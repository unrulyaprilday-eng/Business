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6"/>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7"/>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8"/>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9"/>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0"/>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1"/>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2"/>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3"/>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4"/>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5"/>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6"/>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7"/>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8"/>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9"/>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0"/>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83587C">
      <w:r>
        <w:drawing>
          <wp:inline distT="0" distB="0" distL="114300" distR="114300">
            <wp:extent cx="6391275" cy="2252980"/>
            <wp:effectExtent l="0" t="0" r="9525"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1"/>
                    <a:stretch>
                      <a:fillRect/>
                    </a:stretch>
                  </pic:blipFill>
                  <pic:spPr>
                    <a:xfrm>
                      <a:off x="0" y="0"/>
                      <a:ext cx="6391275" cy="2252980"/>
                    </a:xfrm>
                    <a:prstGeom prst="rect">
                      <a:avLst/>
                    </a:prstGeom>
                    <a:noFill/>
                    <a:ln>
                      <a:noFill/>
                    </a:ln>
                  </pic:spPr>
                </pic:pic>
              </a:graphicData>
            </a:graphic>
          </wp:inline>
        </w:drawing>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253C2EE6">
      <w:r>
        <w:drawing>
          <wp:inline distT="0" distB="0" distL="114300" distR="114300">
            <wp:extent cx="4825365" cy="1873250"/>
            <wp:effectExtent l="0" t="0" r="13335" b="1270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2"/>
                    <a:stretch>
                      <a:fillRect/>
                    </a:stretch>
                  </pic:blipFill>
                  <pic:spPr>
                    <a:xfrm>
                      <a:off x="0" y="0"/>
                      <a:ext cx="4825365" cy="1873250"/>
                    </a:xfrm>
                    <a:prstGeom prst="rect">
                      <a:avLst/>
                    </a:prstGeom>
                    <a:noFill/>
                    <a:ln>
                      <a:noFill/>
                    </a:ln>
                  </pic:spPr>
                </pic:pic>
              </a:graphicData>
            </a:graphic>
          </wp:inline>
        </w:drawing>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179C107E">
      <w:r>
        <w:drawing>
          <wp:inline distT="0" distB="0" distL="114300" distR="114300">
            <wp:extent cx="6388100" cy="2245360"/>
            <wp:effectExtent l="0" t="0" r="1270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4"/>
                    <a:stretch>
                      <a:fillRect/>
                    </a:stretch>
                  </pic:blipFill>
                  <pic:spPr>
                    <a:xfrm>
                      <a:off x="0" y="0"/>
                      <a:ext cx="6388100" cy="2245360"/>
                    </a:xfrm>
                    <a:prstGeom prst="rect">
                      <a:avLst/>
                    </a:prstGeom>
                    <a:noFill/>
                    <a:ln>
                      <a:noFill/>
                    </a:ln>
                  </pic:spPr>
                </pic:pic>
              </a:graphicData>
            </a:graphic>
          </wp:inline>
        </w:drawing>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70BB726B">
      <w:r>
        <w:drawing>
          <wp:inline distT="0" distB="0" distL="114300" distR="114300">
            <wp:extent cx="6398895" cy="1811655"/>
            <wp:effectExtent l="0" t="0" r="1905" b="1714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95"/>
                    <a:stretch>
                      <a:fillRect/>
                    </a:stretch>
                  </pic:blipFill>
                  <pic:spPr>
                    <a:xfrm>
                      <a:off x="0" y="0"/>
                      <a:ext cx="6398895" cy="1811655"/>
                    </a:xfrm>
                    <a:prstGeom prst="rect">
                      <a:avLst/>
                    </a:prstGeom>
                    <a:noFill/>
                    <a:ln>
                      <a:noFill/>
                    </a:ln>
                  </pic:spPr>
                </pic:pic>
              </a:graphicData>
            </a:graphic>
          </wp:inline>
        </w:drawing>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798DF909">
      <w:r>
        <w:drawing>
          <wp:inline distT="0" distB="0" distL="114300" distR="114300">
            <wp:extent cx="6395720" cy="2229485"/>
            <wp:effectExtent l="0" t="0" r="5080" b="1841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96"/>
                    <a:stretch>
                      <a:fillRect/>
                    </a:stretch>
                  </pic:blipFill>
                  <pic:spPr>
                    <a:xfrm>
                      <a:off x="0" y="0"/>
                      <a:ext cx="6395720" cy="2229485"/>
                    </a:xfrm>
                    <a:prstGeom prst="rect">
                      <a:avLst/>
                    </a:prstGeom>
                    <a:noFill/>
                    <a:ln>
                      <a:noFill/>
                    </a:ln>
                  </pic:spPr>
                </pic:pic>
              </a:graphicData>
            </a:graphic>
          </wp:inline>
        </w:drawing>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bookmarkStart w:id="0" w:name="_GoBack"/>
      <w:bookmarkEnd w:id="0"/>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2F885AC1"/>
    <w:rsid w:val="308E051A"/>
    <w:rsid w:val="368F18C6"/>
    <w:rsid w:val="38A20FFB"/>
    <w:rsid w:val="398E654D"/>
    <w:rsid w:val="3AEF22C6"/>
    <w:rsid w:val="449F4114"/>
    <w:rsid w:val="48E318B7"/>
    <w:rsid w:val="4E892E94"/>
    <w:rsid w:val="4F407994"/>
    <w:rsid w:val="578C750D"/>
    <w:rsid w:val="58CF0BA1"/>
    <w:rsid w:val="59C16051"/>
    <w:rsid w:val="5DB26AD9"/>
    <w:rsid w:val="5F465A0D"/>
    <w:rsid w:val="61DB474F"/>
    <w:rsid w:val="65674A25"/>
    <w:rsid w:val="6AD35998"/>
    <w:rsid w:val="6E1353FB"/>
    <w:rsid w:val="6E5F3FAE"/>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1.xml"/><Relationship Id="rId97" Type="http://schemas.openxmlformats.org/officeDocument/2006/relationships/numbering" Target="numbering.xml"/><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19280</Words>
  <Characters>20126</Characters>
  <Lines>0</Lines>
  <Paragraphs>0</Paragraphs>
  <TotalTime>71</TotalTime>
  <ScaleCrop>false</ScaleCrop>
  <LinksUpToDate>false</LinksUpToDate>
  <CharactersWithSpaces>20333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2026-06-10T10:25:36Z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