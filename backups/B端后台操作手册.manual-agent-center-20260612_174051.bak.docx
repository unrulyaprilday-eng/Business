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6"/>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6"/>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7"/>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8"/>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9"/>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0"/>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在独立打码规则下，免费奖励领取限制开启时，用户余额在领取限额之下领取免费奖励成功后，会被视为免费玩家；若免费奖励领取限制关闭，存款玩家不会被转化位免费玩家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7"/>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2"/>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3"/>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4"/>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5"/>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6"/>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7"/>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8"/>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9"/>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0"/>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1"/>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2"/>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3"/>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4"/>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5"/>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6"/>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7"/>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8"/>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9"/>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0"/>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1"/>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6"/>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2"/>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6"/>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3"/>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6"/>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4"/>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6"/>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5"/>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6"/>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6"/>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7"/>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65EA5E4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8"/>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6"/>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9"/>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0"/>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6"/>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1"/>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6"/>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2"/>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3"/>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6"/>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4"/>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5"/>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6"/>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07"/>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6"/>
        <w:spacing w:after="60" w:line="276" w:lineRule="auto"/>
      </w:pPr>
      <w:r>
        <w:rPr>
          <w:rFonts w:ascii="微软雅黑" w:hAnsi="微软雅黑" w:eastAsia="微软雅黑"/>
          <w:b/>
          <w:i/>
          <w:color w:val="2F5597"/>
          <w:sz w:val="21"/>
        </w:rPr>
        <w:t>会员列表</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08"/>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：页面右上角支持导出报表和创建玩家。导出适合批量复核会员数据，创建玩家适合运营手工开设测试号或补录指定用户。</w:t>
      </w:r>
    </w:p>
    <w:p w14:paraId="3C8E96E4">
      <w:pPr>
        <w:pStyle w:val="6"/>
        <w:spacing w:after="60" w:line="276" w:lineRule="auto"/>
      </w:pPr>
      <w:r>
        <w:rPr>
          <w:rFonts w:ascii="微软雅黑" w:hAnsi="微软雅黑" w:eastAsia="微软雅黑"/>
          <w:b/>
          <w:i/>
          <w:color w:val="2F5597"/>
          <w:sz w:val="21"/>
        </w:rPr>
        <w:t>创建玩家</w:t>
      </w:r>
    </w:p>
    <w:p w14:paraId="74D46E09">
      <w:pPr>
        <w:spacing w:after="60" w:line="276" w:lineRule="auto"/>
      </w:pPr>
      <w:r>
        <w:rPr>
          <w:rFonts w:ascii="微软雅黑" w:hAnsi="微软雅黑" w:eastAsia="微软雅黑"/>
          <w:b w:val="0"/>
          <w:sz w:val="20"/>
        </w:rPr>
        <w:t>创建玩家弹窗用于手工新增会员账号，适合运营或测试场景快速生成会员资料。</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09"/>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6"/>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10"/>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：复制功能适合快速发送给测试、客服或活动对接人员。若账号涉及真实用户使用，应同步提醒对方首次登录后尽快修改密码。</w:t>
      </w:r>
    </w:p>
    <w:p w14:paraId="279F5540">
      <w:pPr>
        <w:pStyle w:val="6"/>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11"/>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6"/>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2"/>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6"/>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3"/>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6"/>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14"/>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6"/>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15"/>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6"/>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16"/>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6"/>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17"/>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6"/>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18"/>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6"/>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19"/>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2990D027">
      <w:r>
        <w:drawing>
          <wp:inline distT="0" distB="0" distL="114300" distR="114300">
            <wp:extent cx="6393180" cy="2768600"/>
            <wp:effectExtent l="0" t="0" r="7620" b="1270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0"/>
                    <a:stretch>
                      <a:fillRect/>
                    </a:stretch>
                  </pic:blipFill>
                  <pic:spPr>
                    <a:xfrm>
                      <a:off x="0" y="0"/>
                      <a:ext cx="6393180" cy="2768600"/>
                    </a:xfrm>
                    <a:prstGeom prst="rect">
                      <a:avLst/>
                    </a:prstGeom>
                    <a:noFill/>
                    <a:ln>
                      <a:noFill/>
                    </a:ln>
                  </pic:spPr>
                </pic:pic>
              </a:graphicData>
            </a:graphic>
          </wp:inline>
        </w:drawing>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29A97C08">
      <w:r>
        <w:drawing>
          <wp:inline distT="0" distB="0" distL="114300" distR="114300">
            <wp:extent cx="6386830" cy="2791460"/>
            <wp:effectExtent l="0" t="0" r="13970" b="889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1"/>
                    <a:stretch>
                      <a:fillRect/>
                    </a:stretch>
                  </pic:blipFill>
                  <pic:spPr>
                    <a:xfrm>
                      <a:off x="0" y="0"/>
                      <a:ext cx="6386830" cy="2791460"/>
                    </a:xfrm>
                    <a:prstGeom prst="rect">
                      <a:avLst/>
                    </a:prstGeom>
                    <a:noFill/>
                    <a:ln>
                      <a:noFill/>
                    </a:ln>
                  </pic:spPr>
                </pic:pic>
              </a:graphicData>
            </a:graphic>
          </wp:inline>
        </w:drawing>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3361209B">
      <w:r>
        <w:drawing>
          <wp:inline distT="0" distB="0" distL="114300" distR="114300">
            <wp:extent cx="6398260" cy="1884045"/>
            <wp:effectExtent l="0" t="0" r="2540" b="190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2"/>
                    <a:stretch>
                      <a:fillRect/>
                    </a:stretch>
                  </pic:blipFill>
                  <pic:spPr>
                    <a:xfrm>
                      <a:off x="0" y="0"/>
                      <a:ext cx="6398260" cy="1884045"/>
                    </a:xfrm>
                    <a:prstGeom prst="rect">
                      <a:avLst/>
                    </a:prstGeom>
                    <a:noFill/>
                    <a:ln>
                      <a:noFill/>
                    </a:ln>
                  </pic:spPr>
                </pic:pic>
              </a:graphicData>
            </a:graphic>
          </wp:inline>
        </w:drawing>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33E56F1A">
      <w:pPr>
        <w:rPr>
          <w:rFonts w:ascii="微软雅黑" w:hAnsi="微软雅黑" w:eastAsia="微软雅黑"/>
          <w:b/>
          <w:color w:val="2F5597"/>
          <w:sz w:val="25"/>
        </w:rPr>
      </w:pPr>
      <w:r>
        <w:drawing>
          <wp:inline distT="0" distB="0" distL="114300" distR="114300">
            <wp:extent cx="6397625" cy="2696845"/>
            <wp:effectExtent l="0" t="0" r="3175" b="825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23"/>
                    <a:stretch>
                      <a:fillRect/>
                    </a:stretch>
                  </pic:blipFill>
                  <pic:spPr>
                    <a:xfrm>
                      <a:off x="0" y="0"/>
                      <a:ext cx="6397625" cy="2696845"/>
                    </a:xfrm>
                    <a:prstGeom prst="rect">
                      <a:avLst/>
                    </a:prstGeom>
                    <a:noFill/>
                    <a:ln>
                      <a:noFill/>
                    </a:ln>
                  </pic:spPr>
                </pic:pic>
              </a:graphicData>
            </a:graphic>
          </wp:inline>
        </w:drawing>
      </w:r>
      <w:bookmarkStart w:id="0" w:name="_GoBack"/>
      <w:bookmarkEnd w:id="0"/>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53B0B"/>
    <w:rsid w:val="00AA1D8D"/>
    <w:rsid w:val="00B47730"/>
    <w:rsid w:val="00CB0664"/>
    <w:rsid w:val="00F83D16"/>
    <w:rsid w:val="00FC693F"/>
    <w:rsid w:val="046225D4"/>
    <w:rsid w:val="05956E55"/>
    <w:rsid w:val="068766C3"/>
    <w:rsid w:val="0FE06DEA"/>
    <w:rsid w:val="0FFB4C2D"/>
    <w:rsid w:val="101C69A6"/>
    <w:rsid w:val="15F63412"/>
    <w:rsid w:val="17F0696C"/>
    <w:rsid w:val="183B3024"/>
    <w:rsid w:val="18FA3DCE"/>
    <w:rsid w:val="1E20265C"/>
    <w:rsid w:val="1EBC22D2"/>
    <w:rsid w:val="259865AB"/>
    <w:rsid w:val="25E47275"/>
    <w:rsid w:val="274033B7"/>
    <w:rsid w:val="29C87436"/>
    <w:rsid w:val="2E532A1D"/>
    <w:rsid w:val="2F885AC1"/>
    <w:rsid w:val="308E051A"/>
    <w:rsid w:val="368F18C6"/>
    <w:rsid w:val="38A20FFB"/>
    <w:rsid w:val="398E654D"/>
    <w:rsid w:val="39F42038"/>
    <w:rsid w:val="3AEF22C6"/>
    <w:rsid w:val="3B62700C"/>
    <w:rsid w:val="412B4769"/>
    <w:rsid w:val="428608CB"/>
    <w:rsid w:val="449F4114"/>
    <w:rsid w:val="48E318B7"/>
    <w:rsid w:val="49BA49B4"/>
    <w:rsid w:val="4E892E94"/>
    <w:rsid w:val="4F407994"/>
    <w:rsid w:val="53085448"/>
    <w:rsid w:val="578C750D"/>
    <w:rsid w:val="58CF0BA1"/>
    <w:rsid w:val="59C16051"/>
    <w:rsid w:val="5A42010F"/>
    <w:rsid w:val="5DB26AD9"/>
    <w:rsid w:val="5F465A0D"/>
    <w:rsid w:val="61CD7A3C"/>
    <w:rsid w:val="61DB474F"/>
    <w:rsid w:val="65674A25"/>
    <w:rsid w:val="6AD35998"/>
    <w:rsid w:val="6E1353FB"/>
    <w:rsid w:val="6E5F3FAE"/>
    <w:rsid w:val="6E8D0303"/>
    <w:rsid w:val="6F374E0B"/>
    <w:rsid w:val="70546B19"/>
    <w:rsid w:val="72EE6907"/>
    <w:rsid w:val="79F022DC"/>
    <w:rsid w:val="7C724E24"/>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6" Type="http://schemas.openxmlformats.org/officeDocument/2006/relationships/fontTable" Target="fontTable.xml"/><Relationship Id="rId125" Type="http://schemas.openxmlformats.org/officeDocument/2006/relationships/customXml" Target="../customXml/item1.xml"/><Relationship Id="rId124" Type="http://schemas.openxmlformats.org/officeDocument/2006/relationships/numbering" Target="numbering.xml"/><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122</Pages>
  <Words>21232</Words>
  <Characters>22099</Characters>
  <Lines>0</Lines>
  <Paragraphs>0</Paragraphs>
  <TotalTime>24</TotalTime>
  <ScaleCrop>false</ScaleCrop>
  <LinksUpToDate>false</LinksUpToDate>
  <CharactersWithSpaces>22322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2026-06-12T09:05:31Z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