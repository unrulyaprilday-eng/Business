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8"/>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9"/>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0"/>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1"/>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2"/>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3"/>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4"/>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5"/>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6"/>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7"/>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8"/>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79"/>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0"/>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1"/>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2"/>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3"/>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4"/>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6790EEA2">
      <w:r>
        <w:drawing>
          <wp:inline distT="0" distB="0" distL="114300" distR="114300">
            <wp:extent cx="6393180" cy="2758440"/>
            <wp:effectExtent l="0" t="0" r="7620"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5"/>
                    <a:stretch>
                      <a:fillRect/>
                    </a:stretch>
                  </pic:blipFill>
                  <pic:spPr>
                    <a:xfrm>
                      <a:off x="0" y="0"/>
                      <a:ext cx="6393180" cy="2758440"/>
                    </a:xfrm>
                    <a:prstGeom prst="rect">
                      <a:avLst/>
                    </a:prstGeom>
                    <a:noFill/>
                    <a:ln>
                      <a:noFill/>
                    </a:ln>
                  </pic:spPr>
                </pic:pic>
              </a:graphicData>
            </a:graphic>
          </wp:inline>
        </w:drawing>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16D02B9">
      <w:r>
        <w:drawing>
          <wp:inline distT="0" distB="0" distL="114300" distR="114300">
            <wp:extent cx="6393180" cy="2390140"/>
            <wp:effectExtent l="0" t="0" r="7620"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6"/>
                    <a:stretch>
                      <a:fillRect/>
                    </a:stretch>
                  </pic:blipFill>
                  <pic:spPr>
                    <a:xfrm>
                      <a:off x="0" y="0"/>
                      <a:ext cx="6393180" cy="2390140"/>
                    </a:xfrm>
                    <a:prstGeom prst="rect">
                      <a:avLst/>
                    </a:prstGeom>
                    <a:noFill/>
                    <a:ln>
                      <a:noFill/>
                    </a:ln>
                  </pic:spPr>
                </pic:pic>
              </a:graphicData>
            </a:graphic>
          </wp:inline>
        </w:drawing>
      </w:r>
    </w:p>
    <w:p w14:paraId="19D3F211">
      <w:bookmarkStart w:id="0" w:name="_GoBack"/>
      <w:r>
        <w:drawing>
          <wp:inline distT="0" distB="0" distL="114300" distR="114300">
            <wp:extent cx="4748530" cy="3529330"/>
            <wp:effectExtent l="0" t="0" r="13970"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7"/>
                    <a:stretch>
                      <a:fillRect/>
                    </a:stretch>
                  </pic:blipFill>
                  <pic:spPr>
                    <a:xfrm>
                      <a:off x="0" y="0"/>
                      <a:ext cx="4748530" cy="3529330"/>
                    </a:xfrm>
                    <a:prstGeom prst="rect">
                      <a:avLst/>
                    </a:prstGeom>
                    <a:noFill/>
                    <a:ln>
                      <a:noFill/>
                    </a:ln>
                  </pic:spPr>
                </pic:pic>
              </a:graphicData>
            </a:graphic>
          </wp:inline>
        </w:drawing>
      </w:r>
      <w:bookmarkEnd w:id="0"/>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8"/>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89"/>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0"/>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2F885AC1"/>
    <w:rsid w:val="308E051A"/>
    <w:rsid w:val="368F18C6"/>
    <w:rsid w:val="38A20FFB"/>
    <w:rsid w:val="398E654D"/>
    <w:rsid w:val="3AEF22C6"/>
    <w:rsid w:val="449F4114"/>
    <w:rsid w:val="48E318B7"/>
    <w:rsid w:val="4E892E94"/>
    <w:rsid w:val="4F407994"/>
    <w:rsid w:val="578C750D"/>
    <w:rsid w:val="59C16051"/>
    <w:rsid w:val="5DB26AD9"/>
    <w:rsid w:val="61DB474F"/>
    <w:rsid w:val="6E1353FB"/>
    <w:rsid w:val="6E5F3FAE"/>
    <w:rsid w:val="72EE6907"/>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customXml" Target="../customXml/item1.xml"/><Relationship Id="rId91" Type="http://schemas.openxmlformats.org/officeDocument/2006/relationships/numbering" Target="numbering.xml"/><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23148</Words>
  <Characters>24031</Characters>
  <Lines>0</Lines>
  <Paragraphs>0</Paragraphs>
  <TotalTime>52</TotalTime>
  <ScaleCrop>false</ScaleCrop>
  <LinksUpToDate>false</LinksUpToDate>
  <CharactersWithSpaces>24262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2026-06-10T09:46:32Z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