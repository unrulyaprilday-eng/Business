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14:paraId="06EE24A6">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14:paraId="1AB7CF9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14:paraId="1F28656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1ADD44D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5EF8423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4ABF03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6"/>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7"/>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8"/>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59"/>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56BB1826">
      <w:r>
        <w:drawing>
          <wp:inline distT="0" distB="0" distL="114300" distR="114300">
            <wp:extent cx="6387465" cy="2023110"/>
            <wp:effectExtent l="0" t="0" r="13335" b="1524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60"/>
                    <a:stretch>
                      <a:fillRect/>
                    </a:stretch>
                  </pic:blipFill>
                  <pic:spPr>
                    <a:xfrm>
                      <a:off x="0" y="0"/>
                      <a:ext cx="6387465" cy="2023110"/>
                    </a:xfrm>
                    <a:prstGeom prst="rect">
                      <a:avLst/>
                    </a:prstGeom>
                    <a:noFill/>
                    <a:ln>
                      <a:noFill/>
                    </a:ln>
                  </pic:spPr>
                </pic:pic>
              </a:graphicData>
            </a:graphic>
          </wp:inline>
        </w:drawing>
      </w:r>
    </w:p>
    <w:p w14:paraId="71B6883D">
      <w:r>
        <w:drawing>
          <wp:inline distT="0" distB="0" distL="114300" distR="114300">
            <wp:extent cx="3403600" cy="4997450"/>
            <wp:effectExtent l="0" t="0" r="6350" b="1270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61"/>
                    <a:stretch>
                      <a:fillRect/>
                    </a:stretch>
                  </pic:blipFill>
                  <pic:spPr>
                    <a:xfrm>
                      <a:off x="0" y="0"/>
                      <a:ext cx="3403600" cy="4997450"/>
                    </a:xfrm>
                    <a:prstGeom prst="rect">
                      <a:avLst/>
                    </a:prstGeom>
                    <a:noFill/>
                    <a:ln>
                      <a:noFill/>
                    </a:ln>
                  </pic:spPr>
                </pic:pic>
              </a:graphicData>
            </a:graphic>
          </wp:inline>
        </w:drawing>
      </w:r>
    </w:p>
    <w:p w14:paraId="2764D172">
      <w:r>
        <w:drawing>
          <wp:inline distT="0" distB="0" distL="114300" distR="114300">
            <wp:extent cx="6398895" cy="3742690"/>
            <wp:effectExtent l="0" t="0" r="1905" b="1016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62"/>
                    <a:stretch>
                      <a:fillRect/>
                    </a:stretch>
                  </pic:blipFill>
                  <pic:spPr>
                    <a:xfrm>
                      <a:off x="0" y="0"/>
                      <a:ext cx="6398895" cy="3742690"/>
                    </a:xfrm>
                    <a:prstGeom prst="rect">
                      <a:avLst/>
                    </a:prstGeom>
                    <a:noFill/>
                    <a:ln>
                      <a:noFill/>
                    </a:ln>
                  </pic:spPr>
                </pic:pic>
              </a:graphicData>
            </a:graphic>
          </wp:inline>
        </w:drawing>
      </w:r>
      <w:r>
        <w:drawing>
          <wp:inline distT="0" distB="0" distL="114300" distR="114300">
            <wp:extent cx="6398260" cy="5485130"/>
            <wp:effectExtent l="0" t="0" r="2540" b="127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63"/>
                    <a:stretch>
                      <a:fillRect/>
                    </a:stretch>
                  </pic:blipFill>
                  <pic:spPr>
                    <a:xfrm>
                      <a:off x="0" y="0"/>
                      <a:ext cx="6398260" cy="5485130"/>
                    </a:xfrm>
                    <a:prstGeom prst="rect">
                      <a:avLst/>
                    </a:prstGeom>
                    <a:noFill/>
                    <a:ln>
                      <a:noFill/>
                    </a:ln>
                  </pic:spPr>
                </pic:pic>
              </a:graphicData>
            </a:graphic>
          </wp:inline>
        </w:drawing>
      </w:r>
      <w:r>
        <w:drawing>
          <wp:inline distT="0" distB="0" distL="114300" distR="114300">
            <wp:extent cx="6396990" cy="4758055"/>
            <wp:effectExtent l="0" t="0" r="3810" b="4445"/>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64"/>
                    <a:stretch>
                      <a:fillRect/>
                    </a:stretch>
                  </pic:blipFill>
                  <pic:spPr>
                    <a:xfrm>
                      <a:off x="0" y="0"/>
                      <a:ext cx="6396990" cy="4758055"/>
                    </a:xfrm>
                    <a:prstGeom prst="rect">
                      <a:avLst/>
                    </a:prstGeom>
                    <a:noFill/>
                    <a:ln>
                      <a:noFill/>
                    </a:ln>
                  </pic:spPr>
                </pic:pic>
              </a:graphicData>
            </a:graphic>
          </wp:inline>
        </w:drawing>
      </w:r>
      <w:bookmarkStart w:id="0" w:name="_GoBack"/>
      <w:bookmarkEnd w:id="0"/>
    </w:p>
    <w:p w14:paraId="1BAA41CE">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14:paraId="6409DB50">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14:paraId="36BE465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65EF2109">
      <w:r>
        <w:drawing>
          <wp:inline distT="0" distB="0" distL="114300" distR="114300">
            <wp:extent cx="6391910" cy="2562860"/>
            <wp:effectExtent l="0" t="0" r="8890"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5"/>
                    <a:stretch>
                      <a:fillRect/>
                    </a:stretch>
                  </pic:blipFill>
                  <pic:spPr>
                    <a:xfrm>
                      <a:off x="0" y="0"/>
                      <a:ext cx="6391910" cy="2562860"/>
                    </a:xfrm>
                    <a:prstGeom prst="rect">
                      <a:avLst/>
                    </a:prstGeom>
                    <a:noFill/>
                    <a:ln>
                      <a:noFill/>
                    </a:ln>
                  </pic:spPr>
                </pic:pic>
              </a:graphicData>
            </a:graphic>
          </wp:inline>
        </w:drawing>
      </w:r>
      <w:r>
        <w:drawing>
          <wp:inline distT="0" distB="0" distL="114300" distR="114300">
            <wp:extent cx="4269105" cy="3075305"/>
            <wp:effectExtent l="0" t="0" r="17145" b="1079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6"/>
                    <a:stretch>
                      <a:fillRect/>
                    </a:stretch>
                  </pic:blipFill>
                  <pic:spPr>
                    <a:xfrm>
                      <a:off x="0" y="0"/>
                      <a:ext cx="4269105" cy="3075305"/>
                    </a:xfrm>
                    <a:prstGeom prst="rect">
                      <a:avLst/>
                    </a:prstGeom>
                    <a:noFill/>
                    <a:ln>
                      <a:noFill/>
                    </a:ln>
                  </pic:spPr>
                </pic:pic>
              </a:graphicData>
            </a:graphic>
          </wp:inline>
        </w:drawing>
      </w:r>
    </w:p>
    <w:p w14:paraId="42093642">
      <w:r>
        <w:drawing>
          <wp:inline distT="0" distB="0" distL="114300" distR="114300">
            <wp:extent cx="5215890" cy="3949700"/>
            <wp:effectExtent l="0" t="0" r="3810" b="1270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7"/>
                    <a:stretch>
                      <a:fillRect/>
                    </a:stretch>
                  </pic:blipFill>
                  <pic:spPr>
                    <a:xfrm>
                      <a:off x="0" y="0"/>
                      <a:ext cx="5215890" cy="3949700"/>
                    </a:xfrm>
                    <a:prstGeom prst="rect">
                      <a:avLst/>
                    </a:prstGeom>
                    <a:noFill/>
                    <a:ln>
                      <a:noFill/>
                    </a:ln>
                  </pic:spPr>
                </pic:pic>
              </a:graphicData>
            </a:graphic>
          </wp:inline>
        </w:drawing>
      </w:r>
    </w:p>
    <w:p w14:paraId="0FAEC955">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14:paraId="23F36ADA">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14:paraId="5184023F">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14:paraId="520BAD9E">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14:paraId="16FD269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14:paraId="22A3572E">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14:paraId="591AF18A">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14:paraId="70D12FF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14:paraId="7378D31D">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14:paraId="7D7A45F6">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14:paraId="0111A933">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14:paraId="2D338E1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14:paraId="09887DB0">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14:paraId="7F05234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14:paraId="3EC02D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14:paraId="22ADBA27">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14:paraId="1B6DC83A">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14:paraId="5F73C63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14:paraId="2926E6FC">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14:paraId="2C27ED6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14:paraId="222C52D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14:paraId="5ACF9B78">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14:paraId="72393E2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14:paraId="7E7F817A">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14:paraId="5C333D1A">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14:paraId="4EE4A40A">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14:paraId="6DF2562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054CB3D5">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14:paraId="0315C21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14:paraId="51484006">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14:paraId="260A50A6">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14:paraId="7744656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14:paraId="4FBA4DE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14:paraId="35DAE308">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14:paraId="23854D5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14:paraId="35B907D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14:paraId="7B3232AF">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14:paraId="20462E4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14:paraId="004262F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14:paraId="6651434E">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14:paraId="259A9454">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14:paraId="57D7C6C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14:paraId="631FA4A6">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14:paraId="47CD2E8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14:paraId="03FB3BAC">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14:paraId="1A4ADA83">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14:paraId="409BDBF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14:paraId="545D7255">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14:paraId="74B4BFBB">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14:paraId="55A63E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14:paraId="764ACB6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14:paraId="5D591226">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14:paraId="2FAF872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14:paraId="6C0E154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14:paraId="5C0CAEB1">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14:paraId="35F9A45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14:paraId="18848A1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614F7F9C">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14:paraId="1071B0F6">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14:paraId="5D4D30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14:paraId="0FBFB201">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14:paraId="25ABDC9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14:paraId="48A5F3B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14:paraId="79105434">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14:paraId="39ED2534">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14:paraId="728279E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14:paraId="22BFEA74">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14:paraId="3A9BF828">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14:paraId="367A88C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14:paraId="1A33C13A">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14:paraId="0D86C84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14:paraId="5CBCC1E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14:paraId="287B5C7A">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14:paraId="6719718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14:paraId="458A5AC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1B48DE56">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14:paraId="6CC5D45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14:paraId="50D074F6">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14:paraId="20FF2DF4">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14:paraId="2BA1C63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14:paraId="4871796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14:paraId="3C970DBD">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14:paraId="64A3E67E">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14:paraId="2B732B8F">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14:paraId="04EABB9C">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14:paraId="2A5C855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14:paraId="2A97AFAD">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32E84B52">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14:paraId="2764B9F6">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14:paraId="0468D12D">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14:paraId="63DBE911">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14:paraId="48F29FA1">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14:paraId="29D47E7C">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14:paraId="5EB7FD94">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14:paraId="06F90DFE">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14:paraId="749874C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14:paraId="760FEA40">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14:paraId="1F17117F">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14:paraId="344CFFF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53ACBE49">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14:paraId="0E0D782B">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14:paraId="6B9A34F5">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14:paraId="4CD48A6E">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14:paraId="345CE640">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14:paraId="4D0AB50D">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14:paraId="265AE88E">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14:paraId="171EC97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14:paraId="1C825F01">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14:paraId="22F48B13">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14:paraId="5A32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14:paraId="6B00DA32">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14:paraId="71BBEE76">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14:paraId="4D46181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14:paraId="66F52684">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7F0696C"/>
    <w:rsid w:val="183B3024"/>
    <w:rsid w:val="18FA3DCE"/>
    <w:rsid w:val="1E20265C"/>
    <w:rsid w:val="259865AB"/>
    <w:rsid w:val="308E051A"/>
    <w:rsid w:val="38A20FFB"/>
    <w:rsid w:val="3AEF22C6"/>
    <w:rsid w:val="449F4114"/>
    <w:rsid w:val="48E318B7"/>
    <w:rsid w:val="4E892E94"/>
    <w:rsid w:val="4F407994"/>
    <w:rsid w:val="578C750D"/>
    <w:rsid w:val="59C16051"/>
    <w:rsid w:val="61DB474F"/>
    <w:rsid w:val="6E5F3FAE"/>
    <w:rsid w:val="72EE6907"/>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15967</Words>
  <Characters>16802</Characters>
  <Lines>0</Lines>
  <Paragraphs>0</Paragraphs>
  <TotalTime>29</TotalTime>
  <ScaleCrop>false</ScaleCrop>
  <LinksUpToDate>false</LinksUpToDate>
  <CharactersWithSpaces>17002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2026-06-09T09:26:44Z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