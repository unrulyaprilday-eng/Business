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3"/>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：若开启独立提现规则，应确认其适用范围不与常规单笔上下限和 VIP 限制冲突，避免不同规则并行时出现口径冲突。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852160" cy="4352290"/>
            <wp:effectExtent l="0" t="0" r="15240" b="1016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4"/>
                    <a:stretch>
                      <a:fillRect/>
                    </a:stretch>
                  </pic:blipFill>
                  <pic:spPr>
                    <a:xfrm>
                      <a:off x="0" y="0"/>
                      <a:ext cx="5852160" cy="435236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5"/>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5852160" cy="4215130"/>
            <wp:effectExtent l="0" t="0" r="15240" b="1397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6"/>
                    <a:stretch>
                      <a:fillRect/>
                    </a:stretch>
                  </pic:blipFill>
                  <pic:spPr>
                    <a:xfrm>
                      <a:off x="0" y="0"/>
                      <a:ext cx="5852160" cy="4215267"/>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852160" cy="4431665"/>
            <wp:effectExtent l="0" t="0" r="15240" b="698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7"/>
                    <a:stretch>
                      <a:fillRect/>
                    </a:stretch>
                  </pic:blipFill>
                  <pic:spPr>
                    <a:xfrm>
                      <a:off x="0" y="0"/>
                      <a:ext cx="5852160" cy="4432151"/>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162FCBF1">
      <w:r>
        <w:drawing>
          <wp:inline distT="0" distB="0" distL="114300" distR="114300">
            <wp:extent cx="6398895" cy="2284095"/>
            <wp:effectExtent l="0" t="0" r="1905" b="19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8"/>
                    <a:stretch>
                      <a:fillRect/>
                    </a:stretch>
                  </pic:blipFill>
                  <pic:spPr>
                    <a:xfrm>
                      <a:off x="0" y="0"/>
                      <a:ext cx="6398895" cy="2284095"/>
                    </a:xfrm>
                    <a:prstGeom prst="rect">
                      <a:avLst/>
                    </a:prstGeom>
                    <a:noFill/>
                    <a:ln>
                      <a:noFill/>
                    </a:ln>
                  </pic:spPr>
                </pic:pic>
              </a:graphicData>
            </a:graphic>
          </wp:inline>
        </w:drawing>
      </w:r>
    </w:p>
    <w:p w14:paraId="1E85721A">
      <w:bookmarkStart w:id="0" w:name="_GoBack"/>
      <w:r>
        <w:drawing>
          <wp:inline distT="0" distB="0" distL="114300" distR="114300">
            <wp:extent cx="4712335" cy="4650105"/>
            <wp:effectExtent l="0" t="0" r="12065" b="1714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9"/>
                    <a:stretch>
                      <a:fillRect/>
                    </a:stretch>
                  </pic:blipFill>
                  <pic:spPr>
                    <a:xfrm>
                      <a:off x="0" y="0"/>
                      <a:ext cx="4712335" cy="4650105"/>
                    </a:xfrm>
                    <a:prstGeom prst="rect">
                      <a:avLst/>
                    </a:prstGeom>
                    <a:noFill/>
                    <a:ln>
                      <a:noFill/>
                    </a:ln>
                  </pic:spPr>
                </pic:pic>
              </a:graphicData>
            </a:graphic>
          </wp:inline>
        </w:drawing>
      </w:r>
      <w:bookmarkEnd w:id="0"/>
    </w:p>
    <w:p w14:paraId="276EACFF">
      <w:r>
        <w:drawing>
          <wp:inline distT="0" distB="0" distL="114300" distR="114300">
            <wp:extent cx="6393180" cy="2154555"/>
            <wp:effectExtent l="0" t="0" r="7620" b="1714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0"/>
                    <a:stretch>
                      <a:fillRect/>
                    </a:stretch>
                  </pic:blipFill>
                  <pic:spPr>
                    <a:xfrm>
                      <a:off x="0" y="0"/>
                      <a:ext cx="6393180" cy="2154555"/>
                    </a:xfrm>
                    <a:prstGeom prst="rect">
                      <a:avLst/>
                    </a:prstGeom>
                    <a:noFill/>
                    <a:ln>
                      <a:noFill/>
                    </a:ln>
                  </pic:spPr>
                </pic:pic>
              </a:graphicData>
            </a:graphic>
          </wp:inline>
        </w:drawing>
      </w:r>
    </w:p>
    <w:p w14:paraId="64AF5CDF">
      <w:r>
        <w:drawing>
          <wp:inline distT="0" distB="0" distL="114300" distR="114300">
            <wp:extent cx="3600450" cy="175260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1"/>
                    <a:stretch>
                      <a:fillRect/>
                    </a:stretch>
                  </pic:blipFill>
                  <pic:spPr>
                    <a:xfrm>
                      <a:off x="0" y="0"/>
                      <a:ext cx="3600450" cy="1752600"/>
                    </a:xfrm>
                    <a:prstGeom prst="rect">
                      <a:avLst/>
                    </a:prstGeom>
                    <a:noFill/>
                    <a:ln>
                      <a:noFill/>
                    </a:ln>
                  </pic:spPr>
                </pic:pic>
              </a:graphicData>
            </a:graphic>
          </wp:inline>
        </w:drawing>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274033B7"/>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4" Type="http://schemas.openxmlformats.org/officeDocument/2006/relationships/fontTable" Target="fontTable.xml"/><Relationship Id="rId73" Type="http://schemas.openxmlformats.org/officeDocument/2006/relationships/customXml" Target="../customXml/item1.xml"/><Relationship Id="rId72" Type="http://schemas.openxmlformats.org/officeDocument/2006/relationships/numbering" Target="numbering.xml"/><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22310</Words>
  <Characters>23192</Characters>
  <Lines>0</Lines>
  <Paragraphs>0</Paragraphs>
  <TotalTime>8</TotalTime>
  <ScaleCrop>false</ScaleCrop>
  <LinksUpToDate>false</LinksUpToDate>
  <CharactersWithSpaces>23422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2026-06-10T05:44:43Z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