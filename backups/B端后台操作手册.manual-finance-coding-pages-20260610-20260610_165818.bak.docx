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0"/>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1"/>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2"/>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3"/>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4"/>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5"/>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6"/>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7"/>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8"/>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69"/>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0"/>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1"/>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2"/>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3"/>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4"/>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5"/>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6"/>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6"/>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6"/>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7"/>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6"/>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8"/>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6"/>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79"/>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6"/>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0"/>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338C71D7">
      <w:r>
        <w:drawing>
          <wp:inline distT="0" distB="0" distL="114300" distR="114300">
            <wp:extent cx="6398895" cy="1604645"/>
            <wp:effectExtent l="0" t="0" r="1905"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1"/>
                    <a:stretch>
                      <a:fillRect/>
                    </a:stretch>
                  </pic:blipFill>
                  <pic:spPr>
                    <a:xfrm>
                      <a:off x="0" y="0"/>
                      <a:ext cx="6398895" cy="1604645"/>
                    </a:xfrm>
                    <a:prstGeom prst="rect">
                      <a:avLst/>
                    </a:prstGeom>
                    <a:noFill/>
                    <a:ln>
                      <a:noFill/>
                    </a:ln>
                  </pic:spPr>
                </pic:pic>
              </a:graphicData>
            </a:graphic>
          </wp:inline>
        </w:drawing>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726EE26D">
      <w:r>
        <w:drawing>
          <wp:inline distT="0" distB="0" distL="114300" distR="114300">
            <wp:extent cx="6400800" cy="1761490"/>
            <wp:effectExtent l="0" t="0" r="0"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82"/>
                    <a:stretch>
                      <a:fillRect/>
                    </a:stretch>
                  </pic:blipFill>
                  <pic:spPr>
                    <a:xfrm>
                      <a:off x="0" y="0"/>
                      <a:ext cx="6400800" cy="1761490"/>
                    </a:xfrm>
                    <a:prstGeom prst="rect">
                      <a:avLst/>
                    </a:prstGeom>
                    <a:noFill/>
                    <a:ln>
                      <a:noFill/>
                    </a:ln>
                  </pic:spPr>
                </pic:pic>
              </a:graphicData>
            </a:graphic>
          </wp:inline>
        </w:drawing>
      </w:r>
    </w:p>
    <w:p w14:paraId="211CFC00">
      <w:r>
        <w:drawing>
          <wp:inline distT="0" distB="0" distL="114300" distR="114300">
            <wp:extent cx="3542665" cy="3549015"/>
            <wp:effectExtent l="0" t="0" r="635" b="1333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3"/>
                    <a:stretch>
                      <a:fillRect/>
                    </a:stretch>
                  </pic:blipFill>
                  <pic:spPr>
                    <a:xfrm>
                      <a:off x="0" y="0"/>
                      <a:ext cx="3542665" cy="3549015"/>
                    </a:xfrm>
                    <a:prstGeom prst="rect">
                      <a:avLst/>
                    </a:prstGeom>
                    <a:noFill/>
                    <a:ln>
                      <a:noFill/>
                    </a:ln>
                  </pic:spPr>
                </pic:pic>
              </a:graphicData>
            </a:graphic>
          </wp:inline>
        </w:drawing>
      </w:r>
    </w:p>
    <w:p w14:paraId="0248E747">
      <w:r>
        <w:drawing>
          <wp:inline distT="0" distB="0" distL="114300" distR="114300">
            <wp:extent cx="5153025" cy="4457700"/>
            <wp:effectExtent l="0" t="0" r="9525"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4"/>
                    <a:stretch>
                      <a:fillRect/>
                    </a:stretch>
                  </pic:blipFill>
                  <pic:spPr>
                    <a:xfrm>
                      <a:off x="0" y="0"/>
                      <a:ext cx="5153025" cy="4457700"/>
                    </a:xfrm>
                    <a:prstGeom prst="rect">
                      <a:avLst/>
                    </a:prstGeom>
                    <a:noFill/>
                    <a:ln>
                      <a:noFill/>
                    </a:ln>
                  </pic:spPr>
                </pic:pic>
              </a:graphicData>
            </a:graphic>
          </wp:inline>
        </w:drawing>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B0BA36B">
      <w:r>
        <w:drawing>
          <wp:inline distT="0" distB="0" distL="114300" distR="114300">
            <wp:extent cx="6388735" cy="1902460"/>
            <wp:effectExtent l="0" t="0" r="12065" b="254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85"/>
                    <a:stretch>
                      <a:fillRect/>
                    </a:stretch>
                  </pic:blipFill>
                  <pic:spPr>
                    <a:xfrm>
                      <a:off x="0" y="0"/>
                      <a:ext cx="6388735" cy="1902460"/>
                    </a:xfrm>
                    <a:prstGeom prst="rect">
                      <a:avLst/>
                    </a:prstGeom>
                    <a:noFill/>
                    <a:ln>
                      <a:noFill/>
                    </a:ln>
                  </pic:spPr>
                </pic:pic>
              </a:graphicData>
            </a:graphic>
          </wp:inline>
        </w:drawing>
      </w:r>
    </w:p>
    <w:p w14:paraId="6836125C">
      <w:r>
        <w:drawing>
          <wp:inline distT="0" distB="0" distL="114300" distR="114300">
            <wp:extent cx="5153025" cy="2809875"/>
            <wp:effectExtent l="0" t="0" r="9525" b="9525"/>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86"/>
                    <a:stretch>
                      <a:fillRect/>
                    </a:stretch>
                  </pic:blipFill>
                  <pic:spPr>
                    <a:xfrm>
                      <a:off x="0" y="0"/>
                      <a:ext cx="5153025" cy="2809875"/>
                    </a:xfrm>
                    <a:prstGeom prst="rect">
                      <a:avLst/>
                    </a:prstGeom>
                    <a:noFill/>
                    <a:ln>
                      <a:noFill/>
                    </a:ln>
                  </pic:spPr>
                </pic:pic>
              </a:graphicData>
            </a:graphic>
          </wp:inline>
        </w:drawing>
      </w:r>
    </w:p>
    <w:p w14:paraId="709CCDBC">
      <w:r>
        <w:drawing>
          <wp:inline distT="0" distB="0" distL="114300" distR="114300">
            <wp:extent cx="5124450" cy="2362200"/>
            <wp:effectExtent l="0" t="0" r="0" b="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87"/>
                    <a:stretch>
                      <a:fillRect/>
                    </a:stretch>
                  </pic:blipFill>
                  <pic:spPr>
                    <a:xfrm>
                      <a:off x="0" y="0"/>
                      <a:ext cx="5124450" cy="2362200"/>
                    </a:xfrm>
                    <a:prstGeom prst="rect">
                      <a:avLst/>
                    </a:prstGeom>
                    <a:noFill/>
                    <a:ln>
                      <a:noFill/>
                    </a:ln>
                  </pic:spPr>
                </pic:pic>
              </a:graphicData>
            </a:graphic>
          </wp:inline>
        </w:drawing>
      </w:r>
      <w:bookmarkStart w:id="0" w:name="_GoBack"/>
      <w:bookmarkEnd w:id="0"/>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01C69A6"/>
    <w:rsid w:val="15F63412"/>
    <w:rsid w:val="17F0696C"/>
    <w:rsid w:val="183B3024"/>
    <w:rsid w:val="18FA3DCE"/>
    <w:rsid w:val="1E20265C"/>
    <w:rsid w:val="259865AB"/>
    <w:rsid w:val="274033B7"/>
    <w:rsid w:val="29C87436"/>
    <w:rsid w:val="308E051A"/>
    <w:rsid w:val="368F18C6"/>
    <w:rsid w:val="38A20FFB"/>
    <w:rsid w:val="3AEF22C6"/>
    <w:rsid w:val="449F4114"/>
    <w:rsid w:val="48E318B7"/>
    <w:rsid w:val="4E892E94"/>
    <w:rsid w:val="4F407994"/>
    <w:rsid w:val="578C750D"/>
    <w:rsid w:val="59C16051"/>
    <w:rsid w:val="5DB26AD9"/>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image" Target="media/image4.png"/><Relationship Id="rId89" Type="http://schemas.openxmlformats.org/officeDocument/2006/relationships/customXml" Target="../customXml/item1.xml"/><Relationship Id="rId88" Type="http://schemas.openxmlformats.org/officeDocument/2006/relationships/numbering" Target="numbering.xml"/><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96</Pages>
  <Words>22508</Words>
  <Characters>23390</Characters>
  <Lines>0</Lines>
  <Paragraphs>0</Paragraphs>
  <TotalTime>8</TotalTime>
  <ScaleCrop>false</ScaleCrop>
  <LinksUpToDate>false</LinksUpToDate>
  <CharactersWithSpaces>23620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2026-06-10T08:50:15Z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