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i w:val="0"/>
          <w:color w:val="254061"/>
          <w:sz w:val="30"/>
          <w:szCs w:val="32"/>
        </w:rPr>
        <w:t>一、手册说明</w:t>
      </w:r>
    </w:p>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54061"/>
          <w:sz w:val="30"/>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pStyle w:val="15"/>
        <w:spacing w:after="120" w:line="276" w:lineRule="auto"/>
        <w:jc w:val="center"/>
      </w:pPr>
      <w:r>
        <w:rPr>
          <w:rFonts w:ascii="微软雅黑" w:hAnsi="微软雅黑" w:eastAsia="微软雅黑"/>
          <w:b w:val="0"/>
          <w:color w:val="707E92"/>
          <w:sz w:val="18"/>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pStyle w:val="15"/>
        <w:spacing w:after="120" w:line="276" w:lineRule="auto"/>
        <w:jc w:val="center"/>
      </w:pPr>
      <w:r>
        <w:rPr>
          <w:rFonts w:ascii="微软雅黑" w:hAnsi="微软雅黑" w:eastAsia="微软雅黑"/>
          <w:b w:val="0"/>
          <w:color w:val="707E92"/>
          <w:sz w:val="18"/>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54061"/>
          <w:sz w:val="30"/>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pStyle w:val="15"/>
        <w:spacing w:after="120" w:line="276" w:lineRule="auto"/>
        <w:jc w:val="center"/>
      </w:pPr>
      <w:r>
        <w:rPr>
          <w:rFonts w:ascii="微软雅黑" w:hAnsi="微软雅黑" w:eastAsia="微软雅黑"/>
          <w:b w:val="0"/>
          <w:color w:val="707E92"/>
          <w:sz w:val="18"/>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54061"/>
          <w:sz w:val="30"/>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pStyle w:val="15"/>
        <w:spacing w:after="120" w:line="276" w:lineRule="auto"/>
        <w:jc w:val="center"/>
      </w:pPr>
      <w:r>
        <w:rPr>
          <w:rFonts w:ascii="微软雅黑" w:hAnsi="微软雅黑" w:eastAsia="微软雅黑"/>
          <w:b w:val="0"/>
          <w:color w:val="707E92"/>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pStyle w:val="15"/>
        <w:spacing w:after="120" w:line="276" w:lineRule="auto"/>
        <w:jc w:val="center"/>
      </w:pPr>
      <w:r>
        <w:rPr>
          <w:rFonts w:ascii="微软雅黑" w:hAnsi="微软雅黑" w:eastAsia="微软雅黑"/>
          <w:b w:val="0"/>
          <w:color w:val="707E92"/>
          <w:sz w:val="18"/>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pStyle w:val="15"/>
        <w:spacing w:after="120" w:line="276" w:lineRule="auto"/>
        <w:jc w:val="center"/>
      </w:pPr>
      <w:r>
        <w:rPr>
          <w:rFonts w:ascii="微软雅黑" w:hAnsi="微软雅黑" w:eastAsia="微软雅黑"/>
          <w:b w:val="0"/>
          <w:color w:val="707E92"/>
          <w:sz w:val="18"/>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pStyle w:val="15"/>
        <w:spacing w:after="120" w:line="276" w:lineRule="auto"/>
        <w:jc w:val="center"/>
      </w:pPr>
      <w:r>
        <w:rPr>
          <w:rFonts w:ascii="微软雅黑" w:hAnsi="微软雅黑" w:eastAsia="微软雅黑"/>
          <w:b w:val="0"/>
          <w:color w:val="707E92"/>
          <w:sz w:val="18"/>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before="180" w:after="100" w:line="259" w:lineRule="auto"/>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276" w:lineRule="auto"/>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pStyle w:val="15"/>
        <w:spacing w:after="120" w:line="276" w:lineRule="auto"/>
        <w:jc w:val="center"/>
      </w:pPr>
      <w:r>
        <w:rPr>
          <w:rFonts w:ascii="微软雅黑" w:hAnsi="微软雅黑" w:eastAsia="微软雅黑"/>
          <w:b w:val="0"/>
          <w:color w:val="707E92"/>
          <w:sz w:val="18"/>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pStyle w:val="15"/>
        <w:spacing w:after="120" w:line="276" w:lineRule="auto"/>
        <w:jc w:val="center"/>
      </w:pPr>
      <w:r>
        <w:rPr>
          <w:rFonts w:ascii="微软雅黑" w:hAnsi="微软雅黑" w:eastAsia="微软雅黑"/>
          <w:b w:val="0"/>
          <w:color w:val="707E92"/>
          <w:sz w:val="18"/>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pStyle w:val="15"/>
        <w:spacing w:after="120" w:line="276" w:lineRule="auto"/>
        <w:jc w:val="center"/>
      </w:pPr>
      <w:r>
        <w:rPr>
          <w:rFonts w:ascii="微软雅黑" w:hAnsi="微软雅黑" w:eastAsia="微软雅黑"/>
          <w:b w:val="0"/>
          <w:color w:val="707E92"/>
          <w:sz w:val="18"/>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269" w:lineRule="auto"/>
      </w:pPr>
      <w:r>
        <w:rPr>
          <w:rFonts w:ascii="微软雅黑" w:hAnsi="微软雅黑" w:eastAsia="微软雅黑"/>
          <w:b/>
          <w:i w:val="0"/>
          <w:color w:val="2F5597"/>
          <w:sz w:val="25"/>
        </w:rPr>
        <w:t>子站点管理</w:t>
      </w:r>
    </w:p>
    <w:p w14:paraId="16EAF1E2">
      <w:pPr>
        <w:spacing w:after="60" w:line="276" w:lineRule="auto"/>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259" w:lineRule="auto"/>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276" w:lineRule="auto"/>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276" w:lineRule="auto"/>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276" w:lineRule="auto"/>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276" w:lineRule="auto"/>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276" w:lineRule="auto"/>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259" w:lineRule="auto"/>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276" w:lineRule="auto"/>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276" w:lineRule="auto"/>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276" w:lineRule="auto"/>
      </w:pPr>
      <w:r>
        <w:rPr>
          <w:rFonts w:ascii="微软雅黑" w:hAnsi="微软雅黑" w:eastAsia="微软雅黑"/>
          <w:b w:val="0"/>
          <w:sz w:val="20"/>
        </w:rPr>
        <w:t>入口：点击列表右上角创建站点打开创建弹窗。</w:t>
      </w:r>
    </w:p>
    <w:p w14:paraId="52A9BD64">
      <w:pPr>
        <w:pStyle w:val="16"/>
        <w:spacing w:after="60" w:line="276" w:lineRule="auto"/>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276" w:lineRule="auto"/>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276" w:lineRule="auto"/>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259" w:lineRule="auto"/>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276" w:lineRule="auto"/>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276" w:lineRule="auto"/>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276" w:lineRule="auto"/>
      </w:pPr>
      <w:r>
        <w:rPr>
          <w:rFonts w:ascii="微软雅黑" w:hAnsi="微软雅黑" w:eastAsia="微软雅黑"/>
          <w:b w:val="0"/>
          <w:sz w:val="20"/>
        </w:rPr>
        <w:t>字段说明：最小用户ID默认示例为10000，可通过输入框或右侧加减控件调整。</w:t>
      </w:r>
    </w:p>
    <w:p w14:paraId="5E6CF4D0">
      <w:pPr>
        <w:pStyle w:val="16"/>
        <w:spacing w:after="60" w:line="276" w:lineRule="auto"/>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276" w:lineRule="auto"/>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259" w:lineRule="auto"/>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276" w:lineRule="auto"/>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276" w:lineRule="auto"/>
      </w:pPr>
      <w:r>
        <w:rPr>
          <w:rFonts w:ascii="微软雅黑" w:hAnsi="微软雅黑" w:eastAsia="微软雅黑"/>
          <w:b w:val="0"/>
          <w:sz w:val="20"/>
        </w:rPr>
        <w:t>入口：在列表操作列点击修改，打开编辑站点弹窗。</w:t>
      </w:r>
    </w:p>
    <w:p w14:paraId="43DCF7D1">
      <w:pPr>
        <w:pStyle w:val="16"/>
        <w:spacing w:after="60" w:line="276" w:lineRule="auto"/>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276" w:lineRule="auto"/>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276" w:lineRule="auto"/>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276" w:lineRule="auto"/>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259" w:lineRule="auto"/>
      </w:pPr>
      <w:r>
        <w:rPr>
          <w:rFonts w:ascii="微软雅黑" w:hAnsi="微软雅黑" w:eastAsia="微软雅黑"/>
          <w:b/>
          <w:i w:val="0"/>
          <w:color w:val="2F5597"/>
          <w:sz w:val="21"/>
        </w:rPr>
        <w:t>使用要点</w:t>
      </w:r>
    </w:p>
    <w:p w14:paraId="5DA28F51">
      <w:pPr>
        <w:pStyle w:val="16"/>
        <w:spacing w:after="60" w:line="276" w:lineRule="auto"/>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276" w:lineRule="auto"/>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276" w:lineRule="auto"/>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276" w:lineRule="auto"/>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259" w:lineRule="auto"/>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276" w:lineRule="auto"/>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259" w:lineRule="auto"/>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276" w:lineRule="auto"/>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276" w:lineRule="auto"/>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259" w:lineRule="auto"/>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276" w:lineRule="auto"/>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4566A58E">
      <w:pPr>
        <w:pStyle w:val="16"/>
        <w:numPr>
          <w:ilvl w:val="2"/>
          <w:numId w:val="3"/>
        </w:numPr>
        <w:tabs>
          <w:tab w:val="clear" w:pos="1260"/>
        </w:tabs>
        <w:spacing w:after="60" w:line="276" w:lineRule="auto"/>
        <w:ind w:left="1260" w:leftChars="0" w:hanging="420" w:firstLineChars="0"/>
      </w:pPr>
      <w:r>
        <w:rPr>
          <w:rFonts w:hint="eastAsia"/>
          <w:lang w:val="en-US" w:eastAsia="zh-CN"/>
        </w:rPr>
        <w:t>启用之前需要先绑定站点</w:t>
      </w:r>
    </w:p>
    <w:p w14:paraId="6842896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276" w:lineRule="auto"/>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276" w:lineRule="auto"/>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259" w:lineRule="auto"/>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276" w:lineRule="auto"/>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06C42887">
      <w:pPr>
        <w:pStyle w:val="16"/>
        <w:numPr>
          <w:ilvl w:val="2"/>
          <w:numId w:val="3"/>
        </w:numPr>
        <w:tabs>
          <w:tab w:val="clear" w:pos="1260"/>
        </w:tabs>
        <w:spacing w:after="60" w:line="276" w:lineRule="auto"/>
        <w:ind w:left="1260" w:leftChars="0" w:hanging="420" w:firstLineChars="0"/>
      </w:pPr>
      <w:r>
        <w:rPr>
          <w:rFonts w:hint="eastAsia"/>
          <w:lang w:val="en-US" w:eastAsia="zh-CN"/>
        </w:rPr>
        <w:t>启用之前需要先绑定站点</w:t>
      </w:r>
    </w:p>
    <w:p w14:paraId="2C1D8D1C">
      <w:pPr>
        <w:pStyle w:val="16"/>
        <w:spacing w:after="60" w:line="276" w:lineRule="auto"/>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276" w:lineRule="auto"/>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276" w:lineRule="auto"/>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259" w:lineRule="auto"/>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276" w:lineRule="auto"/>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0FBF7FC5">
      <w:pPr>
        <w:pStyle w:val="16"/>
        <w:numPr>
          <w:ilvl w:val="2"/>
          <w:numId w:val="3"/>
        </w:numPr>
        <w:tabs>
          <w:tab w:val="clear" w:pos="1260"/>
        </w:tabs>
        <w:spacing w:after="60" w:line="276" w:lineRule="auto"/>
        <w:ind w:left="1260" w:leftChars="0" w:hanging="420" w:firstLineChars="0"/>
      </w:pPr>
      <w:r>
        <w:rPr>
          <w:rFonts w:hint="eastAsia"/>
          <w:lang w:val="en-US" w:eastAsia="zh-CN"/>
        </w:rPr>
        <w:t>启用之前需要先绑定站点</w:t>
      </w:r>
    </w:p>
    <w:p w14:paraId="5CA9D28C">
      <w:pPr>
        <w:pStyle w:val="16"/>
        <w:spacing w:after="60" w:line="276" w:lineRule="auto"/>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276" w:lineRule="auto"/>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259" w:lineRule="auto"/>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276" w:lineRule="auto"/>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276" w:lineRule="auto"/>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276" w:lineRule="auto"/>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276" w:lineRule="auto"/>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259" w:lineRule="auto"/>
      </w:pPr>
      <w:r>
        <w:rPr>
          <w:rFonts w:ascii="微软雅黑" w:hAnsi="微软雅黑" w:eastAsia="微软雅黑"/>
          <w:b/>
          <w:i w:val="0"/>
          <w:color w:val="2F5597"/>
          <w:sz w:val="21"/>
        </w:rPr>
        <w:t>常见问题</w:t>
      </w:r>
    </w:p>
    <w:p w14:paraId="08ABA1DA">
      <w:pPr>
        <w:pStyle w:val="16"/>
        <w:spacing w:after="60" w:line="276" w:lineRule="auto"/>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276" w:lineRule="auto"/>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276" w:lineRule="auto"/>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276" w:lineRule="auto"/>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259" w:lineRule="auto"/>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276" w:lineRule="auto"/>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276" w:lineRule="auto"/>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276" w:lineRule="auto"/>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276" w:lineRule="auto"/>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276" w:lineRule="auto"/>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259" w:lineRule="auto"/>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276" w:lineRule="auto"/>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276" w:lineRule="auto"/>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276" w:lineRule="auto"/>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276" w:lineRule="auto"/>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276" w:lineRule="auto"/>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259" w:lineRule="auto"/>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276" w:lineRule="auto"/>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276" w:lineRule="auto"/>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276" w:lineRule="auto"/>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276" w:lineRule="auto"/>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276" w:lineRule="auto"/>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276" w:lineRule="auto"/>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14:paraId="18B804FE">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14:paraId="67500845">
      <w:pPr>
        <w:pStyle w:val="6"/>
        <w:keepNext/>
        <w:spacing w:before="120" w:after="60" w:line="252" w:lineRule="auto"/>
      </w:pPr>
      <w:r>
        <w:rPr>
          <w:rFonts w:ascii="微软雅黑" w:hAnsi="微软雅黑" w:eastAsia="微软雅黑"/>
          <w:b/>
          <w:i w:val="0"/>
          <w:color w:val="2F5597"/>
          <w:sz w:val="21"/>
        </w:rPr>
        <w:t>分享渠道列表</w:t>
      </w:r>
    </w:p>
    <w:p w14:paraId="6B1A03DF">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14:paraId="773B8047">
      <w:pPr>
        <w:spacing w:after="40"/>
        <w:jc w:val="center"/>
      </w:pPr>
      <w:r>
        <w:drawing>
          <wp:inline distT="0" distB="0" distL="114300" distR="114300">
            <wp:extent cx="5852160" cy="996315"/>
            <wp:effectExtent l="0" t="0" r="15240" b="133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33"/>
                    <a:stretch>
                      <a:fillRect/>
                    </a:stretch>
                  </pic:blipFill>
                  <pic:spPr>
                    <a:xfrm>
                      <a:off x="0" y="0"/>
                      <a:ext cx="5852160" cy="996487"/>
                    </a:xfrm>
                    <a:prstGeom prst="rect">
                      <a:avLst/>
                    </a:prstGeom>
                  </pic:spPr>
                </pic:pic>
              </a:graphicData>
            </a:graphic>
          </wp:inline>
        </w:drawing>
      </w:r>
    </w:p>
    <w:p w14:paraId="7541F3FB">
      <w:pPr>
        <w:pStyle w:val="15"/>
        <w:spacing w:after="120" w:line="276" w:lineRule="auto"/>
        <w:jc w:val="center"/>
      </w:pPr>
      <w:r>
        <w:rPr>
          <w:rFonts w:ascii="微软雅黑" w:hAnsi="微软雅黑" w:eastAsia="微软雅黑"/>
          <w:b w:val="0"/>
          <w:color w:val="707E92"/>
          <w:sz w:val="18"/>
        </w:rPr>
        <w:t>图：分享渠道列表，用于查看渠道名称、图标、渠道标识、展示开关和排序。</w:t>
      </w:r>
    </w:p>
    <w:p w14:paraId="579FEE6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14:paraId="64E90F9F">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14:paraId="3C6F8109">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14:paraId="3B7716DE">
      <w:pPr>
        <w:pStyle w:val="6"/>
        <w:keepNext/>
        <w:spacing w:before="120" w:after="60" w:line="252" w:lineRule="auto"/>
      </w:pPr>
      <w:r>
        <w:rPr>
          <w:rFonts w:ascii="微软雅黑" w:hAnsi="微软雅黑" w:eastAsia="微软雅黑"/>
          <w:b/>
          <w:i w:val="0"/>
          <w:color w:val="2F5597"/>
          <w:sz w:val="21"/>
        </w:rPr>
        <w:t>编辑分享渠道</w:t>
      </w:r>
    </w:p>
    <w:p w14:paraId="1C5F286C">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14:paraId="4CD017F0">
      <w:pPr>
        <w:spacing w:after="40"/>
        <w:jc w:val="center"/>
      </w:pPr>
      <w:r>
        <w:drawing>
          <wp:inline distT="0" distB="0" distL="114300" distR="114300">
            <wp:extent cx="3931920" cy="3578225"/>
            <wp:effectExtent l="0" t="0" r="1143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34"/>
                    <a:stretch>
                      <a:fillRect/>
                    </a:stretch>
                  </pic:blipFill>
                  <pic:spPr>
                    <a:xfrm>
                      <a:off x="0" y="0"/>
                      <a:ext cx="3931920" cy="3578754"/>
                    </a:xfrm>
                    <a:prstGeom prst="rect">
                      <a:avLst/>
                    </a:prstGeom>
                  </pic:spPr>
                </pic:pic>
              </a:graphicData>
            </a:graphic>
          </wp:inline>
        </w:drawing>
      </w:r>
    </w:p>
    <w:p w14:paraId="63FC0A65">
      <w:pPr>
        <w:pStyle w:val="15"/>
        <w:spacing w:after="120" w:line="276" w:lineRule="auto"/>
        <w:jc w:val="center"/>
      </w:pPr>
      <w:r>
        <w:rPr>
          <w:rFonts w:ascii="微软雅黑" w:hAnsi="微软雅黑" w:eastAsia="微软雅黑"/>
          <w:b w:val="0"/>
          <w:color w:val="707E92"/>
          <w:sz w:val="18"/>
        </w:rPr>
        <w:t>图：编辑分享渠道弹窗，用于维护渠道图标、排序和启用状态。</w:t>
      </w:r>
    </w:p>
    <w:p w14:paraId="3810977E">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14:paraId="4B0F3E6E">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14:paraId="231C953A">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14:paraId="3B57386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14:paraId="628D77B9">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14:paraId="3431F98E">
      <w:pPr>
        <w:pStyle w:val="6"/>
        <w:keepNext/>
        <w:spacing w:before="120" w:after="60" w:line="252" w:lineRule="auto"/>
      </w:pPr>
      <w:r>
        <w:rPr>
          <w:rFonts w:ascii="微软雅黑" w:hAnsi="微软雅黑" w:eastAsia="微软雅黑"/>
          <w:b/>
          <w:i w:val="0"/>
          <w:color w:val="2F5597"/>
          <w:sz w:val="21"/>
        </w:rPr>
        <w:t>分享卡片列表</w:t>
      </w:r>
    </w:p>
    <w:p w14:paraId="3A06B93B">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14:paraId="31BE9D83">
      <w:pPr>
        <w:spacing w:after="40"/>
        <w:jc w:val="center"/>
      </w:pPr>
      <w:r>
        <w:drawing>
          <wp:inline distT="0" distB="0" distL="114300" distR="114300">
            <wp:extent cx="5852160" cy="2560320"/>
            <wp:effectExtent l="0" t="0" r="15240"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35"/>
                    <a:stretch>
                      <a:fillRect/>
                    </a:stretch>
                  </pic:blipFill>
                  <pic:spPr>
                    <a:xfrm>
                      <a:off x="0" y="0"/>
                      <a:ext cx="5852160" cy="2560763"/>
                    </a:xfrm>
                    <a:prstGeom prst="rect">
                      <a:avLst/>
                    </a:prstGeom>
                  </pic:spPr>
                </pic:pic>
              </a:graphicData>
            </a:graphic>
          </wp:inline>
        </w:drawing>
      </w:r>
    </w:p>
    <w:p w14:paraId="144FCC4B">
      <w:pPr>
        <w:pStyle w:val="15"/>
        <w:spacing w:after="120" w:line="276" w:lineRule="auto"/>
        <w:jc w:val="center"/>
      </w:pPr>
      <w:r>
        <w:rPr>
          <w:rFonts w:ascii="微软雅黑" w:hAnsi="微软雅黑" w:eastAsia="微软雅黑"/>
          <w:b w:val="0"/>
          <w:color w:val="707E92"/>
          <w:sz w:val="18"/>
        </w:rPr>
        <w:t>图：分享卡片列表，用于查看不同类型卡片的 OG 内容、状态和操作入口。</w:t>
      </w:r>
    </w:p>
    <w:p w14:paraId="79B1E6E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14:paraId="159E7B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14:paraId="62A8F30E">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14:paraId="284CB14E">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14:paraId="6B38E44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14:paraId="6D019E44">
      <w:pPr>
        <w:pStyle w:val="6"/>
        <w:keepNext/>
        <w:spacing w:before="120" w:after="60" w:line="252" w:lineRule="auto"/>
      </w:pPr>
      <w:r>
        <w:rPr>
          <w:rFonts w:ascii="微软雅黑" w:hAnsi="微软雅黑" w:eastAsia="微软雅黑"/>
          <w:b/>
          <w:i w:val="0"/>
          <w:color w:val="2F5597"/>
          <w:sz w:val="21"/>
        </w:rPr>
        <w:t>编辑自定义 OG</w:t>
      </w:r>
    </w:p>
    <w:p w14:paraId="0DEF5FC7">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14:paraId="19C4D0F9">
      <w:pPr>
        <w:spacing w:after="40"/>
        <w:jc w:val="center"/>
      </w:pPr>
      <w:r>
        <w:drawing>
          <wp:inline distT="0" distB="0" distL="114300" distR="114300">
            <wp:extent cx="5486400" cy="397192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36"/>
                    <a:stretch>
                      <a:fillRect/>
                    </a:stretch>
                  </pic:blipFill>
                  <pic:spPr>
                    <a:xfrm>
                      <a:off x="0" y="0"/>
                      <a:ext cx="5486400" cy="3972054"/>
                    </a:xfrm>
                    <a:prstGeom prst="rect">
                      <a:avLst/>
                    </a:prstGeom>
                  </pic:spPr>
                </pic:pic>
              </a:graphicData>
            </a:graphic>
          </wp:inline>
        </w:drawing>
      </w:r>
    </w:p>
    <w:p w14:paraId="6F0F81E7">
      <w:pPr>
        <w:pStyle w:val="15"/>
        <w:spacing w:after="120" w:line="276" w:lineRule="auto"/>
        <w:jc w:val="center"/>
      </w:pPr>
      <w:r>
        <w:rPr>
          <w:rFonts w:ascii="微软雅黑" w:hAnsi="微软雅黑" w:eastAsia="微软雅黑"/>
          <w:b w:val="0"/>
          <w:color w:val="707E92"/>
          <w:sz w:val="18"/>
        </w:rPr>
        <w:t>图：编辑自定义 OG 弹窗，用于维护跳转地址、OG 文案、图片和启用状态。</w:t>
      </w:r>
    </w:p>
    <w:p w14:paraId="7FC47269">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14:paraId="53610AB7">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14:paraId="12C5D2E9">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14:paraId="04401F8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276" w:lineRule="auto"/>
        <w:jc w:val="center"/>
      </w:pPr>
      <w:r>
        <w:rPr>
          <w:rFonts w:ascii="微软雅黑" w:hAnsi="微软雅黑" w:eastAsia="微软雅黑"/>
          <w:b w:val="0"/>
          <w:color w:val="707E92"/>
          <w:sz w:val="18"/>
        </w:rPr>
        <w:t>图：第三方登录配置页面概览。</w:t>
      </w:r>
    </w:p>
    <w:p w14:paraId="5C7F8578">
      <w:pPr>
        <w:pStyle w:val="16"/>
        <w:spacing w:after="60" w:line="276" w:lineRule="auto"/>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276" w:lineRule="auto"/>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276" w:lineRule="auto"/>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276" w:lineRule="auto"/>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276" w:lineRule="auto"/>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276" w:lineRule="auto"/>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276" w:lineRule="auto"/>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276" w:lineRule="auto"/>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276" w:lineRule="auto"/>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276" w:lineRule="auto"/>
        <w:jc w:val="center"/>
      </w:pPr>
      <w:r>
        <w:rPr>
          <w:rFonts w:ascii="微软雅黑" w:hAnsi="微软雅黑" w:eastAsia="微软雅黑"/>
          <w:b w:val="0"/>
          <w:color w:val="707E92"/>
          <w:sz w:val="18"/>
        </w:rPr>
        <w:t>图：支付通道配置列表。</w:t>
      </w:r>
    </w:p>
    <w:p w14:paraId="76D74203">
      <w:pPr>
        <w:pStyle w:val="16"/>
        <w:spacing w:after="60" w:line="276" w:lineRule="auto"/>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276" w:lineRule="auto"/>
        <w:jc w:val="center"/>
      </w:pPr>
      <w:r>
        <w:rPr>
          <w:rFonts w:ascii="微软雅黑" w:hAnsi="微软雅黑" w:eastAsia="微软雅黑"/>
          <w:b w:val="0"/>
          <w:color w:val="707E92"/>
          <w:sz w:val="18"/>
        </w:rPr>
        <w:t>图：新增在线支付平台参数配置。</w:t>
      </w:r>
    </w:p>
    <w:p w14:paraId="2287D100">
      <w:pPr>
        <w:pStyle w:val="16"/>
        <w:spacing w:after="60" w:line="276" w:lineRule="auto"/>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276" w:lineRule="auto"/>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276" w:lineRule="auto"/>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276" w:lineRule="auto"/>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276" w:lineRule="auto"/>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276" w:lineRule="auto"/>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276" w:lineRule="auto"/>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259" w:lineRule="auto"/>
      </w:pPr>
      <w:r>
        <w:rPr>
          <w:rFonts w:ascii="微软雅黑" w:hAnsi="微软雅黑" w:eastAsia="微软雅黑"/>
          <w:b/>
          <w:i w:val="0"/>
          <w:color w:val="2F5597"/>
          <w:sz w:val="21"/>
        </w:rPr>
        <w:t>筛选与列表字段</w:t>
      </w:r>
    </w:p>
    <w:p w14:paraId="1D2B88B1">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276" w:lineRule="auto"/>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276" w:lineRule="auto"/>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276" w:lineRule="auto"/>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276" w:lineRule="auto"/>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276" w:lineRule="auto"/>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276" w:lineRule="auto"/>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276" w:lineRule="auto"/>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276" w:lineRule="auto"/>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276" w:lineRule="auto"/>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276" w:lineRule="auto"/>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276" w:lineRule="auto"/>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259" w:lineRule="auto"/>
      </w:pPr>
      <w:r>
        <w:rPr>
          <w:rFonts w:ascii="微软雅黑" w:hAnsi="微软雅黑" w:eastAsia="微软雅黑"/>
          <w:b/>
          <w:i w:val="0"/>
          <w:color w:val="2F5597"/>
          <w:sz w:val="21"/>
        </w:rPr>
        <w:t>新增与编辑配置</w:t>
      </w:r>
    </w:p>
    <w:p w14:paraId="3EFB07AF">
      <w:pPr>
        <w:pStyle w:val="16"/>
        <w:spacing w:after="60" w:line="276" w:lineRule="auto"/>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276" w:lineRule="auto"/>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276" w:lineRule="auto"/>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276" w:lineRule="auto"/>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259" w:lineRule="auto"/>
      </w:pPr>
      <w:r>
        <w:rPr>
          <w:rFonts w:ascii="微软雅黑" w:hAnsi="微软雅黑" w:eastAsia="微软雅黑"/>
          <w:b/>
          <w:i w:val="0"/>
          <w:color w:val="2F5597"/>
          <w:sz w:val="21"/>
        </w:rPr>
        <w:t>注意事项</w:t>
      </w:r>
    </w:p>
    <w:p w14:paraId="039197E2">
      <w:pPr>
        <w:pStyle w:val="16"/>
        <w:spacing w:after="60" w:line="276" w:lineRule="auto"/>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276" w:lineRule="auto"/>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276" w:lineRule="auto"/>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276" w:lineRule="auto"/>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276" w:lineRule="auto"/>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276" w:lineRule="auto"/>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276" w:lineRule="auto"/>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259" w:lineRule="auto"/>
      </w:pPr>
      <w:r>
        <w:rPr>
          <w:rFonts w:ascii="微软雅黑" w:hAnsi="微软雅黑" w:eastAsia="微软雅黑"/>
          <w:b/>
          <w:i w:val="0"/>
          <w:color w:val="2F5597"/>
          <w:sz w:val="21"/>
        </w:rPr>
        <w:t>列表字段</w:t>
      </w:r>
    </w:p>
    <w:p w14:paraId="68DAC838">
      <w:pPr>
        <w:pStyle w:val="16"/>
        <w:spacing w:after="60" w:line="276" w:lineRule="auto"/>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276" w:lineRule="auto"/>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276" w:lineRule="auto"/>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276" w:lineRule="auto"/>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276" w:lineRule="auto"/>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259" w:lineRule="auto"/>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276" w:lineRule="auto"/>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276" w:lineRule="auto"/>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276" w:lineRule="auto"/>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276" w:lineRule="auto"/>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276" w:lineRule="auto"/>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259" w:lineRule="auto"/>
      </w:pPr>
      <w:r>
        <w:rPr>
          <w:rFonts w:ascii="微软雅黑" w:hAnsi="微软雅黑" w:eastAsia="微软雅黑"/>
          <w:b/>
          <w:i w:val="0"/>
          <w:color w:val="2F5597"/>
          <w:sz w:val="21"/>
        </w:rPr>
        <w:t>修改、停用与删除</w:t>
      </w:r>
    </w:p>
    <w:p w14:paraId="65148321">
      <w:pPr>
        <w:pStyle w:val="16"/>
        <w:spacing w:after="60" w:line="276" w:lineRule="auto"/>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276" w:lineRule="auto"/>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276" w:lineRule="auto"/>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259" w:lineRule="auto"/>
      </w:pPr>
      <w:r>
        <w:rPr>
          <w:rFonts w:ascii="微软雅黑" w:hAnsi="微软雅黑" w:eastAsia="微软雅黑"/>
          <w:b/>
          <w:i w:val="0"/>
          <w:color w:val="2F5597"/>
          <w:sz w:val="21"/>
        </w:rPr>
        <w:t>注意事项</w:t>
      </w:r>
    </w:p>
    <w:p w14:paraId="375B3F5E">
      <w:pPr>
        <w:pStyle w:val="16"/>
        <w:spacing w:after="60" w:line="276" w:lineRule="auto"/>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276" w:lineRule="auto"/>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54061"/>
          <w:sz w:val="30"/>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276" w:lineRule="auto"/>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276" w:lineRule="auto"/>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276" w:lineRule="auto"/>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276" w:lineRule="auto"/>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276" w:lineRule="auto"/>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276" w:lineRule="auto"/>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276" w:lineRule="auto"/>
      </w:pPr>
    </w:p>
    <w:p w14:paraId="40C69EAA">
      <w:pPr>
        <w:spacing w:after="60" w:line="276" w:lineRule="auto"/>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276" w:lineRule="auto"/>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276" w:lineRule="auto"/>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before="180" w:after="100" w:line="259" w:lineRule="auto"/>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before="180" w:after="100" w:line="259" w:lineRule="auto"/>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276" w:lineRule="auto"/>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before="180" w:after="100" w:line="259" w:lineRule="auto"/>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276" w:lineRule="auto"/>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before="180" w:after="100" w:line="259" w:lineRule="auto"/>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276" w:lineRule="auto"/>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before="180" w:after="100" w:line="259" w:lineRule="auto"/>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276" w:lineRule="auto"/>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276" w:lineRule="auto"/>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276" w:lineRule="auto"/>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276" w:lineRule="auto"/>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54061"/>
          <w:sz w:val="30"/>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276" w:lineRule="auto"/>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276" w:lineRule="auto"/>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276" w:lineRule="auto"/>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276" w:lineRule="auto"/>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B3C7408">
      <w:pPr>
        <w:pStyle w:val="16"/>
        <w:numPr>
          <w:ilvl w:val="0"/>
          <w:numId w:val="0"/>
        </w:numPr>
        <w:spacing w:after="60" w:line="276" w:lineRule="auto"/>
        <w:ind w:leftChars="0"/>
        <w:rPr>
          <w:rFonts w:hint="eastAsia"/>
          <w:b/>
          <w:i w:val="0"/>
          <w:color w:val="2F5597"/>
          <w:sz w:val="25"/>
          <w:lang w:val="en-US" w:eastAsia="zh-CN"/>
        </w:rPr>
      </w:pPr>
    </w:p>
    <w:p w14:paraId="385CD164">
      <w:pPr>
        <w:pStyle w:val="4"/>
        <w:keepNext/>
        <w:numPr>
          <w:ilvl w:val="0"/>
          <w:numId w:val="0"/>
        </w:numPr>
        <w:spacing w:before="240" w:after="140" w:line="269" w:lineRule="auto"/>
        <w:ind w:leftChars="0"/>
        <w:rPr>
          <w:rFonts w:hint="default" w:eastAsia="微软雅黑"/>
          <w:lang w:val="en-US" w:eastAsia="zh-CN"/>
        </w:rPr>
      </w:pPr>
      <w:r>
        <w:rPr>
          <w:rFonts w:hint="eastAsia" w:ascii="微软雅黑" w:hAnsi="微软雅黑" w:eastAsia="微软雅黑"/>
          <w:b/>
          <w:i w:val="0"/>
          <w:color w:val="2F5597"/>
          <w:sz w:val="25"/>
          <w:lang w:val="en-US" w:eastAsia="zh-CN"/>
        </w:rPr>
        <w:t>兑换码中心</w:t>
      </w:r>
    </w:p>
    <w:p w14:paraId="050EA961">
      <w:pPr>
        <w:spacing w:after="60" w:line="276" w:lineRule="auto"/>
      </w:pPr>
      <w:r>
        <w:rPr>
          <w:rFonts w:ascii="微软雅黑" w:hAnsi="微软雅黑" w:eastAsia="微软雅黑"/>
          <w:b w:val="0"/>
          <w:sz w:val="20"/>
        </w:rPr>
        <w:t>兑换码中心用于创建和管理活动兑换码，向指定玩家发放奖励，并追踪兑换码的生成数量、领取状态、有效期和实际使用记录。</w:t>
      </w:r>
    </w:p>
    <w:p w14:paraId="36F8C9DE">
      <w:pPr>
        <w:pStyle w:val="6"/>
        <w:keepNext/>
        <w:spacing w:before="120" w:after="60" w:line="252" w:lineRule="auto"/>
      </w:pPr>
      <w:r>
        <w:rPr>
          <w:rFonts w:ascii="微软雅黑" w:hAnsi="微软雅黑" w:eastAsia="微软雅黑"/>
          <w:b/>
          <w:i w:val="0"/>
          <w:color w:val="2F5597"/>
          <w:sz w:val="21"/>
        </w:rPr>
        <w:t>兑换码列表</w:t>
      </w:r>
    </w:p>
    <w:p w14:paraId="7C2B5C45">
      <w:pPr>
        <w:spacing w:after="60" w:line="276" w:lineRule="auto"/>
      </w:pPr>
      <w:r>
        <w:rPr>
          <w:rFonts w:ascii="微软雅黑" w:hAnsi="微软雅黑" w:eastAsia="微软雅黑"/>
          <w:b w:val="0"/>
          <w:sz w:val="20"/>
        </w:rPr>
        <w:t>兑换码列表集中展示一次性码和复用码，可按名称、兑换码、使用对象、兑换码类型和状态进行查询，并从列表进入编辑、记录、禁用或删除操作。</w:t>
      </w:r>
    </w:p>
    <w:p w14:paraId="512B7A39">
      <w:pPr>
        <w:spacing w:after="40"/>
        <w:jc w:val="center"/>
      </w:pPr>
      <w:r>
        <w:drawing>
          <wp:inline distT="0" distB="0" distL="114300" distR="114300">
            <wp:extent cx="5943600" cy="1572260"/>
            <wp:effectExtent l="0" t="0" r="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62"/>
                    <a:stretch>
                      <a:fillRect/>
                    </a:stretch>
                  </pic:blipFill>
                  <pic:spPr>
                    <a:xfrm>
                      <a:off x="0" y="0"/>
                      <a:ext cx="5943600" cy="1572554"/>
                    </a:xfrm>
                    <a:prstGeom prst="rect">
                      <a:avLst/>
                    </a:prstGeom>
                  </pic:spPr>
                </pic:pic>
              </a:graphicData>
            </a:graphic>
          </wp:inline>
        </w:drawing>
      </w:r>
    </w:p>
    <w:p w14:paraId="150AEF58">
      <w:pPr>
        <w:pStyle w:val="15"/>
        <w:spacing w:after="120" w:line="276" w:lineRule="auto"/>
        <w:jc w:val="center"/>
      </w:pPr>
      <w:r>
        <w:rPr>
          <w:rFonts w:ascii="微软雅黑" w:hAnsi="微软雅黑" w:eastAsia="微软雅黑"/>
          <w:b w:val="0"/>
          <w:color w:val="707E92"/>
          <w:sz w:val="18"/>
        </w:rPr>
        <w:t>图：兑换码列表，用于查询兑换码配置、查看领取进度和状态，并执行编辑、记录、禁用或删除操作。</w:t>
      </w:r>
    </w:p>
    <w:p w14:paraId="7B784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：支持按兑换码名称、兑换码、使用对象、兑换码类型和状态筛选；点击“搜索”执行查询，点击“重置”清空当前条件。</w:t>
      </w:r>
    </w:p>
    <w:p w14:paraId="75EA96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：列表展示兑换码名称、兑换码、使用对象、适用范围、兑换码类型、奖励金额、打码量倍数、已用/总次数、过期时间、状态、创建时间和操作入口。</w:t>
      </w:r>
    </w:p>
    <w:p w14:paraId="7F974071">
      <w:pPr>
        <w:pStyle w:val="16"/>
        <w:spacing w:after="60" w:line="276" w:lineRule="auto"/>
      </w:pPr>
      <w:r>
        <w:rPr>
          <w:rFonts w:ascii="微软雅黑" w:hAnsi="微软雅黑" w:eastAsia="微软雅黑"/>
          <w:b/>
          <w:color w:val="2F5597"/>
          <w:sz w:val="20"/>
        </w:rPr>
        <w:t>类型与数量</w:t>
      </w:r>
      <w:r>
        <w:rPr>
          <w:rFonts w:ascii="微软雅黑" w:hAnsi="微软雅黑" w:eastAsia="微软雅黑"/>
          <w:b w:val="0"/>
          <w:sz w:val="20"/>
        </w:rPr>
        <w:t>：复用码直接显示具体兑换码，总次数可设为不限；一次性码在兑换码列显示“查看”和生成数量，并通过“已用/总次数”核对领取进度。</w:t>
      </w:r>
    </w:p>
    <w:p w14:paraId="5173BA9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：启用表示兑换码当前可正常使用；已领取表示一次性码额度已经全部使用；已过期表示已超过设置的有效时间。</w:t>
      </w:r>
    </w:p>
    <w:p w14:paraId="5DFA959C">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点击“新增兑换码”创建新配置；点击“历史记录”查看兑换明细；行内“编辑”用于调整配置，“记录”用于查看该项使用记录，“禁用”用于停止继续兑换，“删除”用于移除记录。操作前应先确认活动是否仍在投放。</w:t>
      </w:r>
    </w:p>
    <w:p w14:paraId="4138DF6D">
      <w:pPr>
        <w:pStyle w:val="6"/>
        <w:keepNext/>
        <w:spacing w:before="120" w:after="60" w:line="252" w:lineRule="auto"/>
      </w:pPr>
      <w:r>
        <w:rPr>
          <w:rFonts w:ascii="微软雅黑" w:hAnsi="微软雅黑" w:eastAsia="微软雅黑"/>
          <w:b/>
          <w:i w:val="0"/>
          <w:color w:val="2F5597"/>
          <w:sz w:val="21"/>
        </w:rPr>
        <w:t>新增兑换码</w:t>
      </w:r>
    </w:p>
    <w:p w14:paraId="6B637333">
      <w:pPr>
        <w:spacing w:after="60" w:line="276" w:lineRule="auto"/>
      </w:pPr>
      <w:r>
        <w:rPr>
          <w:rFonts w:ascii="微软雅黑" w:hAnsi="微软雅黑" w:eastAsia="微软雅黑"/>
          <w:b w:val="0"/>
          <w:sz w:val="20"/>
        </w:rPr>
        <w:t>新增兑换码弹窗用于设置兑换码名称、适用玩家、兑换码类型、奖励金额、打码要求、领取限制、使用次数、有效期和启用状态。</w:t>
      </w:r>
    </w:p>
    <w:p w14:paraId="3BB160CF">
      <w:pPr>
        <w:spacing w:after="40"/>
        <w:jc w:val="center"/>
      </w:pPr>
      <w:r>
        <w:drawing>
          <wp:inline distT="0" distB="0" distL="114300" distR="114300">
            <wp:extent cx="4846320" cy="4328160"/>
            <wp:effectExtent l="0" t="0" r="11430" b="1524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63"/>
                    <a:stretch>
                      <a:fillRect/>
                    </a:stretch>
                  </pic:blipFill>
                  <pic:spPr>
                    <a:xfrm>
                      <a:off x="0" y="0"/>
                      <a:ext cx="4846320" cy="4328339"/>
                    </a:xfrm>
                    <a:prstGeom prst="rect">
                      <a:avLst/>
                    </a:prstGeom>
                  </pic:spPr>
                </pic:pic>
              </a:graphicData>
            </a:graphic>
          </wp:inline>
        </w:drawing>
      </w:r>
    </w:p>
    <w:p w14:paraId="2FF803E9">
      <w:pPr>
        <w:pStyle w:val="15"/>
        <w:spacing w:after="120" w:line="276" w:lineRule="auto"/>
        <w:jc w:val="center"/>
      </w:pPr>
      <w:r>
        <w:rPr>
          <w:rFonts w:ascii="微软雅黑" w:hAnsi="微软雅黑" w:eastAsia="微软雅黑"/>
          <w:b w:val="0"/>
          <w:color w:val="707E92"/>
          <w:sz w:val="18"/>
        </w:rPr>
        <w:t>图：新增兑换码弹窗，用于设置兑换码规则、奖励条件、有效期和启用状态。</w:t>
      </w:r>
    </w:p>
    <w:p w14:paraId="0093968A">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：兑换码名称为必填项，用于后台识别活动批次；使用对象用于确定可兑换玩家；兑换码类型可选择复用码或一次性码。</w:t>
      </w:r>
    </w:p>
    <w:p w14:paraId="7C9573BE">
      <w:pPr>
        <w:pStyle w:val="16"/>
        <w:spacing w:after="60" w:line="276" w:lineRule="auto"/>
      </w:pPr>
      <w:r>
        <w:rPr>
          <w:rFonts w:ascii="微软雅黑" w:hAnsi="微软雅黑" w:eastAsia="微软雅黑"/>
          <w:b/>
          <w:color w:val="2F5597"/>
          <w:sz w:val="20"/>
        </w:rPr>
        <w:t>兑换码</w:t>
      </w:r>
      <w:r>
        <w:rPr>
          <w:rFonts w:ascii="微软雅黑" w:hAnsi="微软雅黑" w:eastAsia="微软雅黑"/>
          <w:b w:val="0"/>
          <w:sz w:val="20"/>
        </w:rPr>
        <w:t>：复用码可在输入框中填写固定兑换码；一次性码会按配置生成独立号码，生成后可在列表的“查看”入口核对。</w:t>
      </w:r>
    </w:p>
    <w:p w14:paraId="50068FC6">
      <w:pPr>
        <w:pStyle w:val="16"/>
        <w:spacing w:after="60" w:line="276" w:lineRule="auto"/>
      </w:pPr>
      <w:r>
        <w:rPr>
          <w:rFonts w:ascii="微软雅黑" w:hAnsi="微软雅黑" w:eastAsia="微软雅黑"/>
          <w:b/>
          <w:color w:val="2F5597"/>
          <w:sz w:val="20"/>
        </w:rPr>
        <w:t>奖励与打码</w:t>
      </w:r>
      <w:r>
        <w:rPr>
          <w:rFonts w:ascii="微软雅黑" w:hAnsi="微软雅黑" w:eastAsia="微软雅黑"/>
          <w:b w:val="0"/>
          <w:sz w:val="20"/>
        </w:rPr>
        <w:t>：奖励金额决定玩家兑换后获得的金额；打码量倍数决定奖励到账后需要完成的流水要求。保存前应复核奖励成本和打码条件是否符合活动方案。</w:t>
      </w:r>
    </w:p>
    <w:p w14:paraId="563E24D9">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：勾选“已完成首充”后，只有完成首次充值的玩家可以兑换；未勾选时不增加该项限制。</w:t>
      </w:r>
    </w:p>
    <w:p w14:paraId="2649BFD6">
      <w:pPr>
        <w:pStyle w:val="16"/>
        <w:spacing w:after="60" w:line="276" w:lineRule="auto"/>
      </w:pPr>
      <w:r>
        <w:rPr>
          <w:rFonts w:ascii="微软雅黑" w:hAnsi="微软雅黑" w:eastAsia="微软雅黑"/>
          <w:b/>
          <w:color w:val="2F5597"/>
          <w:sz w:val="20"/>
        </w:rPr>
        <w:t>可使用次数</w:t>
      </w:r>
      <w:r>
        <w:rPr>
          <w:rFonts w:ascii="微软雅黑" w:hAnsi="微软雅黑" w:eastAsia="微软雅黑"/>
          <w:b w:val="0"/>
          <w:sz w:val="20"/>
        </w:rPr>
        <w:t>：填写 0 表示不限次数，但每个玩家仍只能领取一次；设置具体次数时，应结合活动预算确认总发放上限。</w:t>
      </w:r>
    </w:p>
    <w:p w14:paraId="490B19C6">
      <w:pPr>
        <w:pStyle w:val="16"/>
        <w:spacing w:after="60" w:line="276" w:lineRule="auto"/>
      </w:pPr>
      <w:r>
        <w:rPr>
          <w:rFonts w:ascii="微软雅黑" w:hAnsi="微软雅黑" w:eastAsia="微软雅黑"/>
          <w:b/>
          <w:color w:val="2F5597"/>
          <w:sz w:val="20"/>
        </w:rPr>
        <w:t>有效期与状态</w:t>
      </w:r>
      <w:r>
        <w:rPr>
          <w:rFonts w:ascii="微软雅黑" w:hAnsi="微软雅黑" w:eastAsia="微软雅黑"/>
          <w:b w:val="0"/>
          <w:sz w:val="20"/>
        </w:rPr>
        <w:t>：有效期可选择长期或指定时间；“是否启用”决定保存后能否立即兑换。活动尚未准备完成时可先关闭，确认投放时间后再启用。</w:t>
      </w:r>
    </w:p>
    <w:p w14:paraId="3A4C319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：填写完成后点击“确定”保存；点击“取消”或右上角关闭按钮会放弃本次新增内容。</w:t>
      </w:r>
    </w:p>
    <w:p w14:paraId="4BAEA234">
      <w:pPr>
        <w:pStyle w:val="6"/>
        <w:keepNext/>
        <w:spacing w:before="120" w:after="60" w:line="252" w:lineRule="auto"/>
      </w:pPr>
      <w:r>
        <w:rPr>
          <w:rFonts w:ascii="微软雅黑" w:hAnsi="微软雅黑" w:eastAsia="微软雅黑"/>
          <w:b/>
          <w:i w:val="0"/>
          <w:color w:val="2F5597"/>
          <w:sz w:val="21"/>
        </w:rPr>
        <w:t>查看兑换码</w:t>
      </w:r>
    </w:p>
    <w:p w14:paraId="4A4106E1">
      <w:pPr>
        <w:spacing w:after="60" w:line="276" w:lineRule="auto"/>
      </w:pPr>
      <w:r>
        <w:rPr>
          <w:rFonts w:ascii="微软雅黑" w:hAnsi="微软雅黑" w:eastAsia="微软雅黑"/>
          <w:b w:val="0"/>
          <w:sz w:val="20"/>
        </w:rPr>
        <w:t>查看兑换码弹窗用于核对一次性兑换码的生成和使用情况，并支持批量复制全部兑换码或已使用兑换码。</w:t>
      </w:r>
    </w:p>
    <w:p w14:paraId="775C4823">
      <w:pPr>
        <w:spacing w:after="40"/>
        <w:jc w:val="center"/>
      </w:pPr>
      <w:r>
        <w:drawing>
          <wp:inline distT="0" distB="0" distL="114300" distR="114300">
            <wp:extent cx="5852160" cy="4314190"/>
            <wp:effectExtent l="0" t="0" r="15240" b="1016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64"/>
                    <a:stretch>
                      <a:fillRect/>
                    </a:stretch>
                  </pic:blipFill>
                  <pic:spPr>
                    <a:xfrm>
                      <a:off x="0" y="0"/>
                      <a:ext cx="5852160" cy="4314729"/>
                    </a:xfrm>
                    <a:prstGeom prst="rect">
                      <a:avLst/>
                    </a:prstGeom>
                  </pic:spPr>
                </pic:pic>
              </a:graphicData>
            </a:graphic>
          </wp:inline>
        </w:drawing>
      </w:r>
    </w:p>
    <w:p w14:paraId="001CA2FE">
      <w:pPr>
        <w:pStyle w:val="15"/>
        <w:spacing w:after="120" w:line="276" w:lineRule="auto"/>
        <w:jc w:val="center"/>
      </w:pPr>
      <w:r>
        <w:rPr>
          <w:rFonts w:ascii="微软雅黑" w:hAnsi="微软雅黑" w:eastAsia="微软雅黑"/>
          <w:b w:val="0"/>
          <w:color w:val="707E92"/>
          <w:sz w:val="18"/>
        </w:rPr>
        <w:t>图：查看兑换码弹窗，用于查看全部兑换码、已使用兑换码及完成数量。</w:t>
      </w:r>
    </w:p>
    <w:p w14:paraId="302D3932">
      <w:pPr>
        <w:pStyle w:val="16"/>
        <w:spacing w:after="60" w:line="276" w:lineRule="auto"/>
      </w:pPr>
      <w:r>
        <w:rPr>
          <w:rFonts w:ascii="微软雅黑" w:hAnsi="微软雅黑" w:eastAsia="微软雅黑"/>
          <w:b/>
          <w:color w:val="2F5597"/>
          <w:sz w:val="20"/>
        </w:rPr>
        <w:t>完成情况</w:t>
      </w:r>
      <w:r>
        <w:rPr>
          <w:rFonts w:ascii="微软雅黑" w:hAnsi="微软雅黑" w:eastAsia="微软雅黑"/>
          <w:b w:val="0"/>
          <w:sz w:val="20"/>
        </w:rPr>
        <w:t>：顶部显示兑换码总数和已使用数量，用于快速判断当前批次的领取进度。</w:t>
      </w:r>
    </w:p>
    <w:p w14:paraId="21A48BFD">
      <w:pPr>
        <w:pStyle w:val="16"/>
        <w:spacing w:after="60" w:line="276" w:lineRule="auto"/>
      </w:pPr>
      <w:r>
        <w:rPr>
          <w:rFonts w:ascii="微软雅黑" w:hAnsi="微软雅黑" w:eastAsia="微软雅黑"/>
          <w:b/>
          <w:color w:val="2F5597"/>
          <w:sz w:val="20"/>
        </w:rPr>
        <w:t>全部兑换码</w:t>
      </w:r>
      <w:r>
        <w:rPr>
          <w:rFonts w:ascii="微软雅黑" w:hAnsi="微软雅黑" w:eastAsia="微软雅黑"/>
          <w:b w:val="0"/>
          <w:sz w:val="20"/>
        </w:rPr>
        <w:t>：左侧展示本批次生成的全部兑换码；已使用号码会显示“已使用”标记，便于与未使用号码区分。</w:t>
      </w:r>
    </w:p>
    <w:p w14:paraId="40807891">
      <w:pPr>
        <w:pStyle w:val="16"/>
        <w:spacing w:after="60" w:line="276" w:lineRule="auto"/>
      </w:pPr>
      <w:r>
        <w:rPr>
          <w:rFonts w:ascii="微软雅黑" w:hAnsi="微软雅黑" w:eastAsia="微软雅黑"/>
          <w:b/>
          <w:color w:val="2F5597"/>
          <w:sz w:val="20"/>
        </w:rPr>
        <w:t>已使用兑换码</w:t>
      </w:r>
      <w:r>
        <w:rPr>
          <w:rFonts w:ascii="微软雅黑" w:hAnsi="微软雅黑" w:eastAsia="微软雅黑"/>
          <w:b w:val="0"/>
          <w:sz w:val="20"/>
        </w:rPr>
        <w:t>：右侧单独汇总已经兑换的号码，适合运营或客服快速核对已消耗的兑换码。</w:t>
      </w:r>
    </w:p>
    <w:p w14:paraId="49734B9E">
      <w:pPr>
        <w:pStyle w:val="16"/>
        <w:spacing w:after="60" w:line="276" w:lineRule="auto"/>
      </w:pPr>
      <w:r>
        <w:rPr>
          <w:rFonts w:ascii="微软雅黑" w:hAnsi="微软雅黑" w:eastAsia="微软雅黑"/>
          <w:b/>
          <w:color w:val="2F5597"/>
          <w:sz w:val="20"/>
        </w:rPr>
        <w:t>复制操作</w:t>
      </w:r>
      <w:r>
        <w:rPr>
          <w:rFonts w:ascii="微软雅黑" w:hAnsi="微软雅黑" w:eastAsia="微软雅黑"/>
          <w:b w:val="0"/>
          <w:sz w:val="20"/>
        </w:rPr>
        <w:t>：点击“复制全部”可复制完整号码清单，点击“复制已使用”只复制已兑换号码。向外发送前应确认复制范围，避免泄露尚未投放的兑换码。</w:t>
      </w:r>
    </w:p>
    <w:p w14:paraId="43B599EC">
      <w:pPr>
        <w:pStyle w:val="6"/>
        <w:keepNext/>
        <w:spacing w:before="120" w:after="60" w:line="252" w:lineRule="auto"/>
      </w:pPr>
      <w:r>
        <w:rPr>
          <w:rFonts w:ascii="微软雅黑" w:hAnsi="微软雅黑" w:eastAsia="微软雅黑"/>
          <w:b/>
          <w:i w:val="0"/>
          <w:color w:val="2F5597"/>
          <w:sz w:val="21"/>
        </w:rPr>
        <w:t>兑换码使用记录</w:t>
      </w:r>
    </w:p>
    <w:p w14:paraId="3C071874">
      <w:pPr>
        <w:spacing w:after="60" w:line="276" w:lineRule="auto"/>
      </w:pPr>
      <w:r>
        <w:rPr>
          <w:rFonts w:ascii="微软雅黑" w:hAnsi="微软雅黑" w:eastAsia="微软雅黑"/>
          <w:b w:val="0"/>
          <w:sz w:val="20"/>
        </w:rPr>
        <w:t>兑换码使用记录用于按玩家、兑换码和时间范围追踪实际兑换明细，可从页面历史记录或单条兑换码的记录入口进入。</w:t>
      </w:r>
    </w:p>
    <w:p w14:paraId="383D1024">
      <w:pPr>
        <w:spacing w:after="40"/>
        <w:jc w:val="center"/>
      </w:pPr>
      <w:r>
        <w:drawing>
          <wp:inline distT="0" distB="0" distL="114300" distR="114300">
            <wp:extent cx="5852160" cy="3357880"/>
            <wp:effectExtent l="0" t="0" r="15240" b="1397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65"/>
                    <a:stretch>
                      <a:fillRect/>
                    </a:stretch>
                  </pic:blipFill>
                  <pic:spPr>
                    <a:xfrm>
                      <a:off x="0" y="0"/>
                      <a:ext cx="5852160" cy="3358248"/>
                    </a:xfrm>
                    <a:prstGeom prst="rect">
                      <a:avLst/>
                    </a:prstGeom>
                  </pic:spPr>
                </pic:pic>
              </a:graphicData>
            </a:graphic>
          </wp:inline>
        </w:drawing>
      </w:r>
    </w:p>
    <w:p w14:paraId="5E2B52AD">
      <w:pPr>
        <w:pStyle w:val="15"/>
        <w:spacing w:after="120" w:line="276" w:lineRule="auto"/>
        <w:jc w:val="center"/>
      </w:pPr>
      <w:r>
        <w:rPr>
          <w:rFonts w:ascii="微软雅黑" w:hAnsi="微软雅黑" w:eastAsia="微软雅黑"/>
          <w:b w:val="0"/>
          <w:color w:val="707E92"/>
          <w:sz w:val="18"/>
        </w:rPr>
        <w:t>图：兑换码使用记录，用于查询玩家兑换时间、账号、渠道、兑换码类型和奖励信息。</w:t>
      </w:r>
    </w:p>
    <w:p w14:paraId="54722D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ID、兑换码名称、兑换码、兑换码类型和兑换时间范围查询；点击“搜索”执行筛选，点击“重置”恢复默认条件。</w:t>
      </w:r>
    </w:p>
    <w:p w14:paraId="6A65790A">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：列表展示兑换时间、会员 ID、账号、渠道、兑换码名称、兑换码、兑换码类型和奖励金额等信息，用于确认奖励由谁在何时领取。</w:t>
      </w:r>
    </w:p>
    <w:p w14:paraId="3DA9202E">
      <w:pPr>
        <w:pStyle w:val="16"/>
        <w:spacing w:after="60" w:line="276" w:lineRule="auto"/>
      </w:pPr>
      <w:r>
        <w:rPr>
          <w:rFonts w:ascii="微软雅黑" w:hAnsi="微软雅黑" w:eastAsia="微软雅黑"/>
          <w:b/>
          <w:color w:val="2F5597"/>
          <w:sz w:val="20"/>
        </w:rPr>
        <w:t>查询方式</w:t>
      </w:r>
      <w:r>
        <w:rPr>
          <w:rFonts w:ascii="微软雅黑" w:hAnsi="微软雅黑" w:eastAsia="微软雅黑"/>
          <w:b w:val="0"/>
          <w:sz w:val="20"/>
        </w:rPr>
        <w:t>：排查单个玩家时优先使用会员 ID 或账号关联信息；核对活动批次时使用兑换码名称和类型；处理时间争议时按兑换时间范围缩小结果。</w:t>
      </w:r>
    </w:p>
    <w:p w14:paraId="77D65B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：记录结果应与列表中的已用次数、奖励金额和兑换码状态交叉核对；如发现次数或奖励不一致，应进一步检查对应玩家账变记录和活动配置。</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6"/>
                    <a:stretch>
                      <a:fillRect/>
                    </a:stretch>
                  </pic:blipFill>
                  <pic:spPr>
                    <a:xfrm>
                      <a:off x="0" y="0"/>
                      <a:ext cx="5897880" cy="1039973"/>
                    </a:xfrm>
                    <a:prstGeom prst="rect">
                      <a:avLst/>
                    </a:prstGeom>
                  </pic:spPr>
                </pic:pic>
              </a:graphicData>
            </a:graphic>
          </wp:inline>
        </w:drawing>
      </w:r>
    </w:p>
    <w:p w14:paraId="0D6E36DE">
      <w:pPr>
        <w:pStyle w:val="15"/>
        <w:spacing w:after="120" w:line="276" w:lineRule="auto"/>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7"/>
                    <a:stretch>
                      <a:fillRect/>
                    </a:stretch>
                  </pic:blipFill>
                  <pic:spPr>
                    <a:xfrm>
                      <a:off x="0" y="0"/>
                      <a:ext cx="5257800" cy="4654033"/>
                    </a:xfrm>
                    <a:prstGeom prst="rect">
                      <a:avLst/>
                    </a:prstGeom>
                  </pic:spPr>
                </pic:pic>
              </a:graphicData>
            </a:graphic>
          </wp:inline>
        </w:drawing>
      </w:r>
    </w:p>
    <w:p w14:paraId="1E73A71A">
      <w:pPr>
        <w:pStyle w:val="15"/>
        <w:spacing w:after="120" w:line="276" w:lineRule="auto"/>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8"/>
                    <a:stretch>
                      <a:fillRect/>
                    </a:stretch>
                  </pic:blipFill>
                  <pic:spPr>
                    <a:xfrm>
                      <a:off x="0" y="0"/>
                      <a:ext cx="5897880" cy="2654755"/>
                    </a:xfrm>
                    <a:prstGeom prst="rect">
                      <a:avLst/>
                    </a:prstGeom>
                  </pic:spPr>
                </pic:pic>
              </a:graphicData>
            </a:graphic>
          </wp:inline>
        </w:drawing>
      </w:r>
    </w:p>
    <w:p w14:paraId="7DD4ACF5">
      <w:pPr>
        <w:pStyle w:val="15"/>
        <w:spacing w:after="120" w:line="276" w:lineRule="auto"/>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5669280" cy="2581401"/>
                    </a:xfrm>
                    <a:prstGeom prst="rect">
                      <a:avLst/>
                    </a:prstGeom>
                  </pic:spPr>
                </pic:pic>
              </a:graphicData>
            </a:graphic>
          </wp:inline>
        </w:drawing>
      </w:r>
    </w:p>
    <w:p w14:paraId="5E728840">
      <w:pPr>
        <w:pStyle w:val="15"/>
        <w:spacing w:after="120" w:line="276" w:lineRule="auto"/>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54061"/>
          <w:sz w:val="30"/>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before="180" w:after="100" w:line="259" w:lineRule="auto"/>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70"/>
                    <a:stretch>
                      <a:fillRect/>
                    </a:stretch>
                  </pic:blipFill>
                  <pic:spPr>
                    <a:xfrm>
                      <a:off x="0" y="0"/>
                      <a:ext cx="5852160" cy="1853419"/>
                    </a:xfrm>
                    <a:prstGeom prst="rect">
                      <a:avLst/>
                    </a:prstGeom>
                  </pic:spPr>
                </pic:pic>
              </a:graphicData>
            </a:graphic>
          </wp:inline>
        </w:drawing>
      </w:r>
    </w:p>
    <w:p w14:paraId="5248A0CA">
      <w:pPr>
        <w:pStyle w:val="15"/>
        <w:spacing w:after="120" w:line="276" w:lineRule="auto"/>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before="180" w:after="100" w:line="259" w:lineRule="auto"/>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1"/>
                    <a:stretch>
                      <a:fillRect/>
                    </a:stretch>
                  </pic:blipFill>
                  <pic:spPr>
                    <a:xfrm>
                      <a:off x="0" y="0"/>
                      <a:ext cx="4199255" cy="6165215"/>
                    </a:xfrm>
                    <a:prstGeom prst="rect">
                      <a:avLst/>
                    </a:prstGeom>
                  </pic:spPr>
                </pic:pic>
              </a:graphicData>
            </a:graphic>
          </wp:inline>
        </w:drawing>
      </w:r>
    </w:p>
    <w:p w14:paraId="1D905FD6">
      <w:pPr>
        <w:pStyle w:val="15"/>
        <w:spacing w:after="120" w:line="276" w:lineRule="auto"/>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before="180" w:after="100" w:line="259" w:lineRule="auto"/>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2"/>
                    <a:stretch>
                      <a:fillRect/>
                    </a:stretch>
                  </pic:blipFill>
                  <pic:spPr>
                    <a:xfrm>
                      <a:off x="0" y="0"/>
                      <a:ext cx="5669280" cy="3315970"/>
                    </a:xfrm>
                    <a:prstGeom prst="rect">
                      <a:avLst/>
                    </a:prstGeom>
                  </pic:spPr>
                </pic:pic>
              </a:graphicData>
            </a:graphic>
          </wp:inline>
        </w:drawing>
      </w:r>
    </w:p>
    <w:p w14:paraId="6DF95262">
      <w:pPr>
        <w:pStyle w:val="15"/>
        <w:spacing w:after="120" w:line="276" w:lineRule="auto"/>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before="180" w:after="100" w:line="259" w:lineRule="auto"/>
      </w:pPr>
      <w:r>
        <w:rPr>
          <w:rFonts w:ascii="微软雅黑" w:hAnsi="微软雅黑" w:eastAsia="微软雅黑"/>
          <w:b/>
          <w:i w:val="0"/>
          <w:color w:val="2F5597"/>
          <w:sz w:val="21"/>
        </w:rPr>
        <w:t>提现参数设置</w:t>
      </w:r>
    </w:p>
    <w:p w14:paraId="64B120F5">
      <w:pPr>
        <w:spacing w:after="60" w:line="276" w:lineRule="auto"/>
      </w:pPr>
      <w:r>
        <w:rPr>
          <w:rFonts w:ascii="微软雅黑" w:hAnsi="微软雅黑" w:eastAsia="微软雅黑"/>
          <w:b w:val="0"/>
          <w:sz w:val="20"/>
        </w:rPr>
        <w:t>提现参数设置弹窗用于统一控制会员提现验证、并发申请、审核路径以及常规或独立提现规则。参数按站点生效，提交后会影响会员端发起条件和后台审核流程。</w:t>
      </w:r>
    </w:p>
    <w:p w14:paraId="7FB9B072">
      <w:pPr>
        <w:spacing w:after="40"/>
        <w:jc w:val="center"/>
      </w:pPr>
      <w:r>
        <w:drawing>
          <wp:inline distT="0" distB="0" distL="114300" distR="114300">
            <wp:extent cx="5852160" cy="5016500"/>
            <wp:effectExtent l="0" t="0" r="15240" b="1270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pic:cNvPicPr>
                      <a:picLocks noChangeAspect="1"/>
                    </pic:cNvPicPr>
                  </pic:nvPicPr>
                  <pic:blipFill>
                    <a:blip r:embed="rId73"/>
                    <a:stretch>
                      <a:fillRect/>
                    </a:stretch>
                  </pic:blipFill>
                  <pic:spPr>
                    <a:xfrm>
                      <a:off x="0" y="0"/>
                      <a:ext cx="5852160" cy="5017099"/>
                    </a:xfrm>
                    <a:prstGeom prst="rect">
                      <a:avLst/>
                    </a:prstGeom>
                  </pic:spPr>
                </pic:pic>
              </a:graphicData>
            </a:graphic>
          </wp:inline>
        </w:drawing>
      </w:r>
    </w:p>
    <w:p w14:paraId="35A833D5">
      <w:pPr>
        <w:pStyle w:val="15"/>
        <w:spacing w:after="120"/>
        <w:jc w:val="center"/>
      </w:pPr>
      <w:r>
        <w:rPr>
          <w:rFonts w:ascii="微软雅黑" w:hAnsi="微软雅黑" w:eastAsia="微软雅黑"/>
          <w:b w:val="0"/>
          <w:color w:val="707E92"/>
          <w:sz w:val="18"/>
        </w:rPr>
        <w:t>图：提现参数设置弹窗，用于配置提现密码、并行提现笔数、审核流程以及常规或独立提现规则。</w:t>
      </w:r>
    </w:p>
    <w:p w14:paraId="0F1B436E">
      <w:pPr>
        <w:pStyle w:val="16"/>
        <w:spacing w:after="60" w:line="276" w:lineRule="auto"/>
      </w:pPr>
      <w:r>
        <w:rPr>
          <w:rFonts w:ascii="微软雅黑" w:hAnsi="微软雅黑" w:eastAsia="微软雅黑"/>
          <w:b/>
          <w:color w:val="2F5597"/>
          <w:sz w:val="20"/>
        </w:rPr>
        <w:t>提现密码</w:t>
      </w:r>
      <w:r>
        <w:rPr>
          <w:rFonts w:ascii="微软雅黑" w:hAnsi="微软雅黑" w:eastAsia="微软雅黑"/>
          <w:b w:val="0"/>
          <w:sz w:val="20"/>
        </w:rPr>
        <w:t>：开启提现密码后，会员申请提现时需要验证提现密码，会员端同时展示密码设置入口；关闭后不验证并隐藏入口。</w:t>
      </w:r>
    </w:p>
    <w:p w14:paraId="24EFBA9A">
      <w:pPr>
        <w:pStyle w:val="16"/>
        <w:spacing w:after="60" w:line="276" w:lineRule="auto"/>
      </w:pPr>
      <w:r>
        <w:rPr>
          <w:rFonts w:ascii="微软雅黑" w:hAnsi="微软雅黑" w:eastAsia="微软雅黑"/>
          <w:b/>
          <w:color w:val="2F5597"/>
          <w:sz w:val="20"/>
        </w:rPr>
        <w:t>并行笔数</w:t>
      </w:r>
      <w:r>
        <w:rPr>
          <w:rFonts w:hint="eastAsia"/>
          <w:b/>
          <w:color w:val="2F5597"/>
          <w:sz w:val="20"/>
          <w:lang w:eastAsia="zh-CN"/>
        </w:rPr>
        <w:t>：</w:t>
      </w:r>
      <w:r>
        <w:rPr>
          <w:rFonts w:ascii="微软雅黑" w:hAnsi="微软雅黑" w:eastAsia="微软雅黑"/>
          <w:b w:val="0"/>
          <w:sz w:val="20"/>
        </w:rPr>
        <w:t>“会员可同时进行提现笔数”用于限制进行中的申请数量，填 1 表示上一笔完成审核并出账后才能发起下一笔，填 0 表示不限制。</w:t>
      </w:r>
    </w:p>
    <w:p w14:paraId="21108467">
      <w:pPr>
        <w:pStyle w:val="16"/>
        <w:spacing w:after="60" w:line="276" w:lineRule="auto"/>
      </w:pPr>
      <w:r>
        <w:rPr>
          <w:rFonts w:ascii="微软雅黑" w:hAnsi="微软雅黑" w:eastAsia="微软雅黑"/>
          <w:b/>
          <w:color w:val="2F5597"/>
          <w:sz w:val="20"/>
        </w:rPr>
        <w:t>审核流程</w:t>
      </w:r>
      <w:r>
        <w:rPr>
          <w:rFonts w:ascii="微软雅黑" w:hAnsi="微软雅黑" w:eastAsia="微软雅黑"/>
          <w:b w:val="0"/>
          <w:sz w:val="20"/>
        </w:rPr>
        <w:t>：审核区域用于决定提现申请是否增加初审环节。开启风控审核后，订单需先经过风控再流转至财务；开启提现初审后，订单依次完成初审和复审，且同一笔提现的两次审核必须由不同后台账号操作。</w:t>
      </w:r>
    </w:p>
    <w:p w14:paraId="3499C026">
      <w:pPr>
        <w:pStyle w:val="16"/>
        <w:spacing w:after="60" w:line="276" w:lineRule="auto"/>
      </w:pPr>
      <w:r>
        <w:rPr>
          <w:rFonts w:ascii="微软雅黑" w:hAnsi="微软雅黑" w:eastAsia="微软雅黑"/>
          <w:b/>
          <w:color w:val="2F5597"/>
          <w:sz w:val="20"/>
        </w:rPr>
        <w:t>免</w:t>
      </w:r>
      <w:r>
        <w:rPr>
          <w:rFonts w:hint="eastAsia"/>
          <w:b/>
          <w:color w:val="2F5597"/>
          <w:sz w:val="20"/>
          <w:lang w:val="en-US" w:eastAsia="zh-CN"/>
        </w:rPr>
        <w:t>初审</w:t>
      </w:r>
      <w:r>
        <w:rPr>
          <w:rFonts w:ascii="微软雅黑" w:hAnsi="微软雅黑" w:eastAsia="微软雅黑"/>
          <w:b/>
          <w:color w:val="2F5597"/>
          <w:sz w:val="20"/>
        </w:rPr>
        <w:t>条件</w:t>
      </w:r>
      <w:r>
        <w:rPr>
          <w:rFonts w:ascii="微软雅黑" w:hAnsi="微软雅黑" w:eastAsia="微软雅黑"/>
          <w:b w:val="0"/>
          <w:sz w:val="20"/>
        </w:rPr>
        <w:t>：免初审条件由累计提现次数、本次提现金额和会员层级共同组成，三项为“且”关系，全部满足时才可跳过对应审核环节。若要求所有提现都进入</w:t>
      </w:r>
      <w:r>
        <w:rPr>
          <w:rFonts w:hint="eastAsia"/>
          <w:b w:val="0"/>
          <w:sz w:val="20"/>
          <w:lang w:val="en-US" w:eastAsia="zh-CN"/>
        </w:rPr>
        <w:t>初</w:t>
      </w:r>
      <w:r>
        <w:rPr>
          <w:rFonts w:ascii="微软雅黑" w:hAnsi="微软雅黑" w:eastAsia="微软雅黑"/>
          <w:b w:val="0"/>
          <w:sz w:val="20"/>
        </w:rPr>
        <w:t>审，不要配置可免</w:t>
      </w:r>
      <w:r>
        <w:rPr>
          <w:rFonts w:hint="eastAsia"/>
          <w:b w:val="0"/>
          <w:sz w:val="20"/>
          <w:lang w:val="en-US" w:eastAsia="zh-CN"/>
        </w:rPr>
        <w:t>初审</w:t>
      </w:r>
      <w:r>
        <w:rPr>
          <w:rFonts w:ascii="微软雅黑" w:hAnsi="微软雅黑" w:eastAsia="微软雅黑"/>
          <w:b w:val="0"/>
          <w:sz w:val="20"/>
        </w:rPr>
        <w:t>的会员层级。</w:t>
      </w:r>
    </w:p>
    <w:p w14:paraId="314A824E">
      <w:pPr>
        <w:pStyle w:val="16"/>
        <w:spacing w:after="60" w:line="276" w:lineRule="auto"/>
      </w:pPr>
      <w:r>
        <w:rPr>
          <w:rFonts w:ascii="微软雅黑" w:hAnsi="微软雅黑" w:eastAsia="微软雅黑"/>
          <w:b/>
          <w:color w:val="2F5597"/>
          <w:sz w:val="20"/>
        </w:rPr>
        <w:t>常规提现规则</w:t>
      </w:r>
      <w:r>
        <w:rPr>
          <w:rFonts w:ascii="微软雅黑" w:hAnsi="微软雅黑" w:eastAsia="微软雅黑"/>
          <w:b w:val="0"/>
          <w:sz w:val="20"/>
        </w:rPr>
        <w:t>：常规模式可设置会员首次提现所需的累计充值金额、首次提现最低金额、单笔最高与最低提现金额，以及未充值会员的累计提现上限。配置时应同步核对 VIP 提现限制，避免上下限口径冲突。</w:t>
      </w:r>
    </w:p>
    <w:p w14:paraId="7F57A76F">
      <w:pPr>
        <w:pStyle w:val="16"/>
        <w:spacing w:after="60" w:line="276" w:lineRule="auto"/>
      </w:pPr>
      <w:r>
        <w:rPr>
          <w:rFonts w:ascii="微软雅黑" w:hAnsi="微软雅黑" w:eastAsia="微软雅黑"/>
          <w:b/>
          <w:color w:val="2F5597"/>
          <w:sz w:val="20"/>
        </w:rPr>
        <w:t>独立规则-免费玩家</w:t>
      </w:r>
      <w:r>
        <w:rPr>
          <w:rFonts w:ascii="微软雅黑" w:hAnsi="微软雅黑" w:eastAsia="微软雅黑"/>
          <w:b w:val="0"/>
          <w:sz w:val="20"/>
        </w:rPr>
        <w:t>：独立模式下，免费玩家可配置余额提现门槛、最后一次领奖成功时余额的打码倍数和固定提现金额；提现成功后余额清零。该模式不遵循常规提现规则的单笔上下限和打码规则，也不受 VIP 提现限制中的单笔上下限约束。</w:t>
      </w:r>
    </w:p>
    <w:p w14:paraId="19263CF9">
      <w:pPr>
        <w:pStyle w:val="16"/>
        <w:spacing w:after="60" w:line="276" w:lineRule="auto"/>
      </w:pPr>
      <w:r>
        <w:rPr>
          <w:rFonts w:ascii="微软雅黑" w:hAnsi="微软雅黑" w:eastAsia="微软雅黑"/>
          <w:b/>
          <w:color w:val="2F5597"/>
          <w:sz w:val="20"/>
        </w:rPr>
        <w:t>独立规则-充值玩家</w:t>
      </w:r>
      <w:r>
        <w:rPr>
          <w:rFonts w:ascii="微软雅黑" w:hAnsi="微软雅黑" w:eastAsia="微软雅黑"/>
          <w:b w:val="0"/>
          <w:sz w:val="20"/>
        </w:rPr>
        <w:t>：充值玩家可设置最后一次充值成功后余额的打码倍数，并将提现金额下限设置为最后一次充值金额的指定倍数。调整倍数前应确认活动流水要求和财务审核口径。</w:t>
      </w:r>
    </w:p>
    <w:p w14:paraId="023F9362">
      <w:pPr>
        <w:pStyle w:val="16"/>
        <w:spacing w:after="60" w:line="276" w:lineRule="auto"/>
      </w:pPr>
      <w:r>
        <w:rPr>
          <w:rFonts w:ascii="微软雅黑" w:hAnsi="微软雅黑" w:eastAsia="微软雅黑"/>
          <w:b/>
          <w:color w:val="2F5597"/>
          <w:sz w:val="20"/>
        </w:rPr>
        <w:t>提交与检查</w:t>
      </w:r>
      <w:r>
        <w:rPr>
          <w:rFonts w:ascii="微软雅黑" w:hAnsi="微软雅黑" w:eastAsia="微软雅黑"/>
          <w:b w:val="0"/>
          <w:sz w:val="20"/>
        </w:rPr>
        <w:t>：配置完成后点击“提交”保存。保存前重点检查审核开关与免审核层级、常规与独立模式、VIP 提现限制及免审自动出款条件是否互相冲突；涉及审核路径切换时，应同步确认财务和风控人员的处理流程。</w:t>
      </w:r>
    </w:p>
    <w:p w14:paraId="5B9AB046">
      <w:pPr>
        <w:pStyle w:val="5"/>
        <w:keepNext/>
        <w:spacing w:before="180" w:after="100" w:line="259" w:lineRule="auto"/>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4"/>
                    <a:stretch>
                      <a:fillRect/>
                    </a:stretch>
                  </pic:blipFill>
                  <pic:spPr>
                    <a:xfrm>
                      <a:off x="0" y="0"/>
                      <a:ext cx="5370195" cy="3994150"/>
                    </a:xfrm>
                    <a:prstGeom prst="rect">
                      <a:avLst/>
                    </a:prstGeom>
                  </pic:spPr>
                </pic:pic>
              </a:graphicData>
            </a:graphic>
          </wp:inline>
        </w:drawing>
      </w:r>
    </w:p>
    <w:p w14:paraId="38013F56">
      <w:pPr>
        <w:pStyle w:val="15"/>
        <w:spacing w:after="120" w:line="276" w:lineRule="auto"/>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before="180" w:after="100" w:line="259" w:lineRule="auto"/>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5"/>
                    <a:stretch>
                      <a:fillRect/>
                    </a:stretch>
                  </pic:blipFill>
                  <pic:spPr>
                    <a:xfrm>
                      <a:off x="0" y="0"/>
                      <a:ext cx="5852160" cy="2346501"/>
                    </a:xfrm>
                    <a:prstGeom prst="rect">
                      <a:avLst/>
                    </a:prstGeom>
                  </pic:spPr>
                </pic:pic>
              </a:graphicData>
            </a:graphic>
          </wp:inline>
        </w:drawing>
      </w:r>
    </w:p>
    <w:p w14:paraId="556C0045">
      <w:pPr>
        <w:pStyle w:val="15"/>
        <w:spacing w:after="120" w:line="276" w:lineRule="auto"/>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before="180" w:after="100" w:line="259" w:lineRule="auto"/>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6"/>
                    <a:stretch>
                      <a:fillRect/>
                    </a:stretch>
                  </pic:blipFill>
                  <pic:spPr>
                    <a:xfrm>
                      <a:off x="0" y="0"/>
                      <a:ext cx="4762500" cy="3430270"/>
                    </a:xfrm>
                    <a:prstGeom prst="rect">
                      <a:avLst/>
                    </a:prstGeom>
                  </pic:spPr>
                </pic:pic>
              </a:graphicData>
            </a:graphic>
          </wp:inline>
        </w:drawing>
      </w:r>
    </w:p>
    <w:p w14:paraId="53F02E34">
      <w:pPr>
        <w:pStyle w:val="15"/>
        <w:spacing w:after="120" w:line="276" w:lineRule="auto"/>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before="180" w:after="100" w:line="259" w:lineRule="auto"/>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7"/>
                    <a:stretch>
                      <a:fillRect/>
                    </a:stretch>
                  </pic:blipFill>
                  <pic:spPr>
                    <a:xfrm>
                      <a:off x="0" y="0"/>
                      <a:ext cx="5370195" cy="4066540"/>
                    </a:xfrm>
                    <a:prstGeom prst="rect">
                      <a:avLst/>
                    </a:prstGeom>
                  </pic:spPr>
                </pic:pic>
              </a:graphicData>
            </a:graphic>
          </wp:inline>
        </w:drawing>
      </w:r>
    </w:p>
    <w:p w14:paraId="490C25F3">
      <w:pPr>
        <w:pStyle w:val="15"/>
        <w:spacing w:after="120" w:line="276" w:lineRule="auto"/>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before="180" w:after="100" w:line="259" w:lineRule="auto"/>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8"/>
                    <a:stretch>
                      <a:fillRect/>
                    </a:stretch>
                  </pic:blipFill>
                  <pic:spPr>
                    <a:xfrm>
                      <a:off x="0" y="0"/>
                      <a:ext cx="5852160" cy="2088760"/>
                    </a:xfrm>
                    <a:prstGeom prst="rect">
                      <a:avLst/>
                    </a:prstGeom>
                  </pic:spPr>
                </pic:pic>
              </a:graphicData>
            </a:graphic>
          </wp:inline>
        </w:drawing>
      </w:r>
    </w:p>
    <w:p w14:paraId="7E806E6F">
      <w:pPr>
        <w:pStyle w:val="15"/>
        <w:spacing w:after="120" w:line="276" w:lineRule="auto"/>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before="180" w:after="100" w:line="259" w:lineRule="auto"/>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9"/>
                    <a:stretch>
                      <a:fillRect/>
                    </a:stretch>
                  </pic:blipFill>
                  <pic:spPr>
                    <a:xfrm>
                      <a:off x="0" y="0"/>
                      <a:ext cx="3735705" cy="3686175"/>
                    </a:xfrm>
                    <a:prstGeom prst="rect">
                      <a:avLst/>
                    </a:prstGeom>
                  </pic:spPr>
                </pic:pic>
              </a:graphicData>
            </a:graphic>
          </wp:inline>
        </w:drawing>
      </w:r>
    </w:p>
    <w:p w14:paraId="4A83F83B">
      <w:pPr>
        <w:pStyle w:val="15"/>
        <w:spacing w:after="120" w:line="276" w:lineRule="auto"/>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before="180" w:after="100" w:line="259" w:lineRule="auto"/>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80"/>
                    <a:stretch>
                      <a:fillRect/>
                    </a:stretch>
                  </pic:blipFill>
                  <pic:spPr>
                    <a:xfrm>
                      <a:off x="0" y="0"/>
                      <a:ext cx="5852160" cy="1972117"/>
                    </a:xfrm>
                    <a:prstGeom prst="rect">
                      <a:avLst/>
                    </a:prstGeom>
                  </pic:spPr>
                </pic:pic>
              </a:graphicData>
            </a:graphic>
          </wp:inline>
        </w:drawing>
      </w:r>
    </w:p>
    <w:p w14:paraId="7DC22AA8">
      <w:pPr>
        <w:pStyle w:val="15"/>
        <w:spacing w:after="120" w:line="276" w:lineRule="auto"/>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before="180" w:after="100" w:line="259" w:lineRule="auto"/>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81"/>
                    <a:stretch>
                      <a:fillRect/>
                    </a:stretch>
                  </pic:blipFill>
                  <pic:spPr>
                    <a:xfrm>
                      <a:off x="0" y="0"/>
                      <a:ext cx="3534410" cy="1720215"/>
                    </a:xfrm>
                    <a:prstGeom prst="rect">
                      <a:avLst/>
                    </a:prstGeom>
                  </pic:spPr>
                </pic:pic>
              </a:graphicData>
            </a:graphic>
          </wp:inline>
        </w:drawing>
      </w:r>
    </w:p>
    <w:p w14:paraId="28F37863">
      <w:pPr>
        <w:pStyle w:val="15"/>
        <w:spacing w:after="120" w:line="276" w:lineRule="auto"/>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before="180" w:after="100" w:line="259" w:lineRule="auto"/>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82"/>
                    <a:stretch>
                      <a:fillRect/>
                    </a:stretch>
                  </pic:blipFill>
                  <pic:spPr>
                    <a:xfrm>
                      <a:off x="0" y="0"/>
                      <a:ext cx="5852160" cy="2109746"/>
                    </a:xfrm>
                    <a:prstGeom prst="rect">
                      <a:avLst/>
                    </a:prstGeom>
                  </pic:spPr>
                </pic:pic>
              </a:graphicData>
            </a:graphic>
          </wp:inline>
        </w:drawing>
      </w:r>
    </w:p>
    <w:p w14:paraId="7A2574A1">
      <w:pPr>
        <w:pStyle w:val="15"/>
        <w:spacing w:after="120" w:line="276" w:lineRule="auto"/>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before="180" w:after="100" w:line="259" w:lineRule="auto"/>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3"/>
                    <a:stretch>
                      <a:fillRect/>
                    </a:stretch>
                  </pic:blipFill>
                  <pic:spPr>
                    <a:xfrm>
                      <a:off x="0" y="0"/>
                      <a:ext cx="5852160" cy="3394424"/>
                    </a:xfrm>
                    <a:prstGeom prst="rect">
                      <a:avLst/>
                    </a:prstGeom>
                  </pic:spPr>
                </pic:pic>
              </a:graphicData>
            </a:graphic>
          </wp:inline>
        </w:drawing>
      </w:r>
    </w:p>
    <w:p w14:paraId="1723445C">
      <w:pPr>
        <w:pStyle w:val="15"/>
        <w:spacing w:after="120" w:line="276" w:lineRule="auto"/>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before="180" w:after="100" w:line="259" w:lineRule="auto"/>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4"/>
                    <a:stretch>
                      <a:fillRect/>
                    </a:stretch>
                  </pic:blipFill>
                  <pic:spPr>
                    <a:xfrm>
                      <a:off x="0" y="0"/>
                      <a:ext cx="5852160" cy="5236144"/>
                    </a:xfrm>
                    <a:prstGeom prst="rect">
                      <a:avLst/>
                    </a:prstGeom>
                  </pic:spPr>
                </pic:pic>
              </a:graphicData>
            </a:graphic>
          </wp:inline>
        </w:drawing>
      </w:r>
    </w:p>
    <w:p w14:paraId="6D2F3C23">
      <w:pPr>
        <w:pStyle w:val="15"/>
        <w:spacing w:after="120" w:line="276" w:lineRule="auto"/>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before="180" w:after="100" w:line="259" w:lineRule="auto"/>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5"/>
                    <a:stretch>
                      <a:fillRect/>
                    </a:stretch>
                  </pic:blipFill>
                  <pic:spPr>
                    <a:xfrm>
                      <a:off x="0" y="0"/>
                      <a:ext cx="5852160" cy="8083463"/>
                    </a:xfrm>
                    <a:prstGeom prst="rect">
                      <a:avLst/>
                    </a:prstGeom>
                  </pic:spPr>
                </pic:pic>
              </a:graphicData>
            </a:graphic>
          </wp:inline>
        </w:drawing>
      </w:r>
    </w:p>
    <w:p w14:paraId="781B6452">
      <w:pPr>
        <w:pStyle w:val="15"/>
        <w:spacing w:after="120" w:line="276" w:lineRule="auto"/>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before="180" w:after="100" w:line="259" w:lineRule="auto"/>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6"/>
                    <a:stretch>
                      <a:fillRect/>
                    </a:stretch>
                  </pic:blipFill>
                  <pic:spPr>
                    <a:xfrm>
                      <a:off x="0" y="0"/>
                      <a:ext cx="5852160" cy="2221258"/>
                    </a:xfrm>
                    <a:prstGeom prst="rect">
                      <a:avLst/>
                    </a:prstGeom>
                  </pic:spPr>
                </pic:pic>
              </a:graphicData>
            </a:graphic>
          </wp:inline>
        </w:drawing>
      </w:r>
    </w:p>
    <w:p w14:paraId="55C1D665">
      <w:pPr>
        <w:pStyle w:val="15"/>
        <w:spacing w:after="120" w:line="276" w:lineRule="auto"/>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before="180" w:after="100" w:line="259" w:lineRule="auto"/>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7"/>
                    <a:stretch>
                      <a:fillRect/>
                    </a:stretch>
                  </pic:blipFill>
                  <pic:spPr>
                    <a:xfrm>
                      <a:off x="0" y="0"/>
                      <a:ext cx="5852160" cy="5000363"/>
                    </a:xfrm>
                    <a:prstGeom prst="rect">
                      <a:avLst/>
                    </a:prstGeom>
                  </pic:spPr>
                </pic:pic>
              </a:graphicData>
            </a:graphic>
          </wp:inline>
        </w:drawing>
      </w:r>
    </w:p>
    <w:p w14:paraId="4B364D1A">
      <w:pPr>
        <w:pStyle w:val="15"/>
        <w:spacing w:after="120" w:line="276" w:lineRule="auto"/>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before="180" w:after="100" w:line="259" w:lineRule="auto"/>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8"/>
                    <a:stretch>
                      <a:fillRect/>
                    </a:stretch>
                  </pic:blipFill>
                  <pic:spPr>
                    <a:xfrm>
                      <a:off x="0" y="0"/>
                      <a:ext cx="5852160" cy="5134442"/>
                    </a:xfrm>
                    <a:prstGeom prst="rect">
                      <a:avLst/>
                    </a:prstGeom>
                  </pic:spPr>
                </pic:pic>
              </a:graphicData>
            </a:graphic>
          </wp:inline>
        </w:drawing>
      </w:r>
    </w:p>
    <w:p w14:paraId="71FB18C8">
      <w:pPr>
        <w:pStyle w:val="15"/>
        <w:spacing w:after="120" w:line="276" w:lineRule="auto"/>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before="180" w:after="100" w:line="259" w:lineRule="auto"/>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9"/>
                    <a:stretch>
                      <a:fillRect/>
                    </a:stretch>
                  </pic:blipFill>
                  <pic:spPr>
                    <a:xfrm>
                      <a:off x="0" y="0"/>
                      <a:ext cx="5852160" cy="2106633"/>
                    </a:xfrm>
                    <a:prstGeom prst="rect">
                      <a:avLst/>
                    </a:prstGeom>
                  </pic:spPr>
                </pic:pic>
              </a:graphicData>
            </a:graphic>
          </wp:inline>
        </w:drawing>
      </w:r>
    </w:p>
    <w:p w14:paraId="5A05439B">
      <w:pPr>
        <w:pStyle w:val="15"/>
        <w:spacing w:after="120" w:line="276" w:lineRule="auto"/>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before="180" w:after="100" w:line="259" w:lineRule="auto"/>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90"/>
                    <a:stretch>
                      <a:fillRect/>
                    </a:stretch>
                  </pic:blipFill>
                  <pic:spPr>
                    <a:xfrm>
                      <a:off x="0" y="0"/>
                      <a:ext cx="5852160" cy="4598126"/>
                    </a:xfrm>
                    <a:prstGeom prst="rect">
                      <a:avLst/>
                    </a:prstGeom>
                  </pic:spPr>
                </pic:pic>
              </a:graphicData>
            </a:graphic>
          </wp:inline>
        </w:drawing>
      </w:r>
    </w:p>
    <w:p w14:paraId="17DC4802">
      <w:pPr>
        <w:pStyle w:val="15"/>
        <w:spacing w:after="120" w:line="276" w:lineRule="auto"/>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before="180" w:after="100" w:line="259" w:lineRule="auto"/>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91"/>
                    <a:stretch>
                      <a:fillRect/>
                    </a:stretch>
                  </pic:blipFill>
                  <pic:spPr>
                    <a:xfrm>
                      <a:off x="0" y="0"/>
                      <a:ext cx="5852160" cy="1467428"/>
                    </a:xfrm>
                    <a:prstGeom prst="rect">
                      <a:avLst/>
                    </a:prstGeom>
                  </pic:spPr>
                </pic:pic>
              </a:graphicData>
            </a:graphic>
          </wp:inline>
        </w:drawing>
      </w:r>
    </w:p>
    <w:p w14:paraId="2C7EC34C">
      <w:pPr>
        <w:pStyle w:val="15"/>
        <w:spacing w:after="120" w:line="276" w:lineRule="auto"/>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before="180" w:after="100" w:line="259" w:lineRule="auto"/>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92"/>
                    <a:stretch>
                      <a:fillRect/>
                    </a:stretch>
                  </pic:blipFill>
                  <pic:spPr>
                    <a:xfrm>
                      <a:off x="0" y="0"/>
                      <a:ext cx="5852160" cy="1610326"/>
                    </a:xfrm>
                    <a:prstGeom prst="rect">
                      <a:avLst/>
                    </a:prstGeom>
                  </pic:spPr>
                </pic:pic>
              </a:graphicData>
            </a:graphic>
          </wp:inline>
        </w:drawing>
      </w:r>
    </w:p>
    <w:p w14:paraId="35206AC6">
      <w:pPr>
        <w:pStyle w:val="15"/>
        <w:spacing w:after="120" w:line="276" w:lineRule="auto"/>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before="180" w:after="100" w:line="259" w:lineRule="auto"/>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3"/>
                    <a:stretch>
                      <a:fillRect/>
                    </a:stretch>
                  </pic:blipFill>
                  <pic:spPr>
                    <a:xfrm>
                      <a:off x="0" y="0"/>
                      <a:ext cx="4389120" cy="4397203"/>
                    </a:xfrm>
                    <a:prstGeom prst="rect">
                      <a:avLst/>
                    </a:prstGeom>
                  </pic:spPr>
                </pic:pic>
              </a:graphicData>
            </a:graphic>
          </wp:inline>
        </w:drawing>
      </w:r>
    </w:p>
    <w:p w14:paraId="703953FA">
      <w:pPr>
        <w:pStyle w:val="15"/>
        <w:spacing w:after="120" w:line="276" w:lineRule="auto"/>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before="180" w:after="100" w:line="259" w:lineRule="auto"/>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4"/>
                    <a:stretch>
                      <a:fillRect/>
                    </a:stretch>
                  </pic:blipFill>
                  <pic:spPr>
                    <a:xfrm>
                      <a:off x="0" y="0"/>
                      <a:ext cx="4389120" cy="3796873"/>
                    </a:xfrm>
                    <a:prstGeom prst="rect">
                      <a:avLst/>
                    </a:prstGeom>
                  </pic:spPr>
                </pic:pic>
              </a:graphicData>
            </a:graphic>
          </wp:inline>
        </w:drawing>
      </w:r>
    </w:p>
    <w:p w14:paraId="6218CB00">
      <w:pPr>
        <w:pStyle w:val="15"/>
        <w:spacing w:after="120" w:line="276" w:lineRule="auto"/>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before="180" w:after="100" w:line="259" w:lineRule="auto"/>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5"/>
                    <a:stretch>
                      <a:fillRect/>
                    </a:stretch>
                  </pic:blipFill>
                  <pic:spPr>
                    <a:xfrm>
                      <a:off x="0" y="0"/>
                      <a:ext cx="5852160" cy="2524881"/>
                    </a:xfrm>
                    <a:prstGeom prst="rect">
                      <a:avLst/>
                    </a:prstGeom>
                  </pic:spPr>
                </pic:pic>
              </a:graphicData>
            </a:graphic>
          </wp:inline>
        </w:drawing>
      </w:r>
    </w:p>
    <w:p w14:paraId="3CA5F47A">
      <w:pPr>
        <w:pStyle w:val="15"/>
        <w:spacing w:after="120" w:line="276" w:lineRule="auto"/>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before="180" w:after="100" w:line="259" w:lineRule="auto"/>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6"/>
                    <a:stretch>
                      <a:fillRect/>
                    </a:stretch>
                  </pic:blipFill>
                  <pic:spPr>
                    <a:xfrm>
                      <a:off x="0" y="0"/>
                      <a:ext cx="5852160" cy="2187857"/>
                    </a:xfrm>
                    <a:prstGeom prst="rect">
                      <a:avLst/>
                    </a:prstGeom>
                  </pic:spPr>
                </pic:pic>
              </a:graphicData>
            </a:graphic>
          </wp:inline>
        </w:drawing>
      </w:r>
    </w:p>
    <w:p w14:paraId="61D7A297">
      <w:pPr>
        <w:pStyle w:val="15"/>
        <w:spacing w:after="120" w:line="276" w:lineRule="auto"/>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before="180" w:after="100" w:line="259" w:lineRule="auto"/>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7"/>
                    <a:stretch>
                      <a:fillRect/>
                    </a:stretch>
                  </pic:blipFill>
                  <pic:spPr>
                    <a:xfrm>
                      <a:off x="0" y="0"/>
                      <a:ext cx="4389120" cy="3262278"/>
                    </a:xfrm>
                    <a:prstGeom prst="rect">
                      <a:avLst/>
                    </a:prstGeom>
                  </pic:spPr>
                </pic:pic>
              </a:graphicData>
            </a:graphic>
          </wp:inline>
        </w:drawing>
      </w:r>
    </w:p>
    <w:p w14:paraId="34F310D7">
      <w:pPr>
        <w:pStyle w:val="15"/>
        <w:spacing w:after="120" w:line="276" w:lineRule="auto"/>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before="180" w:after="100" w:line="259" w:lineRule="auto"/>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8"/>
                    <a:stretch>
                      <a:fillRect/>
                    </a:stretch>
                  </pic:blipFill>
                  <pic:spPr>
                    <a:xfrm>
                      <a:off x="0" y="0"/>
                      <a:ext cx="5852160" cy="1742895"/>
                    </a:xfrm>
                    <a:prstGeom prst="rect">
                      <a:avLst/>
                    </a:prstGeom>
                  </pic:spPr>
                </pic:pic>
              </a:graphicData>
            </a:graphic>
          </wp:inline>
        </w:drawing>
      </w:r>
    </w:p>
    <w:p w14:paraId="70FC4495">
      <w:pPr>
        <w:pStyle w:val="15"/>
        <w:spacing w:after="120" w:line="276" w:lineRule="auto"/>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before="180" w:after="100" w:line="259" w:lineRule="auto"/>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9"/>
                    <a:stretch>
                      <a:fillRect/>
                    </a:stretch>
                  </pic:blipFill>
                  <pic:spPr>
                    <a:xfrm>
                      <a:off x="0" y="0"/>
                      <a:ext cx="4572000" cy="2493050"/>
                    </a:xfrm>
                    <a:prstGeom prst="rect">
                      <a:avLst/>
                    </a:prstGeom>
                  </pic:spPr>
                </pic:pic>
              </a:graphicData>
            </a:graphic>
          </wp:inline>
        </w:drawing>
      </w:r>
    </w:p>
    <w:p w14:paraId="4D6821DF">
      <w:pPr>
        <w:pStyle w:val="15"/>
        <w:spacing w:after="120" w:line="276" w:lineRule="auto"/>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before="180" w:after="100" w:line="259" w:lineRule="auto"/>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00"/>
                    <a:stretch>
                      <a:fillRect/>
                    </a:stretch>
                  </pic:blipFill>
                  <pic:spPr>
                    <a:xfrm>
                      <a:off x="0" y="0"/>
                      <a:ext cx="4572000" cy="2107539"/>
                    </a:xfrm>
                    <a:prstGeom prst="rect">
                      <a:avLst/>
                    </a:prstGeom>
                  </pic:spPr>
                </pic:pic>
              </a:graphicData>
            </a:graphic>
          </wp:inline>
        </w:drawing>
      </w:r>
    </w:p>
    <w:p w14:paraId="778254F2">
      <w:pPr>
        <w:pStyle w:val="15"/>
        <w:spacing w:after="120" w:line="276" w:lineRule="auto"/>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54061"/>
          <w:sz w:val="30"/>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before="180" w:after="100" w:line="259" w:lineRule="auto"/>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01"/>
                    <a:stretch>
                      <a:fillRect/>
                    </a:stretch>
                  </pic:blipFill>
                  <pic:spPr>
                    <a:xfrm>
                      <a:off x="0" y="0"/>
                      <a:ext cx="5852160" cy="2063194"/>
                    </a:xfrm>
                    <a:prstGeom prst="rect">
                      <a:avLst/>
                    </a:prstGeom>
                  </pic:spPr>
                </pic:pic>
              </a:graphicData>
            </a:graphic>
          </wp:inline>
        </w:drawing>
      </w:r>
    </w:p>
    <w:p w14:paraId="59A41A46">
      <w:pPr>
        <w:pStyle w:val="15"/>
        <w:spacing w:after="120" w:line="276" w:lineRule="auto"/>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w:t>
      </w:r>
      <w:r>
        <w:rPr>
          <w:rFonts w:hint="eastAsia" w:ascii="微软雅黑" w:hAnsi="微软雅黑" w:eastAsia="微软雅黑"/>
          <w:b/>
          <w:i w:val="0"/>
          <w:color w:val="2F5597"/>
          <w:sz w:val="25"/>
          <w:lang w:val="en-US" w:eastAsia="zh-CN"/>
        </w:rPr>
        <w:t>报</w:t>
      </w:r>
      <w:r>
        <w:rPr>
          <w:rFonts w:ascii="微软雅黑" w:hAnsi="微软雅黑" w:eastAsia="微软雅黑"/>
          <w:b/>
          <w:i w:val="0"/>
          <w:color w:val="2F5597"/>
          <w:sz w:val="25"/>
        </w:rPr>
        <w:t>表</w:t>
      </w:r>
    </w:p>
    <w:p w14:paraId="110029F9">
      <w:pPr>
        <w:spacing w:after="60" w:line="276" w:lineRule="auto"/>
      </w:pPr>
      <w:r>
        <w:rPr>
          <w:rFonts w:ascii="微软雅黑" w:hAnsi="微软雅黑" w:eastAsia="微软雅黑"/>
          <w:b w:val="0"/>
          <w:sz w:val="20"/>
        </w:rPr>
        <w:t>游戏人数</w:t>
      </w:r>
      <w:r>
        <w:rPr>
          <w:rFonts w:hint="eastAsia"/>
          <w:b w:val="0"/>
          <w:sz w:val="20"/>
          <w:lang w:val="en-US" w:eastAsia="zh-CN"/>
        </w:rPr>
        <w:t>报</w:t>
      </w:r>
      <w:r>
        <w:rPr>
          <w:rFonts w:ascii="微软雅黑" w:hAnsi="微软雅黑" w:eastAsia="微软雅黑"/>
          <w:b w:val="0"/>
          <w:sz w:val="20"/>
        </w:rPr>
        <w:t>表用于按日期统计参与游戏的玩家人数，适合快速观察游戏活跃规模变化，并判断近期活动、渠道流量或游戏内容调整对参与人数的影响。</w:t>
      </w:r>
    </w:p>
    <w:p w14:paraId="3C953A31">
      <w:pPr>
        <w:pStyle w:val="5"/>
        <w:keepNext/>
        <w:spacing w:before="180" w:after="100" w:line="259" w:lineRule="auto"/>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02"/>
                    <a:stretch>
                      <a:fillRect/>
                    </a:stretch>
                  </pic:blipFill>
                  <pic:spPr>
                    <a:xfrm>
                      <a:off x="0" y="0"/>
                      <a:ext cx="5852160" cy="2271890"/>
                    </a:xfrm>
                    <a:prstGeom prst="rect">
                      <a:avLst/>
                    </a:prstGeom>
                  </pic:spPr>
                </pic:pic>
              </a:graphicData>
            </a:graphic>
          </wp:inline>
        </w:drawing>
      </w:r>
    </w:p>
    <w:p w14:paraId="6AEA6EB5">
      <w:pPr>
        <w:pStyle w:val="15"/>
        <w:spacing w:after="120" w:line="276" w:lineRule="auto"/>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3"/>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before="180" w:after="100" w:line="259" w:lineRule="auto"/>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4"/>
                    <a:stretch>
                      <a:fillRect/>
                    </a:stretch>
                  </pic:blipFill>
                  <pic:spPr>
                    <a:xfrm>
                      <a:off x="0" y="0"/>
                      <a:ext cx="5852160" cy="2056737"/>
                    </a:xfrm>
                    <a:prstGeom prst="rect">
                      <a:avLst/>
                    </a:prstGeom>
                  </pic:spPr>
                </pic:pic>
              </a:graphicData>
            </a:graphic>
          </wp:inline>
        </w:drawing>
      </w:r>
    </w:p>
    <w:p w14:paraId="2ACA9048">
      <w:pPr>
        <w:pStyle w:val="15"/>
        <w:spacing w:after="120" w:line="276" w:lineRule="auto"/>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before="180" w:after="100" w:line="259" w:lineRule="auto"/>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5"/>
                    <a:stretch>
                      <a:fillRect/>
                    </a:stretch>
                  </pic:blipFill>
                  <pic:spPr>
                    <a:xfrm>
                      <a:off x="0" y="0"/>
                      <a:ext cx="5852160" cy="1657000"/>
                    </a:xfrm>
                    <a:prstGeom prst="rect">
                      <a:avLst/>
                    </a:prstGeom>
                  </pic:spPr>
                </pic:pic>
              </a:graphicData>
            </a:graphic>
          </wp:inline>
        </w:drawing>
      </w:r>
    </w:p>
    <w:p w14:paraId="1848FB6B">
      <w:pPr>
        <w:pStyle w:val="15"/>
        <w:spacing w:after="120" w:line="276" w:lineRule="auto"/>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before="180" w:after="100" w:line="259" w:lineRule="auto"/>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276" w:lineRule="auto"/>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before="180" w:after="100" w:line="259" w:lineRule="auto"/>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7"/>
                    <a:stretch>
                      <a:fillRect/>
                    </a:stretch>
                  </pic:blipFill>
                  <pic:spPr>
                    <a:xfrm>
                      <a:off x="0" y="0"/>
                      <a:ext cx="5852160" cy="2679560"/>
                    </a:xfrm>
                    <a:prstGeom prst="rect">
                      <a:avLst/>
                    </a:prstGeom>
                  </pic:spPr>
                </pic:pic>
              </a:graphicData>
            </a:graphic>
          </wp:inline>
        </w:drawing>
      </w:r>
    </w:p>
    <w:p w14:paraId="2343F715">
      <w:pPr>
        <w:pStyle w:val="15"/>
        <w:spacing w:after="120" w:line="276" w:lineRule="auto"/>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rPr>
          <w:rFonts w:ascii="微软雅黑" w:hAnsi="微软雅黑" w:eastAsia="微软雅黑"/>
          <w:b/>
          <w:i w:val="0"/>
          <w:color w:val="2F5597"/>
          <w:sz w:val="25"/>
        </w:rPr>
      </w:pPr>
      <w:bookmarkStart w:id="0" w:name="_GoBack"/>
      <w:r>
        <w:rPr>
          <w:rFonts w:ascii="微软雅黑" w:hAnsi="微软雅黑" w:eastAsia="微软雅黑"/>
          <w:b/>
          <w:i w:val="0"/>
          <w:color w:val="2F5597"/>
          <w:sz w:val="25"/>
        </w:rPr>
        <w:t>活动统计报表</w:t>
      </w:r>
    </w:p>
    <w:bookmarkEnd w:id="0"/>
    <w:p w14:paraId="176950D4">
      <w:r>
        <w:drawing>
          <wp:inline distT="0" distB="0" distL="114300" distR="114300">
            <wp:extent cx="6399530" cy="2839720"/>
            <wp:effectExtent l="0" t="0" r="1270" b="1778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08"/>
                    <a:stretch>
                      <a:fillRect/>
                    </a:stretch>
                  </pic:blipFill>
                  <pic:spPr>
                    <a:xfrm>
                      <a:off x="0" y="0"/>
                      <a:ext cx="6399530" cy="2839720"/>
                    </a:xfrm>
                    <a:prstGeom prst="rect">
                      <a:avLst/>
                    </a:prstGeom>
                    <a:noFill/>
                    <a:ln>
                      <a:noFill/>
                    </a:ln>
                  </pic:spPr>
                </pic:pic>
              </a:graphicData>
            </a:graphic>
          </wp:inline>
        </w:drawing>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351033FD">
      <w:pPr>
        <w:pStyle w:val="4"/>
        <w:keepNext/>
        <w:spacing w:before="240" w:after="140" w:line="269" w:lineRule="auto"/>
      </w:pPr>
      <w:r>
        <w:rPr>
          <w:rFonts w:hint="eastAsia" w:ascii="微软雅黑" w:hAnsi="微软雅黑" w:eastAsia="微软雅黑"/>
          <w:b/>
          <w:i w:val="0"/>
          <w:color w:val="2F5597"/>
          <w:sz w:val="25"/>
          <w:lang w:val="en-US" w:eastAsia="zh-CN"/>
        </w:rPr>
        <w:t>玩家活动</w:t>
      </w:r>
      <w:r>
        <w:rPr>
          <w:rFonts w:ascii="微软雅黑" w:hAnsi="微软雅黑" w:eastAsia="微软雅黑"/>
          <w:b/>
          <w:i w:val="0"/>
          <w:color w:val="2F5597"/>
          <w:sz w:val="25"/>
        </w:rPr>
        <w:t>报表</w:t>
      </w:r>
    </w:p>
    <w:p w14:paraId="75574D2E">
      <w:pPr>
        <w:pStyle w:val="16"/>
        <w:numPr>
          <w:numId w:val="0"/>
        </w:numPr>
        <w:spacing w:after="60" w:line="276" w:lineRule="auto"/>
        <w:ind w:leftChars="0"/>
      </w:pPr>
      <w:r>
        <w:drawing>
          <wp:inline distT="0" distB="0" distL="114300" distR="114300">
            <wp:extent cx="6392545" cy="1643380"/>
            <wp:effectExtent l="0" t="0" r="8255" b="1397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09"/>
                    <a:stretch>
                      <a:fillRect/>
                    </a:stretch>
                  </pic:blipFill>
                  <pic:spPr>
                    <a:xfrm>
                      <a:off x="0" y="0"/>
                      <a:ext cx="6392545" cy="1643380"/>
                    </a:xfrm>
                    <a:prstGeom prst="rect">
                      <a:avLst/>
                    </a:prstGeom>
                    <a:noFill/>
                    <a:ln>
                      <a:noFill/>
                    </a:ln>
                  </pic:spPr>
                </pic:pic>
              </a:graphicData>
            </a:graphic>
          </wp:inline>
        </w:drawing>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54061"/>
          <w:sz w:val="30"/>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10"/>
                    <a:stretch>
                      <a:fillRect/>
                    </a:stretch>
                  </pic:blipFill>
                  <pic:spPr>
                    <a:xfrm>
                      <a:off x="0" y="0"/>
                      <a:ext cx="5852160" cy="1626572"/>
                    </a:xfrm>
                    <a:prstGeom prst="rect">
                      <a:avLst/>
                    </a:prstGeom>
                  </pic:spPr>
                </pic:pic>
              </a:graphicData>
            </a:graphic>
          </wp:inline>
        </w:drawing>
      </w:r>
    </w:p>
    <w:p w14:paraId="430D4820">
      <w:pPr>
        <w:pStyle w:val="15"/>
        <w:spacing w:after="120" w:line="276" w:lineRule="auto"/>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before="180" w:after="100" w:line="259" w:lineRule="auto"/>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11"/>
                    <a:stretch>
                      <a:fillRect/>
                    </a:stretch>
                  </pic:blipFill>
                  <pic:spPr>
                    <a:xfrm>
                      <a:off x="0" y="0"/>
                      <a:ext cx="4114800" cy="5361445"/>
                    </a:xfrm>
                    <a:prstGeom prst="rect">
                      <a:avLst/>
                    </a:prstGeom>
                  </pic:spPr>
                </pic:pic>
              </a:graphicData>
            </a:graphic>
          </wp:inline>
        </w:drawing>
      </w:r>
    </w:p>
    <w:p w14:paraId="3AA2E617">
      <w:pPr>
        <w:pStyle w:val="15"/>
        <w:spacing w:after="120" w:line="276" w:lineRule="auto"/>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12"/>
                    <a:stretch>
                      <a:fillRect/>
                    </a:stretch>
                  </pic:blipFill>
                  <pic:spPr>
                    <a:xfrm>
                      <a:off x="0" y="0"/>
                      <a:ext cx="5852160" cy="1795549"/>
                    </a:xfrm>
                    <a:prstGeom prst="rect">
                      <a:avLst/>
                    </a:prstGeom>
                  </pic:spPr>
                </pic:pic>
              </a:graphicData>
            </a:graphic>
          </wp:inline>
        </w:drawing>
      </w:r>
    </w:p>
    <w:p w14:paraId="4CAC486C">
      <w:pPr>
        <w:pStyle w:val="15"/>
        <w:spacing w:after="120" w:line="276" w:lineRule="auto"/>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before="180" w:after="100" w:line="259" w:lineRule="auto"/>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13"/>
                    <a:stretch>
                      <a:fillRect/>
                    </a:stretch>
                  </pic:blipFill>
                  <pic:spPr>
                    <a:xfrm>
                      <a:off x="0" y="0"/>
                      <a:ext cx="4754880" cy="3734172"/>
                    </a:xfrm>
                    <a:prstGeom prst="rect">
                      <a:avLst/>
                    </a:prstGeom>
                  </pic:spPr>
                </pic:pic>
              </a:graphicData>
            </a:graphic>
          </wp:inline>
        </w:drawing>
      </w:r>
    </w:p>
    <w:p w14:paraId="20F9060F">
      <w:pPr>
        <w:pStyle w:val="15"/>
        <w:spacing w:after="120" w:line="276" w:lineRule="auto"/>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before="180" w:after="100" w:line="259" w:lineRule="auto"/>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14"/>
                    <a:stretch>
                      <a:fillRect/>
                    </a:stretch>
                  </pic:blipFill>
                  <pic:spPr>
                    <a:xfrm>
                      <a:off x="0" y="0"/>
                      <a:ext cx="5852160" cy="3615035"/>
                    </a:xfrm>
                    <a:prstGeom prst="rect">
                      <a:avLst/>
                    </a:prstGeom>
                  </pic:spPr>
                </pic:pic>
              </a:graphicData>
            </a:graphic>
          </wp:inline>
        </w:drawing>
      </w:r>
    </w:p>
    <w:p w14:paraId="3DA9ADBF">
      <w:pPr>
        <w:pStyle w:val="15"/>
        <w:spacing w:after="120" w:line="276" w:lineRule="auto"/>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15"/>
                    <a:stretch>
                      <a:fillRect/>
                    </a:stretch>
                  </pic:blipFill>
                  <pic:spPr>
                    <a:xfrm>
                      <a:off x="0" y="0"/>
                      <a:ext cx="5852160" cy="2553926"/>
                    </a:xfrm>
                    <a:prstGeom prst="rect">
                      <a:avLst/>
                    </a:prstGeom>
                  </pic:spPr>
                </pic:pic>
              </a:graphicData>
            </a:graphic>
          </wp:inline>
        </w:drawing>
      </w:r>
    </w:p>
    <w:p w14:paraId="0F28EC0B">
      <w:pPr>
        <w:pStyle w:val="15"/>
        <w:spacing w:after="120" w:line="276" w:lineRule="auto"/>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before="180" w:after="100" w:line="259" w:lineRule="auto"/>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6"/>
                    <a:stretch>
                      <a:fillRect/>
                    </a:stretch>
                  </pic:blipFill>
                  <pic:spPr>
                    <a:xfrm>
                      <a:off x="0" y="0"/>
                      <a:ext cx="4206240" cy="4801609"/>
                    </a:xfrm>
                    <a:prstGeom prst="rect">
                      <a:avLst/>
                    </a:prstGeom>
                  </pic:spPr>
                </pic:pic>
              </a:graphicData>
            </a:graphic>
          </wp:inline>
        </w:drawing>
      </w:r>
    </w:p>
    <w:p w14:paraId="435E8C0E">
      <w:pPr>
        <w:pStyle w:val="15"/>
        <w:spacing w:after="120" w:line="276" w:lineRule="auto"/>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7"/>
                    <a:stretch>
                      <a:fillRect/>
                    </a:stretch>
                  </pic:blipFill>
                  <pic:spPr>
                    <a:xfrm>
                      <a:off x="0" y="0"/>
                      <a:ext cx="5852160" cy="2609557"/>
                    </a:xfrm>
                    <a:prstGeom prst="rect">
                      <a:avLst/>
                    </a:prstGeom>
                  </pic:spPr>
                </pic:pic>
              </a:graphicData>
            </a:graphic>
          </wp:inline>
        </w:drawing>
      </w:r>
    </w:p>
    <w:p w14:paraId="10BD12E5">
      <w:pPr>
        <w:pStyle w:val="15"/>
        <w:spacing w:after="120" w:line="276" w:lineRule="auto"/>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8"/>
                    <a:stretch>
                      <a:fillRect/>
                    </a:stretch>
                  </pic:blipFill>
                  <pic:spPr>
                    <a:xfrm>
                      <a:off x="0" y="0"/>
                      <a:ext cx="5852160" cy="1666020"/>
                    </a:xfrm>
                    <a:prstGeom prst="rect">
                      <a:avLst/>
                    </a:prstGeom>
                  </pic:spPr>
                </pic:pic>
              </a:graphicData>
            </a:graphic>
          </wp:inline>
        </w:drawing>
      </w:r>
    </w:p>
    <w:p w14:paraId="24C9F9CF">
      <w:pPr>
        <w:pStyle w:val="15"/>
        <w:spacing w:after="120" w:line="276" w:lineRule="auto"/>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54061"/>
          <w:sz w:val="30"/>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9"/>
                    <a:stretch>
                      <a:fillRect/>
                    </a:stretch>
                  </pic:blipFill>
                  <pic:spPr>
                    <a:xfrm>
                      <a:off x="0" y="0"/>
                      <a:ext cx="5852160" cy="2508579"/>
                    </a:xfrm>
                    <a:prstGeom prst="rect">
                      <a:avLst/>
                    </a:prstGeom>
                  </pic:spPr>
                </pic:pic>
              </a:graphicData>
            </a:graphic>
          </wp:inline>
        </w:drawing>
      </w:r>
    </w:p>
    <w:p w14:paraId="6613564E">
      <w:pPr>
        <w:pStyle w:val="15"/>
        <w:spacing w:after="120" w:line="276" w:lineRule="auto"/>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before="180" w:after="100" w:line="259" w:lineRule="auto"/>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20"/>
                    <a:stretch>
                      <a:fillRect/>
                    </a:stretch>
                  </pic:blipFill>
                  <pic:spPr>
                    <a:xfrm>
                      <a:off x="0" y="0"/>
                      <a:ext cx="5852160" cy="2056164"/>
                    </a:xfrm>
                    <a:prstGeom prst="rect">
                      <a:avLst/>
                    </a:prstGeom>
                  </pic:spPr>
                </pic:pic>
              </a:graphicData>
            </a:graphic>
          </wp:inline>
        </w:drawing>
      </w:r>
    </w:p>
    <w:p w14:paraId="2F4BEF54">
      <w:pPr>
        <w:pStyle w:val="15"/>
        <w:spacing w:after="120" w:line="276" w:lineRule="auto"/>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before="180" w:after="100" w:line="259" w:lineRule="auto"/>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21"/>
                    <a:stretch>
                      <a:fillRect/>
                    </a:stretch>
                  </pic:blipFill>
                  <pic:spPr>
                    <a:xfrm>
                      <a:off x="0" y="0"/>
                      <a:ext cx="5852160" cy="4584643"/>
                    </a:xfrm>
                    <a:prstGeom prst="rect">
                      <a:avLst/>
                    </a:prstGeom>
                  </pic:spPr>
                </pic:pic>
              </a:graphicData>
            </a:graphic>
          </wp:inline>
        </w:drawing>
      </w:r>
    </w:p>
    <w:p w14:paraId="0E2325B8">
      <w:pPr>
        <w:pStyle w:val="15"/>
        <w:spacing w:after="120" w:line="276" w:lineRule="auto"/>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before="180" w:after="100" w:line="259" w:lineRule="auto"/>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22"/>
                    <a:stretch>
                      <a:fillRect/>
                    </a:stretch>
                  </pic:blipFill>
                  <pic:spPr>
                    <a:xfrm>
                      <a:off x="0" y="0"/>
                      <a:ext cx="5852160" cy="3765026"/>
                    </a:xfrm>
                    <a:prstGeom prst="rect">
                      <a:avLst/>
                    </a:prstGeom>
                  </pic:spPr>
                </pic:pic>
              </a:graphicData>
            </a:graphic>
          </wp:inline>
        </w:drawing>
      </w:r>
    </w:p>
    <w:p w14:paraId="021EE70A">
      <w:pPr>
        <w:pStyle w:val="15"/>
        <w:spacing w:after="120" w:line="276" w:lineRule="auto"/>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before="180" w:after="100" w:line="259" w:lineRule="auto"/>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23"/>
                    <a:stretch>
                      <a:fillRect/>
                    </a:stretch>
                  </pic:blipFill>
                  <pic:spPr>
                    <a:xfrm>
                      <a:off x="0" y="0"/>
                      <a:ext cx="5852160" cy="4138847"/>
                    </a:xfrm>
                    <a:prstGeom prst="rect">
                      <a:avLst/>
                    </a:prstGeom>
                  </pic:spPr>
                </pic:pic>
              </a:graphicData>
            </a:graphic>
          </wp:inline>
        </w:drawing>
      </w:r>
    </w:p>
    <w:p w14:paraId="17993F5C">
      <w:pPr>
        <w:pStyle w:val="15"/>
        <w:spacing w:after="120" w:line="276" w:lineRule="auto"/>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t>VIP设置用于维护会员等级规则、各档位俸禄以及大 R 分层标准，是统一管理会员成长体系和高价值用户分层策略的核心页面。</w:t>
      </w:r>
    </w:p>
    <w:p w14:paraId="1C0529F2">
      <w:pPr>
        <w:pStyle w:val="5"/>
        <w:keepNext/>
        <w:spacing w:before="180" w:after="100" w:line="259" w:lineRule="auto"/>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24"/>
                    <a:stretch>
                      <a:fillRect/>
                    </a:stretch>
                  </pic:blipFill>
                  <pic:spPr>
                    <a:xfrm>
                      <a:off x="0" y="0"/>
                      <a:ext cx="5852160" cy="2402828"/>
                    </a:xfrm>
                    <a:prstGeom prst="rect">
                      <a:avLst/>
                    </a:prstGeom>
                  </pic:spPr>
                </pic:pic>
              </a:graphicData>
            </a:graphic>
          </wp:inline>
        </w:drawing>
      </w:r>
    </w:p>
    <w:p w14:paraId="6CE6BDFE">
      <w:pPr>
        <w:pStyle w:val="15"/>
        <w:spacing w:after="120" w:line="276" w:lineRule="auto"/>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3BF91F6D">
      <w:pPr>
        <w:pStyle w:val="5"/>
        <w:keepNext/>
        <w:spacing w:before="180" w:after="100" w:line="259" w:lineRule="auto"/>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5"/>
                    <a:stretch>
                      <a:fillRect/>
                    </a:stretch>
                  </pic:blipFill>
                  <pic:spPr>
                    <a:xfrm>
                      <a:off x="0" y="0"/>
                      <a:ext cx="5852160" cy="2818767"/>
                    </a:xfrm>
                    <a:prstGeom prst="rect">
                      <a:avLst/>
                    </a:prstGeom>
                  </pic:spPr>
                </pic:pic>
              </a:graphicData>
            </a:graphic>
          </wp:inline>
        </w:drawing>
      </w:r>
    </w:p>
    <w:p w14:paraId="51A04FF3">
      <w:pPr>
        <w:pStyle w:val="15"/>
        <w:spacing w:after="120" w:line="276" w:lineRule="auto"/>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before="180" w:after="100" w:line="259" w:lineRule="auto"/>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6"/>
                    <a:stretch>
                      <a:fillRect/>
                    </a:stretch>
                  </pic:blipFill>
                  <pic:spPr>
                    <a:xfrm>
                      <a:off x="0" y="0"/>
                      <a:ext cx="5852160" cy="2875128"/>
                    </a:xfrm>
                    <a:prstGeom prst="rect">
                      <a:avLst/>
                    </a:prstGeom>
                  </pic:spPr>
                </pic:pic>
              </a:graphicData>
            </a:graphic>
          </wp:inline>
        </w:drawing>
      </w:r>
    </w:p>
    <w:p w14:paraId="359D48BF">
      <w:pPr>
        <w:pStyle w:val="15"/>
        <w:spacing w:after="120" w:line="276" w:lineRule="auto"/>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before="180" w:after="100" w:line="259" w:lineRule="auto"/>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7"/>
                    <a:stretch>
                      <a:fillRect/>
                    </a:stretch>
                  </pic:blipFill>
                  <pic:spPr>
                    <a:xfrm>
                      <a:off x="0" y="0"/>
                      <a:ext cx="5852160" cy="2826286"/>
                    </a:xfrm>
                    <a:prstGeom prst="rect">
                      <a:avLst/>
                    </a:prstGeom>
                  </pic:spPr>
                </pic:pic>
              </a:graphicData>
            </a:graphic>
          </wp:inline>
        </w:drawing>
      </w:r>
    </w:p>
    <w:p w14:paraId="444BB258">
      <w:pPr>
        <w:pStyle w:val="15"/>
        <w:spacing w:after="120" w:line="276" w:lineRule="auto"/>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before="180" w:after="100" w:line="259" w:lineRule="auto"/>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8"/>
                    <a:stretch>
                      <a:fillRect/>
                    </a:stretch>
                  </pic:blipFill>
                  <pic:spPr>
                    <a:xfrm>
                      <a:off x="0" y="0"/>
                      <a:ext cx="5852160" cy="1258572"/>
                    </a:xfrm>
                    <a:prstGeom prst="rect">
                      <a:avLst/>
                    </a:prstGeom>
                  </pic:spPr>
                </pic:pic>
              </a:graphicData>
            </a:graphic>
          </wp:inline>
        </w:drawing>
      </w:r>
    </w:p>
    <w:p w14:paraId="48F855E1">
      <w:pPr>
        <w:pStyle w:val="15"/>
        <w:spacing w:after="120" w:line="276" w:lineRule="auto"/>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before="180" w:after="100" w:line="259" w:lineRule="auto"/>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9"/>
                    <a:stretch>
                      <a:fillRect/>
                    </a:stretch>
                  </pic:blipFill>
                  <pic:spPr>
                    <a:xfrm>
                      <a:off x="0" y="0"/>
                      <a:ext cx="5852160" cy="2245926"/>
                    </a:xfrm>
                    <a:prstGeom prst="rect">
                      <a:avLst/>
                    </a:prstGeom>
                  </pic:spPr>
                </pic:pic>
              </a:graphicData>
            </a:graphic>
          </wp:inline>
        </w:drawing>
      </w:r>
    </w:p>
    <w:p w14:paraId="3D41E7E8">
      <w:pPr>
        <w:pStyle w:val="15"/>
        <w:spacing w:after="120" w:line="276" w:lineRule="auto"/>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before="180" w:after="100" w:line="259" w:lineRule="auto"/>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30"/>
                    <a:stretch>
                      <a:fillRect/>
                    </a:stretch>
                  </pic:blipFill>
                  <pic:spPr>
                    <a:xfrm>
                      <a:off x="0" y="0"/>
                      <a:ext cx="5014595" cy="5608955"/>
                    </a:xfrm>
                    <a:prstGeom prst="rect">
                      <a:avLst/>
                    </a:prstGeom>
                  </pic:spPr>
                </pic:pic>
              </a:graphicData>
            </a:graphic>
          </wp:inline>
        </w:drawing>
      </w:r>
    </w:p>
    <w:p w14:paraId="5A49ED50">
      <w:pPr>
        <w:pStyle w:val="15"/>
        <w:spacing w:after="120" w:line="276" w:lineRule="auto"/>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54061"/>
          <w:sz w:val="30"/>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31"/>
                    <a:stretch>
                      <a:fillRect/>
                    </a:stretch>
                  </pic:blipFill>
                  <pic:spPr>
                    <a:xfrm>
                      <a:off x="0" y="0"/>
                      <a:ext cx="5852160" cy="2534625"/>
                    </a:xfrm>
                    <a:prstGeom prst="rect">
                      <a:avLst/>
                    </a:prstGeom>
                  </pic:spPr>
                </pic:pic>
              </a:graphicData>
            </a:graphic>
          </wp:inline>
        </w:drawing>
      </w:r>
    </w:p>
    <w:p w14:paraId="70AC931F">
      <w:pPr>
        <w:pStyle w:val="15"/>
        <w:spacing w:after="120" w:line="276" w:lineRule="auto"/>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32"/>
                    <a:stretch>
                      <a:fillRect/>
                    </a:stretch>
                  </pic:blipFill>
                  <pic:spPr>
                    <a:xfrm>
                      <a:off x="0" y="0"/>
                      <a:ext cx="5852160" cy="2557689"/>
                    </a:xfrm>
                    <a:prstGeom prst="rect">
                      <a:avLst/>
                    </a:prstGeom>
                  </pic:spPr>
                </pic:pic>
              </a:graphicData>
            </a:graphic>
          </wp:inline>
        </w:drawing>
      </w:r>
    </w:p>
    <w:p w14:paraId="3EBE8CF2">
      <w:pPr>
        <w:pStyle w:val="15"/>
        <w:spacing w:after="120" w:line="276" w:lineRule="auto"/>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33"/>
                    <a:stretch>
                      <a:fillRect/>
                    </a:stretch>
                  </pic:blipFill>
                  <pic:spPr>
                    <a:xfrm>
                      <a:off x="0" y="0"/>
                      <a:ext cx="5852160" cy="1723078"/>
                    </a:xfrm>
                    <a:prstGeom prst="rect">
                      <a:avLst/>
                    </a:prstGeom>
                  </pic:spPr>
                </pic:pic>
              </a:graphicData>
            </a:graphic>
          </wp:inline>
        </w:drawing>
      </w:r>
    </w:p>
    <w:p w14:paraId="3BC16008">
      <w:pPr>
        <w:pStyle w:val="15"/>
        <w:spacing w:after="120" w:line="276" w:lineRule="auto"/>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34"/>
                    <a:stretch>
                      <a:fillRect/>
                    </a:stretch>
                  </pic:blipFill>
                  <pic:spPr>
                    <a:xfrm>
                      <a:off x="0" y="0"/>
                      <a:ext cx="5852160" cy="2466642"/>
                    </a:xfrm>
                    <a:prstGeom prst="rect">
                      <a:avLst/>
                    </a:prstGeom>
                  </pic:spPr>
                </pic:pic>
              </a:graphicData>
            </a:graphic>
          </wp:inline>
        </w:drawing>
      </w:r>
    </w:p>
    <w:p w14:paraId="5A635C41">
      <w:pPr>
        <w:pStyle w:val="15"/>
        <w:spacing w:after="120" w:line="276" w:lineRule="auto"/>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投放管理</w:t>
      </w:r>
    </w:p>
    <w:p w14:paraId="409CA573">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广告消耗数据</w:t>
      </w:r>
    </w:p>
    <w:p w14:paraId="36378202">
      <w:pPr>
        <w:spacing w:after="60" w:line="276" w:lineRule="auto"/>
      </w:pPr>
      <w:r>
        <w:rPr>
          <w:rFonts w:ascii="微软雅黑" w:hAnsi="微软雅黑" w:eastAsia="微软雅黑"/>
          <w:b w:val="0"/>
          <w:sz w:val="20"/>
        </w:rPr>
        <w:t>广告消耗数据用于录入和核对各投放渠道的实际消耗，为投放报表中的成本、注册成本和充值成本提供基础数据。</w:t>
      </w:r>
    </w:p>
    <w:p w14:paraId="0B711540">
      <w:pPr>
        <w:spacing w:after="40"/>
        <w:jc w:val="center"/>
      </w:pPr>
      <w:r>
        <w:drawing>
          <wp:inline distT="0" distB="0" distL="114300" distR="114300">
            <wp:extent cx="5852160" cy="1259840"/>
            <wp:effectExtent l="0" t="0" r="15240" b="1651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pic:cNvPicPr>
                      <a:picLocks noChangeAspect="1"/>
                    </pic:cNvPicPr>
                  </pic:nvPicPr>
                  <pic:blipFill>
                    <a:blip r:embed="rId135"/>
                    <a:stretch>
                      <a:fillRect/>
                    </a:stretch>
                  </pic:blipFill>
                  <pic:spPr>
                    <a:xfrm>
                      <a:off x="0" y="0"/>
                      <a:ext cx="5852160" cy="1260034"/>
                    </a:xfrm>
                    <a:prstGeom prst="rect">
                      <a:avLst/>
                    </a:prstGeom>
                  </pic:spPr>
                </pic:pic>
              </a:graphicData>
            </a:graphic>
          </wp:inline>
        </w:drawing>
      </w:r>
    </w:p>
    <w:p w14:paraId="601F0496">
      <w:pPr>
        <w:pStyle w:val="15"/>
        <w:spacing w:after="120"/>
        <w:jc w:val="center"/>
      </w:pPr>
      <w:r>
        <w:rPr>
          <w:rFonts w:ascii="微软雅黑" w:hAnsi="微软雅黑" w:eastAsia="微软雅黑"/>
          <w:b w:val="0"/>
          <w:color w:val="707E92"/>
          <w:sz w:val="18"/>
        </w:rPr>
        <w:t>图：广告消耗数据列表，用于查看渠道每日消耗记录。</w:t>
      </w:r>
    </w:p>
    <w:p w14:paraId="2264890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：可按开始日期、结束日期和渠道筛选消耗记录；点击“搜索”执行查询，点击“重置”清空条件并恢复默认列表。</w:t>
      </w:r>
    </w:p>
    <w:p w14:paraId="0CA72B8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：列表展示消耗日期、渠道名称、渠道编码、消耗金额（USDT）、备注、操作人和最后更新时间，便于核对录入来源、金额和更新时间。</w:t>
      </w:r>
    </w:p>
    <w:p w14:paraId="2DB88B8A">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消耗日期表示广告成本归属的自然日；渠道名称和渠道编码用于关联渠道报表；消耗金额（USDT）是广告平台实际成本；备注记录账单编号、投放活动或异常调整原因；操作人和最后更新时间用于追溯录入及修改记录。</w:t>
      </w:r>
    </w:p>
    <w:p w14:paraId="1E9C8816">
      <w:pPr>
        <w:spacing w:after="40"/>
        <w:jc w:val="center"/>
      </w:pPr>
      <w:r>
        <w:drawing>
          <wp:inline distT="0" distB="0" distL="114300" distR="114300">
            <wp:extent cx="5852160" cy="4655185"/>
            <wp:effectExtent l="0" t="0" r="15240" b="1206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pic:cNvPicPr>
                      <a:picLocks noChangeAspect="1"/>
                    </pic:cNvPicPr>
                  </pic:nvPicPr>
                  <pic:blipFill>
                    <a:blip r:embed="rId136"/>
                    <a:stretch>
                      <a:fillRect/>
                    </a:stretch>
                  </pic:blipFill>
                  <pic:spPr>
                    <a:xfrm>
                      <a:off x="0" y="0"/>
                      <a:ext cx="5852160" cy="4655718"/>
                    </a:xfrm>
                    <a:prstGeom prst="rect">
                      <a:avLst/>
                    </a:prstGeom>
                  </pic:spPr>
                </pic:pic>
              </a:graphicData>
            </a:graphic>
          </wp:inline>
        </w:drawing>
      </w:r>
    </w:p>
    <w:p w14:paraId="5C752DF8">
      <w:pPr>
        <w:pStyle w:val="15"/>
        <w:spacing w:after="120"/>
        <w:jc w:val="center"/>
      </w:pPr>
      <w:r>
        <w:rPr>
          <w:rFonts w:ascii="微软雅黑" w:hAnsi="微软雅黑" w:eastAsia="微软雅黑"/>
          <w:b w:val="0"/>
          <w:color w:val="707E92"/>
          <w:sz w:val="18"/>
        </w:rPr>
        <w:t>图：新增渠道消耗弹窗，用于补录指定日期和渠道的消耗金额。</w:t>
      </w:r>
    </w:p>
    <w:p w14:paraId="41A10B3E">
      <w:pPr>
        <w:pStyle w:val="16"/>
        <w:spacing w:after="60" w:line="276" w:lineRule="auto"/>
      </w:pPr>
      <w:r>
        <w:rPr>
          <w:rFonts w:ascii="微软雅黑" w:hAnsi="微软雅黑" w:eastAsia="微软雅黑"/>
          <w:b/>
          <w:color w:val="2F5597"/>
          <w:sz w:val="20"/>
        </w:rPr>
        <w:t>新增消耗</w:t>
      </w:r>
      <w:r>
        <w:rPr>
          <w:rFonts w:ascii="微软雅黑" w:hAnsi="微软雅黑" w:eastAsia="微软雅黑"/>
          <w:b w:val="0"/>
          <w:sz w:val="20"/>
        </w:rPr>
        <w:t>：点击“新增渠道消耗”，在弹窗中选择渠道名称，系统带出或校验渠道编码，再填写消耗金额（USDT）、消耗日期和备注后提交。渠道名称、渠道编码、金额和日期为必填项，备注最多 100 个字符，用于记录投放活动或对账说明。</w:t>
      </w:r>
    </w:p>
    <w:p w14:paraId="0FACC37F">
      <w:pPr>
        <w:spacing w:after="40"/>
        <w:jc w:val="center"/>
      </w:pPr>
      <w:r>
        <w:drawing>
          <wp:inline distT="0" distB="0" distL="114300" distR="114300">
            <wp:extent cx="5852160" cy="4681220"/>
            <wp:effectExtent l="0" t="0" r="15240" b="50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a:picLocks noChangeAspect="1"/>
                    </pic:cNvPicPr>
                  </pic:nvPicPr>
                  <pic:blipFill>
                    <a:blip r:embed="rId137"/>
                    <a:stretch>
                      <a:fillRect/>
                    </a:stretch>
                  </pic:blipFill>
                  <pic:spPr>
                    <a:xfrm>
                      <a:off x="0" y="0"/>
                      <a:ext cx="5852160" cy="4681728"/>
                    </a:xfrm>
                    <a:prstGeom prst="rect">
                      <a:avLst/>
                    </a:prstGeom>
                  </pic:spPr>
                </pic:pic>
              </a:graphicData>
            </a:graphic>
          </wp:inline>
        </w:drawing>
      </w:r>
    </w:p>
    <w:p w14:paraId="32F1E0CB">
      <w:pPr>
        <w:pStyle w:val="15"/>
        <w:spacing w:after="120"/>
        <w:jc w:val="center"/>
      </w:pPr>
      <w:r>
        <w:rPr>
          <w:rFonts w:ascii="微软雅黑" w:hAnsi="微软雅黑" w:eastAsia="微软雅黑"/>
          <w:b w:val="0"/>
          <w:color w:val="707E92"/>
          <w:sz w:val="18"/>
        </w:rPr>
        <w:t>图：编辑渠道消耗弹窗，用于修正已有消耗记录。</w:t>
      </w:r>
    </w:p>
    <w:p w14:paraId="1B7A43FD">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：点击行内“编辑”可修正日期、渠道、金额或备注；点击“删除”前应确认该记录尚未用于结算或报表分析，删除后相关成本指标会重新计算。</w:t>
      </w:r>
    </w:p>
    <w:p w14:paraId="075A5C9F">
      <w:pPr>
        <w:pStyle w:val="16"/>
        <w:spacing w:after="60" w:line="276" w:lineRule="auto"/>
      </w:pPr>
      <w:r>
        <w:rPr>
          <w:rFonts w:ascii="微软雅黑" w:hAnsi="微软雅黑" w:eastAsia="微软雅黑"/>
          <w:b/>
          <w:color w:val="2F5597"/>
          <w:sz w:val="20"/>
        </w:rPr>
        <w:t>分页与使用要点</w:t>
      </w:r>
      <w:r>
        <w:rPr>
          <w:rFonts w:ascii="微软雅黑" w:hAnsi="微软雅黑" w:eastAsia="微软雅黑"/>
          <w:b w:val="0"/>
          <w:sz w:val="20"/>
        </w:rPr>
        <w:t>：列表支持切换每页 20 条或 50 条并使用首页、上一页、下一页、尾页翻页。消耗金额以 USDT 录入，投放数据报表会按本地币汇率换算展示；同一渠道同一日期应避免重复录入，修改后需重新核对投放报表的成本和 ROI。</w:t>
      </w:r>
    </w:p>
    <w:p w14:paraId="58A00AE1">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投放数据报表</w:t>
      </w:r>
    </w:p>
    <w:p w14:paraId="3FAA9F3E">
      <w:pPr>
        <w:spacing w:after="60" w:line="276" w:lineRule="auto"/>
      </w:pPr>
      <w:r>
        <w:rPr>
          <w:rFonts w:ascii="微软雅黑" w:hAnsi="微软雅黑" w:eastAsia="微软雅黑"/>
          <w:b w:val="0"/>
          <w:sz w:val="20"/>
        </w:rPr>
        <w:t>投放数据报表按日期汇总投放成本、注册、充值和回收表现，用于评估投放效率和不同回收周期的 ROI。</w:t>
      </w:r>
    </w:p>
    <w:p w14:paraId="035E8935">
      <w:pPr>
        <w:spacing w:after="40"/>
        <w:jc w:val="center"/>
      </w:pPr>
      <w:r>
        <w:drawing>
          <wp:inline distT="0" distB="0" distL="114300" distR="114300">
            <wp:extent cx="5852160" cy="2331720"/>
            <wp:effectExtent l="0" t="0" r="15240" b="1143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a:picLocks noChangeAspect="1"/>
                    </pic:cNvPicPr>
                  </pic:nvPicPr>
                  <pic:blipFill>
                    <a:blip r:embed="rId138"/>
                    <a:stretch>
                      <a:fillRect/>
                    </a:stretch>
                  </pic:blipFill>
                  <pic:spPr>
                    <a:xfrm>
                      <a:off x="0" y="0"/>
                      <a:ext cx="5852160" cy="2332305"/>
                    </a:xfrm>
                    <a:prstGeom prst="rect">
                      <a:avLst/>
                    </a:prstGeom>
                  </pic:spPr>
                </pic:pic>
              </a:graphicData>
            </a:graphic>
          </wp:inline>
        </w:drawing>
      </w:r>
    </w:p>
    <w:p w14:paraId="0A1E51B0">
      <w:pPr>
        <w:pStyle w:val="15"/>
        <w:spacing w:after="120"/>
        <w:jc w:val="center"/>
      </w:pPr>
      <w:r>
        <w:rPr>
          <w:rFonts w:ascii="微软雅黑" w:hAnsi="微软雅黑" w:eastAsia="微软雅黑"/>
          <w:b w:val="0"/>
          <w:color w:val="707E92"/>
          <w:sz w:val="18"/>
        </w:rPr>
        <w:t>图：投放数据报表，用于按日期查看投放成本、转化和回收指标。</w:t>
      </w:r>
    </w:p>
    <w:p w14:paraId="51E8B71B">
      <w:pPr>
        <w:pStyle w:val="16"/>
        <w:spacing w:after="60" w:line="276" w:lineRule="auto"/>
      </w:pPr>
      <w:r>
        <w:rPr>
          <w:rFonts w:ascii="微软雅黑" w:hAnsi="微软雅黑" w:eastAsia="微软雅黑"/>
          <w:b/>
          <w:color w:val="2F5597"/>
          <w:sz w:val="20"/>
        </w:rPr>
        <w:t>查询与导出</w:t>
      </w:r>
      <w:r>
        <w:rPr>
          <w:rFonts w:ascii="微软雅黑" w:hAnsi="微软雅黑" w:eastAsia="微软雅黑"/>
          <w:b w:val="0"/>
          <w:sz w:val="20"/>
        </w:rPr>
        <w:t>：选择开始日期和结束日期后点击“搜索”查看区间数据；“重置”恢复默认日期范围；点击“导出表格”导出当前查询结果，导出前应确认日期和数据更新时间。</w:t>
      </w:r>
    </w:p>
    <w:p w14:paraId="38BF1022">
      <w:pPr>
        <w:pStyle w:val="16"/>
        <w:spacing w:after="60" w:line="276" w:lineRule="auto"/>
      </w:pPr>
      <w:r>
        <w:rPr>
          <w:rFonts w:ascii="微软雅黑" w:hAnsi="微软雅黑" w:eastAsia="微软雅黑"/>
          <w:b/>
          <w:color w:val="2F5597"/>
          <w:sz w:val="20"/>
        </w:rPr>
        <w:t>核心字段</w:t>
      </w:r>
      <w:r>
        <w:rPr>
          <w:rFonts w:ascii="微软雅黑" w:hAnsi="微软雅黑" w:eastAsia="微软雅黑"/>
          <w:b w:val="0"/>
          <w:sz w:val="20"/>
        </w:rPr>
        <w:t>：表格包含日期、消耗金额（本地币）、注册人数、当日注册充值人数、新增充值人数、注册成本、充值成本、累计充值金额、累计提现金额、当日 ROI、3 日 ROI、7 日 ROI、15 日 ROI 和 30 日 ROI，用于比较每日获客和不同回收周期的表现。</w:t>
      </w:r>
    </w:p>
    <w:p w14:paraId="02F0B4C2">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注册人数表示当日完成注册的用户数；当日注册充值人数表示当日注册且发生充值的用户数；新增充值人数表示截至当前时间的首充人数汇总，不要求用户必须在注册当天完成首充；累计充值金额和累计提现金额用于观察投放用户的资金回收；各 ROI 字段分别对应当日、3 日、7 日、15 日和 30 日观察窗口。</w:t>
      </w:r>
    </w:p>
    <w:p w14:paraId="1943FF3B">
      <w:pPr>
        <w:pStyle w:val="16"/>
        <w:spacing w:after="60" w:line="276" w:lineRule="auto"/>
      </w:pPr>
      <w:r>
        <w:rPr>
          <w:rFonts w:ascii="微软雅黑" w:hAnsi="微软雅黑" w:eastAsia="微软雅黑"/>
          <w:b/>
          <w:color w:val="2F5597"/>
          <w:sz w:val="20"/>
        </w:rPr>
        <w:t>成本口径</w:t>
      </w:r>
      <w:r>
        <w:rPr>
          <w:rFonts w:ascii="微软雅黑" w:hAnsi="微软雅黑" w:eastAsia="微软雅黑"/>
          <w:b w:val="0"/>
          <w:sz w:val="20"/>
        </w:rPr>
        <w:t>：消耗金额按已录入的 USDT 成本和本地币汇率换算；注册成本=消耗金额/当日注册人数，充值成本=消耗金额/新增充值人数，分母为 0 时不应据此判断渠道效果。</w:t>
      </w:r>
    </w:p>
    <w:p w14:paraId="0DDF49C3">
      <w:pPr>
        <w:pStyle w:val="16"/>
        <w:spacing w:after="60" w:line="276" w:lineRule="auto"/>
      </w:pPr>
      <w:r>
        <w:rPr>
          <w:rFonts w:ascii="微软雅黑" w:hAnsi="微软雅黑" w:eastAsia="微软雅黑"/>
          <w:b/>
          <w:color w:val="2F5597"/>
          <w:sz w:val="20"/>
        </w:rPr>
        <w:t>ROI 口径</w:t>
      </w:r>
      <w:r>
        <w:rPr>
          <w:rFonts w:ascii="微软雅黑" w:hAnsi="微软雅黑" w:eastAsia="微软雅黑"/>
          <w:b w:val="0"/>
          <w:sz w:val="20"/>
        </w:rPr>
        <w:t>：当日 ROI 按（投放当日累计充值金额-投放当日累计提现金额）/消耗金额计算；3 日、7 日、15 日和 30 日 ROI 分别按投放后对应周期内的累计充值与累计提现计算，未达到回收周期时显示“--”。表头问号可查看当前指标的计算提示。</w:t>
      </w:r>
    </w:p>
    <w:p w14:paraId="15A0D88C">
      <w:pPr>
        <w:pStyle w:val="16"/>
        <w:spacing w:after="60" w:line="276" w:lineRule="auto"/>
      </w:pPr>
      <w:r>
        <w:rPr>
          <w:rFonts w:ascii="微软雅黑" w:hAnsi="微软雅黑" w:eastAsia="微软雅黑"/>
          <w:b/>
          <w:color w:val="2F5597"/>
          <w:sz w:val="20"/>
        </w:rPr>
        <w:t>数据说明</w:t>
      </w:r>
      <w:r>
        <w:rPr>
          <w:rFonts w:ascii="微软雅黑" w:hAnsi="微软雅黑" w:eastAsia="微软雅黑"/>
          <w:b w:val="0"/>
          <w:sz w:val="20"/>
        </w:rPr>
        <w:t>：总计数据为查询结果的直接汇总，不做去重；页面显示实时更新时间。分析时应结合广告消耗数据的录入时间，避免将尚未达到回收周期的数据与完整周期数据直接比较。</w:t>
      </w:r>
    </w:p>
    <w:p w14:paraId="6B69458B">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w:t>
      </w:r>
    </w:p>
    <w:p w14:paraId="3A3B7E66">
      <w:pPr>
        <w:spacing w:after="60" w:line="276" w:lineRule="auto"/>
      </w:pPr>
      <w:r>
        <w:rPr>
          <w:rFonts w:ascii="微软雅黑" w:hAnsi="微软雅黑" w:eastAsia="微软雅黑"/>
          <w:b w:val="0"/>
          <w:sz w:val="20"/>
        </w:rPr>
        <w:t>渠道报表按渠道汇总访问、注册、首充和复充表现，用于比较渠道质量并定位需要进一步拆分的媒体或广告链接。</w:t>
      </w:r>
    </w:p>
    <w:p w14:paraId="7C965CD6">
      <w:pPr>
        <w:spacing w:after="40"/>
        <w:jc w:val="center"/>
      </w:pPr>
      <w:r>
        <w:drawing>
          <wp:inline distT="0" distB="0" distL="114300" distR="114300">
            <wp:extent cx="5852160" cy="2632710"/>
            <wp:effectExtent l="0" t="0" r="15240" b="1524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pic:cNvPicPr>
                      <a:picLocks noChangeAspect="1"/>
                    </pic:cNvPicPr>
                  </pic:nvPicPr>
                  <pic:blipFill>
                    <a:blip r:embed="rId139"/>
                    <a:stretch>
                      <a:fillRect/>
                    </a:stretch>
                  </pic:blipFill>
                  <pic:spPr>
                    <a:xfrm>
                      <a:off x="0" y="0"/>
                      <a:ext cx="5852160" cy="2633119"/>
                    </a:xfrm>
                    <a:prstGeom prst="rect">
                      <a:avLst/>
                    </a:prstGeom>
                  </pic:spPr>
                </pic:pic>
              </a:graphicData>
            </a:graphic>
          </wp:inline>
        </w:drawing>
      </w:r>
    </w:p>
    <w:p w14:paraId="0E525136">
      <w:pPr>
        <w:pStyle w:val="15"/>
        <w:spacing w:after="120"/>
        <w:jc w:val="center"/>
      </w:pPr>
      <w:r>
        <w:rPr>
          <w:rFonts w:ascii="微软雅黑" w:hAnsi="微软雅黑" w:eastAsia="微软雅黑"/>
          <w:b w:val="0"/>
          <w:color w:val="707E92"/>
          <w:sz w:val="18"/>
        </w:rPr>
        <w:t>图：渠道报表，用于按渠道汇总流量、注册、充值和复充指标。</w:t>
      </w:r>
    </w:p>
    <w:p w14:paraId="646CF9A1">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：选择日期范围后，可按渠道、媒体和广告链接筛选；点击“查询”加载结果，“重置”清空筛选条件，“导出数据”导出当前汇总结果。</w:t>
      </w:r>
    </w:p>
    <w:p w14:paraId="1B168590">
      <w:pPr>
        <w:pStyle w:val="16"/>
        <w:spacing w:after="60" w:line="276" w:lineRule="auto"/>
      </w:pPr>
      <w:r>
        <w:rPr>
          <w:rFonts w:ascii="微软雅黑" w:hAnsi="微软雅黑" w:eastAsia="微软雅黑"/>
          <w:b/>
          <w:color w:val="2F5597"/>
          <w:sz w:val="20"/>
        </w:rPr>
        <w:t>筛选字段</w:t>
      </w:r>
      <w:r>
        <w:rPr>
          <w:rFonts w:ascii="微软雅黑" w:hAnsi="微软雅黑" w:eastAsia="微软雅黑"/>
          <w:b w:val="0"/>
          <w:sz w:val="20"/>
        </w:rPr>
        <w:t>：渠道用于定位推广渠道主体，媒体用于区分 Facebook、TikTok、Google 等投放媒体，广告链接用于进一步区分具体落地页或广告素材链接；三类条件可组合使用，适合从总渠道逐级定位到具体投放链接。</w:t>
      </w:r>
    </w:p>
    <w:p w14:paraId="19B992F0">
      <w:pPr>
        <w:pStyle w:val="16"/>
        <w:spacing w:after="60" w:line="276" w:lineRule="auto"/>
      </w:pPr>
      <w:r>
        <w:rPr>
          <w:rFonts w:ascii="微软雅黑" w:hAnsi="微软雅黑" w:eastAsia="微软雅黑"/>
          <w:b/>
          <w:color w:val="2F5597"/>
          <w:sz w:val="20"/>
        </w:rPr>
        <w:t>流量与注册字段</w:t>
      </w:r>
      <w:r>
        <w:rPr>
          <w:rFonts w:ascii="微软雅黑" w:hAnsi="微软雅黑" w:eastAsia="微软雅黑"/>
          <w:b w:val="0"/>
          <w:sz w:val="20"/>
        </w:rPr>
        <w:t>：访问人数、 新增、累计注册和注册转化率反映渠道的引流和注册能力；注册转化率=新增/访问人数，需结合日期范围判断。</w:t>
      </w:r>
    </w:p>
    <w:p w14:paraId="31973E1E">
      <w:pPr>
        <w:pStyle w:val="16"/>
        <w:spacing w:after="60" w:line="276" w:lineRule="auto"/>
      </w:pPr>
      <w:r>
        <w:rPr>
          <w:rFonts w:ascii="微软雅黑" w:hAnsi="微软雅黑" w:eastAsia="微软雅黑"/>
          <w:b/>
          <w:color w:val="2F5597"/>
          <w:sz w:val="20"/>
        </w:rPr>
        <w:t>充值字段</w:t>
      </w:r>
      <w:r>
        <w:rPr>
          <w:rFonts w:ascii="微软雅黑" w:hAnsi="微软雅黑" w:eastAsia="微软雅黑"/>
          <w:b w:val="0"/>
          <w:sz w:val="20"/>
        </w:rPr>
        <w:t>：PWA 安装数、首充人数、首充金额、访问-首充转化率、注册-首充转化率、充值人数、充值转化率、充值金额和充值次数用于衡量注册后的付费转化；访问-首充转化率=首充人数/访问人数，注册-首充转化率=首充人数/新增，充值转化率按页面提示口径计算。</w:t>
      </w:r>
    </w:p>
    <w:p w14:paraId="107DE48E">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：人均充值、提现金额、提现次数、充提差和有效投注额用于评估用户后续价值；人均充值反映单个充值用户的平均贡献，充提差用于比较充值与提现差额，有效投注额用于观察真实投注规模。</w:t>
      </w:r>
    </w:p>
    <w:p w14:paraId="38EA549C">
      <w:pPr>
        <w:pStyle w:val="16"/>
        <w:spacing w:after="60" w:line="276" w:lineRule="auto"/>
      </w:pPr>
      <w:r>
        <w:rPr>
          <w:rFonts w:ascii="微软雅黑" w:hAnsi="微软雅黑" w:eastAsia="微软雅黑"/>
          <w:b/>
          <w:color w:val="2F5597"/>
          <w:sz w:val="20"/>
        </w:rPr>
        <w:t>复充字段</w:t>
      </w:r>
      <w:r>
        <w:rPr>
          <w:rFonts w:ascii="微软雅黑" w:hAnsi="微软雅黑" w:eastAsia="微软雅黑"/>
          <w:b w:val="0"/>
          <w:sz w:val="20"/>
        </w:rPr>
        <w:t>：次日、3 日和 7 日复充占比按首充用户在对应周期内再次充值的人数占比计算；周期未完成时应结合数据更新时间谨慎解读。</w:t>
      </w:r>
    </w:p>
    <w:p w14:paraId="53E3050E">
      <w:pPr>
        <w:pStyle w:val="16"/>
        <w:spacing w:after="60" w:line="276" w:lineRule="auto"/>
      </w:pPr>
      <w:r>
        <w:rPr>
          <w:rFonts w:ascii="微软雅黑" w:hAnsi="微软雅黑" w:eastAsia="微软雅黑"/>
          <w:b/>
          <w:color w:val="2F5597"/>
          <w:sz w:val="20"/>
        </w:rPr>
        <w:t>查看明细</w:t>
      </w:r>
      <w:r>
        <w:rPr>
          <w:rFonts w:ascii="微软雅黑" w:hAnsi="微软雅黑" w:eastAsia="微软雅黑"/>
          <w:b w:val="0"/>
          <w:sz w:val="20"/>
        </w:rPr>
        <w:t>：点击操作列进入渠道报表明细，可按同一日期范围查看该渠道每日表现；从汇总页进入明细后，应核对渠道、媒体和广告链接上下文是否一致。</w:t>
      </w:r>
    </w:p>
    <w:p w14:paraId="6082D7B2">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渠道报表明细</w:t>
      </w:r>
    </w:p>
    <w:p w14:paraId="11D03645">
      <w:pPr>
        <w:spacing w:after="60" w:line="276" w:lineRule="auto"/>
      </w:pPr>
      <w:r>
        <w:rPr>
          <w:rFonts w:ascii="微软雅黑" w:hAnsi="微软雅黑" w:eastAsia="微软雅黑"/>
          <w:b w:val="0"/>
          <w:sz w:val="20"/>
        </w:rPr>
        <w:t>渠道报表明细用于查看单个渠道按日期拆分的流量、注册、充值、提现和投注数据，适合定位渠道表现波动并与渠道汇总结果交叉核对。</w:t>
      </w:r>
    </w:p>
    <w:p w14:paraId="138DB3F5">
      <w:pPr>
        <w:spacing w:after="40"/>
        <w:jc w:val="center"/>
      </w:pPr>
      <w:r>
        <w:drawing>
          <wp:inline distT="0" distB="0" distL="114300" distR="114300">
            <wp:extent cx="5852160" cy="2411730"/>
            <wp:effectExtent l="0" t="0" r="15240" b="762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pic:cNvPicPr>
                      <a:picLocks noChangeAspect="1"/>
                    </pic:cNvPicPr>
                  </pic:nvPicPr>
                  <pic:blipFill>
                    <a:blip r:embed="rId140"/>
                    <a:stretch>
                      <a:fillRect/>
                    </a:stretch>
                  </pic:blipFill>
                  <pic:spPr>
                    <a:xfrm>
                      <a:off x="0" y="0"/>
                      <a:ext cx="5852160" cy="2412206"/>
                    </a:xfrm>
                    <a:prstGeom prst="rect">
                      <a:avLst/>
                    </a:prstGeom>
                  </pic:spPr>
                </pic:pic>
              </a:graphicData>
            </a:graphic>
          </wp:inline>
        </w:drawing>
      </w:r>
    </w:p>
    <w:p w14:paraId="6B9CD304">
      <w:pPr>
        <w:pStyle w:val="15"/>
        <w:spacing w:after="120"/>
        <w:jc w:val="center"/>
      </w:pPr>
      <w:r>
        <w:rPr>
          <w:rFonts w:ascii="微软雅黑" w:hAnsi="微软雅黑" w:eastAsia="微软雅黑"/>
          <w:b w:val="0"/>
          <w:color w:val="707E92"/>
          <w:sz w:val="18"/>
        </w:rPr>
        <w:t>图：渠道报表明细，用于查看指定渠道每日投放和业务指标。</w:t>
      </w:r>
    </w:p>
    <w:p w14:paraId="7A0D499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：选择日期范围、渠道、媒体和广告链接后点击“查询”；“重置”恢复默认条件；点击“返回汇总”回到渠道报表。</w:t>
      </w:r>
    </w:p>
    <w:p w14:paraId="15A8D689">
      <w:pPr>
        <w:pStyle w:val="16"/>
        <w:spacing w:after="60" w:line="276" w:lineRule="auto"/>
      </w:pPr>
      <w:r>
        <w:rPr>
          <w:rFonts w:ascii="微软雅黑" w:hAnsi="微软雅黑" w:eastAsia="微软雅黑"/>
          <w:b/>
          <w:color w:val="2F5597"/>
          <w:sz w:val="20"/>
        </w:rPr>
        <w:t>上下文确认</w:t>
      </w:r>
      <w:r>
        <w:rPr>
          <w:rFonts w:ascii="微软雅黑" w:hAnsi="微软雅黑" w:eastAsia="微软雅黑"/>
          <w:b w:val="0"/>
          <w:sz w:val="20"/>
        </w:rPr>
        <w:t>：页面顶部展示渠道来源、媒体来源、广告链接和日期范围。查看明细或导出前，应先确认这些条件与要分析的投放批次一致。</w:t>
      </w:r>
    </w:p>
    <w:p w14:paraId="57B4CFEE">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：日期是指标归属日；访问人数是进入投放链路的访问量；新增和累计注册分别表示区间内新增注册与累计注册；PWA 安装数表示完成 PWA 安装的用户数；首充人数和首充金额反映首次付费；充值人数、充值金额和充值次数反映后续充值规模；人均充值用于比较单用户贡献；提现金额反映资金流出；有效投注额反映完成有效投注的规模。</w:t>
      </w:r>
    </w:p>
    <w:p w14:paraId="0548D9EB">
      <w:pPr>
        <w:pStyle w:val="16"/>
        <w:spacing w:after="60" w:line="276" w:lineRule="auto"/>
      </w:pPr>
      <w:r>
        <w:rPr>
          <w:rFonts w:ascii="微软雅黑" w:hAnsi="微软雅黑" w:eastAsia="微软雅黑"/>
          <w:b/>
          <w:color w:val="2F5597"/>
          <w:sz w:val="20"/>
        </w:rPr>
        <w:t>每日指标</w:t>
      </w:r>
      <w:r>
        <w:rPr>
          <w:rFonts w:ascii="微软雅黑" w:hAnsi="微软雅黑" w:eastAsia="微软雅黑"/>
          <w:b w:val="0"/>
          <w:sz w:val="20"/>
        </w:rPr>
        <w:t>：明细按日期展示访问人数、新增、注册转化率、PWA 安装数、首充人数、首充金额、访问-首充转化率、注册-首充转化率、次日复充占比、3 日复充占比和 7 日复充占比，便于定位具体日期的转化变化。</w:t>
      </w:r>
    </w:p>
    <w:p w14:paraId="76FDA693">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：明细同时展示充值人数、充值金额、充值次数、人均充值、提现金额、充提差和有效投注额，反映渠道用户的后续价值；充提差用于比较充值与提现差额，不能替代完整结算口径。</w:t>
      </w:r>
    </w:p>
    <w:p w14:paraId="6C2E3AD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：次日、3 日、7 日复充占比需要等待对应观察周期完成；当明细与汇总页不一致时，先核对日期范围、渠道筛选、数据更新时间和汇总是否包含未完成周期数据。</w:t>
      </w:r>
    </w:p>
    <w:p w14:paraId="67E9896D">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49B8E3E4">
      <w:pPr>
        <w:spacing w:after="60" w:line="276" w:lineRule="auto"/>
      </w:pPr>
      <w:r>
        <w:rPr>
          <w:rFonts w:ascii="微软雅黑" w:hAnsi="微软雅黑" w:eastAsia="微软雅黑"/>
          <w:b w:val="0"/>
          <w:sz w:val="20"/>
        </w:rPr>
        <w:t>黑名单用于维护需要限制的会员、IP 和设备对象。页面包含会员黑名单与 IP/设备黑名单两个页签，可按风险对象分别执行冻结、禁止领取优惠、禁止提现或禁止注册，并保留操作人、备注和操作时间用于复核。</w:t>
      </w:r>
    </w:p>
    <w:p w14:paraId="35E268FE">
      <w:pPr>
        <w:pStyle w:val="6"/>
        <w:spacing w:after="60" w:line="276" w:lineRule="auto"/>
      </w:pPr>
      <w:r>
        <w:rPr>
          <w:rFonts w:ascii="微软雅黑" w:hAnsi="微软雅黑" w:eastAsia="微软雅黑"/>
          <w:b/>
          <w:i/>
          <w:color w:val="2F5597"/>
          <w:sz w:val="21"/>
        </w:rPr>
        <w:t>会员黑名单列表</w:t>
      </w:r>
    </w:p>
    <w:p w14:paraId="685A2854">
      <w:pPr>
        <w:spacing w:after="60" w:line="276" w:lineRule="auto"/>
      </w:pPr>
      <w:r>
        <w:rPr>
          <w:rFonts w:ascii="微软雅黑" w:hAnsi="微软雅黑" w:eastAsia="微软雅黑"/>
          <w:b w:val="0"/>
          <w:sz w:val="20"/>
        </w:rPr>
        <w:t>会员黑名单列表用于查询已受限会员，并集中执行导出、新增、修改、单条移除和批量移除。</w:t>
      </w:r>
    </w:p>
    <w:p w14:paraId="0781678C">
      <w:pPr>
        <w:spacing w:after="40"/>
        <w:jc w:val="center"/>
      </w:pPr>
      <w:r>
        <w:drawing>
          <wp:inline distT="0" distB="0" distL="114300" distR="114300">
            <wp:extent cx="5852160" cy="2104390"/>
            <wp:effectExtent l="0" t="0" r="15240" b="1016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a:picLocks noChangeAspect="1"/>
                    </pic:cNvPicPr>
                  </pic:nvPicPr>
                  <pic:blipFill>
                    <a:blip r:embed="rId141"/>
                    <a:stretch>
                      <a:fillRect/>
                    </a:stretch>
                  </pic:blipFill>
                  <pic:spPr>
                    <a:xfrm>
                      <a:off x="0" y="0"/>
                      <a:ext cx="5852160" cy="2104694"/>
                    </a:xfrm>
                    <a:prstGeom prst="rect">
                      <a:avLst/>
                    </a:prstGeom>
                  </pic:spPr>
                </pic:pic>
              </a:graphicData>
            </a:graphic>
          </wp:inline>
        </w:drawing>
      </w:r>
    </w:p>
    <w:p w14:paraId="4E82FD0B">
      <w:pPr>
        <w:pStyle w:val="15"/>
        <w:spacing w:after="120"/>
        <w:jc w:val="center"/>
      </w:pPr>
      <w:r>
        <w:rPr>
          <w:rFonts w:ascii="微软雅黑" w:hAnsi="微软雅黑" w:eastAsia="微软雅黑"/>
          <w:b w:val="0"/>
          <w:color w:val="707E92"/>
          <w:sz w:val="18"/>
        </w:rPr>
        <w:t>图：会员黑名单列表，可查询会员限制状态并进入维护操作。</w:t>
      </w:r>
    </w:p>
    <w:p w14:paraId="10653A58">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：输入会员 ID，并按冻结、禁止领取优惠或禁止提现筛选；搜索后可导出当前查询结果，重置用于清空条件。</w:t>
      </w:r>
    </w:p>
    <w:p w14:paraId="0A50606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：重点核对会员 ID、用户名、充提差额、总余额、限制类型、最后登录 IP、操作人、手机号、备注和操作时间，判断限制对象及处理依据是否正确。</w:t>
      </w:r>
    </w:p>
    <w:p w14:paraId="15C58118">
      <w:pPr>
        <w:pStyle w:val="16"/>
        <w:spacing w:after="60" w:line="276" w:lineRule="auto"/>
      </w:pPr>
      <w:r>
        <w:rPr>
          <w:rFonts w:ascii="微软雅黑" w:hAnsi="微软雅黑" w:eastAsia="微软雅黑"/>
          <w:b/>
          <w:color w:val="2F5597"/>
          <w:sz w:val="20"/>
        </w:rPr>
        <w:t>修改与移除</w:t>
      </w:r>
      <w:r>
        <w:rPr>
          <w:rFonts w:ascii="微软雅黑" w:hAnsi="微软雅黑" w:eastAsia="微软雅黑"/>
          <w:b w:val="0"/>
          <w:sz w:val="20"/>
        </w:rPr>
        <w:t>：点击修改可调整限制类型和备注，会员 ID 不可更改；点击移除黑名单后需再次确认。批量移除前先勾选目标记录，避免解除错误会员的限制。</w:t>
      </w:r>
    </w:p>
    <w:p w14:paraId="5DFAFBE7">
      <w:pPr>
        <w:pStyle w:val="6"/>
        <w:spacing w:after="60" w:line="276" w:lineRule="auto"/>
      </w:pPr>
      <w:r>
        <w:rPr>
          <w:rFonts w:ascii="微软雅黑" w:hAnsi="微软雅黑" w:eastAsia="微软雅黑"/>
          <w:b/>
          <w:i/>
          <w:color w:val="2F5597"/>
          <w:sz w:val="21"/>
        </w:rPr>
        <w:t>新增会员黑名单</w:t>
      </w:r>
    </w:p>
    <w:p w14:paraId="4D1B3E2A">
      <w:pPr>
        <w:spacing w:after="60" w:line="276" w:lineRule="auto"/>
      </w:pPr>
      <w:r>
        <w:rPr>
          <w:rFonts w:ascii="微软雅黑" w:hAnsi="微软雅黑" w:eastAsia="微软雅黑"/>
          <w:b w:val="0"/>
          <w:sz w:val="20"/>
        </w:rPr>
        <w:t>新增黑名单弹窗用于指定会员和限制范围，提交后限制立即按所选类型生效。</w:t>
      </w:r>
    </w:p>
    <w:p w14:paraId="3202536C">
      <w:pPr>
        <w:spacing w:after="40"/>
        <w:jc w:val="center"/>
      </w:pPr>
      <w:r>
        <w:drawing>
          <wp:inline distT="0" distB="0" distL="114300" distR="114300">
            <wp:extent cx="4754880" cy="2880360"/>
            <wp:effectExtent l="0" t="0" r="7620" b="1524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pic:cNvPicPr>
                  </pic:nvPicPr>
                  <pic:blipFill>
                    <a:blip r:embed="rId142"/>
                    <a:stretch>
                      <a:fillRect/>
                    </a:stretch>
                  </pic:blipFill>
                  <pic:spPr>
                    <a:xfrm>
                      <a:off x="0" y="0"/>
                      <a:ext cx="4754880" cy="2880462"/>
                    </a:xfrm>
                    <a:prstGeom prst="rect">
                      <a:avLst/>
                    </a:prstGeom>
                  </pic:spPr>
                </pic:pic>
              </a:graphicData>
            </a:graphic>
          </wp:inline>
        </w:drawing>
      </w:r>
    </w:p>
    <w:p w14:paraId="12A5BF12">
      <w:pPr>
        <w:pStyle w:val="15"/>
        <w:spacing w:after="120"/>
        <w:jc w:val="center"/>
      </w:pPr>
      <w:r>
        <w:rPr>
          <w:rFonts w:ascii="微软雅黑" w:hAnsi="微软雅黑" w:eastAsia="微软雅黑"/>
          <w:b w:val="0"/>
          <w:color w:val="707E92"/>
          <w:sz w:val="18"/>
        </w:rPr>
        <w:t>图：新增会员黑名单弹窗，用于填写会员 ID、限制类型和备注。</w:t>
      </w:r>
    </w:p>
    <w:p w14:paraId="5122FFC8">
      <w:pPr>
        <w:pStyle w:val="16"/>
        <w:spacing w:after="60" w:line="276" w:lineRule="auto"/>
      </w:pPr>
      <w:r>
        <w:rPr>
          <w:rFonts w:ascii="微软雅黑" w:hAnsi="微软雅黑" w:eastAsia="微软雅黑"/>
          <w:b/>
          <w:color w:val="2F5597"/>
          <w:sz w:val="20"/>
        </w:rPr>
        <w:t>会员与限制类型</w:t>
      </w:r>
      <w:r>
        <w:rPr>
          <w:rFonts w:ascii="微软雅黑" w:hAnsi="微软雅黑" w:eastAsia="微软雅黑"/>
          <w:b w:val="0"/>
          <w:sz w:val="20"/>
        </w:rPr>
        <w:t>：填写准确的会员 ID，可单选或组合选择冻结、禁止领取优惠和禁止提现；选择全部时应再次确认实际影响范围。</w:t>
      </w:r>
    </w:p>
    <w:p w14:paraId="75A2B6C7">
      <w:pPr>
        <w:pStyle w:val="16"/>
        <w:spacing w:after="60" w:line="276" w:lineRule="auto"/>
      </w:pPr>
      <w:r>
        <w:rPr>
          <w:rFonts w:ascii="微软雅黑" w:hAnsi="微软雅黑" w:eastAsia="微软雅黑"/>
          <w:b/>
          <w:color w:val="2F5597"/>
          <w:sz w:val="20"/>
        </w:rPr>
        <w:t>备注</w:t>
      </w:r>
      <w:r>
        <w:rPr>
          <w:rFonts w:ascii="微软雅黑" w:hAnsi="微软雅黑" w:eastAsia="微软雅黑"/>
          <w:b w:val="0"/>
          <w:sz w:val="20"/>
        </w:rPr>
        <w:t>：备注最多 255 字，建议写明命中规则、关联对象、处理原因和复核信息，便于后续修改或解除。</w:t>
      </w:r>
    </w:p>
    <w:p w14:paraId="57C0663D">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：点击确定前核对会员 ID 与限制类型；取消或关闭弹窗不会保存本次录入。</w:t>
      </w:r>
    </w:p>
    <w:p w14:paraId="59B9E615">
      <w:pPr>
        <w:pStyle w:val="6"/>
        <w:spacing w:after="60" w:line="276" w:lineRule="auto"/>
      </w:pPr>
      <w:r>
        <w:rPr>
          <w:rFonts w:ascii="微软雅黑" w:hAnsi="微软雅黑" w:eastAsia="微软雅黑"/>
          <w:b/>
          <w:i/>
          <w:color w:val="2F5597"/>
          <w:sz w:val="21"/>
        </w:rPr>
        <w:t>IP/设备黑名单列表</w:t>
      </w:r>
    </w:p>
    <w:p w14:paraId="5A770C68">
      <w:pPr>
        <w:spacing w:after="60" w:line="276" w:lineRule="auto"/>
      </w:pPr>
      <w:r>
        <w:rPr>
          <w:rFonts w:ascii="微软雅黑" w:hAnsi="微软雅黑" w:eastAsia="微软雅黑"/>
          <w:b w:val="0"/>
          <w:sz w:val="20"/>
        </w:rPr>
        <w:t>IP/设备黑名单用于限制特定网络地址或设备，适合处理批量注册、同设备多账号和异常登录来源。</w:t>
      </w:r>
    </w:p>
    <w:p w14:paraId="53DA5DD8">
      <w:pPr>
        <w:spacing w:after="40"/>
        <w:jc w:val="center"/>
      </w:pPr>
      <w:r>
        <w:drawing>
          <wp:inline distT="0" distB="0" distL="114300" distR="114300">
            <wp:extent cx="5852160" cy="995680"/>
            <wp:effectExtent l="0" t="0" r="15240" b="1397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pic:cNvPicPr>
                      <a:picLocks noChangeAspect="1"/>
                    </pic:cNvPicPr>
                  </pic:nvPicPr>
                  <pic:blipFill>
                    <a:blip r:embed="rId143"/>
                    <a:stretch>
                      <a:fillRect/>
                    </a:stretch>
                  </pic:blipFill>
                  <pic:spPr>
                    <a:xfrm>
                      <a:off x="0" y="0"/>
                      <a:ext cx="5852160" cy="996112"/>
                    </a:xfrm>
                    <a:prstGeom prst="rect">
                      <a:avLst/>
                    </a:prstGeom>
                  </pic:spPr>
                </pic:pic>
              </a:graphicData>
            </a:graphic>
          </wp:inline>
        </w:drawing>
      </w:r>
    </w:p>
    <w:p w14:paraId="19EFED19">
      <w:pPr>
        <w:pStyle w:val="15"/>
        <w:spacing w:after="120"/>
        <w:jc w:val="center"/>
      </w:pPr>
      <w:r>
        <w:rPr>
          <w:rFonts w:ascii="微软雅黑" w:hAnsi="微软雅黑" w:eastAsia="微软雅黑"/>
          <w:b w:val="0"/>
          <w:color w:val="707E92"/>
          <w:sz w:val="18"/>
        </w:rPr>
        <w:t>图：IP/设备黑名单列表，可查看限制地址、限制类型和操作记录。</w:t>
      </w:r>
    </w:p>
    <w:p w14:paraId="4C06940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：表格展示记录 ID、黑名单类型、限制地址、限制类型、备注、操作人和操作时间；先通过黑名单类型确认当前值是 IP 还是设备号。</w:t>
      </w:r>
    </w:p>
    <w:p w14:paraId="2EA7EF7E">
      <w:pPr>
        <w:pStyle w:val="16"/>
        <w:spacing w:after="60" w:line="276" w:lineRule="auto"/>
      </w:pPr>
      <w:r>
        <w:rPr>
          <w:rFonts w:ascii="微软雅黑" w:hAnsi="微软雅黑" w:eastAsia="微软雅黑"/>
          <w:b/>
          <w:color w:val="2F5597"/>
          <w:sz w:val="20"/>
        </w:rPr>
        <w:t>维护操作</w:t>
      </w:r>
      <w:r>
        <w:rPr>
          <w:rFonts w:ascii="微软雅黑" w:hAnsi="微软雅黑" w:eastAsia="微软雅黑"/>
          <w:b w:val="0"/>
          <w:sz w:val="20"/>
        </w:rPr>
        <w:t>：页面支持导出报表、新增、修改、单条移除和批量移除。修改时类型与黑名单值保持锁定，只调整限制类型和备注。</w:t>
      </w:r>
    </w:p>
    <w:p w14:paraId="29079F8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：移除记录会解除对应 IP 或设备限制；批量处理前应核对限制地址，避免同一网络环境或共享设备被误解除。</w:t>
      </w:r>
    </w:p>
    <w:p w14:paraId="2AC9E49B">
      <w:pPr>
        <w:pStyle w:val="6"/>
        <w:spacing w:after="60" w:line="276" w:lineRule="auto"/>
      </w:pPr>
      <w:r>
        <w:rPr>
          <w:rFonts w:ascii="微软雅黑" w:hAnsi="微软雅黑" w:eastAsia="微软雅黑"/>
          <w:b/>
          <w:i/>
          <w:color w:val="2F5597"/>
          <w:sz w:val="21"/>
        </w:rPr>
        <w:t>新增 IP/设备黑名单</w:t>
      </w:r>
    </w:p>
    <w:p w14:paraId="42B24711">
      <w:pPr>
        <w:spacing w:after="60" w:line="276" w:lineRule="auto"/>
      </w:pPr>
      <w:r>
        <w:rPr>
          <w:rFonts w:ascii="微软雅黑" w:hAnsi="微软雅黑" w:eastAsia="微软雅黑"/>
          <w:b w:val="0"/>
          <w:sz w:val="20"/>
        </w:rPr>
        <w:t>新增弹窗用于选择 IP 或设备类型、录入黑名单值并设置冻结或禁止注册。</w:t>
      </w:r>
    </w:p>
    <w:p w14:paraId="29F8504F">
      <w:pPr>
        <w:spacing w:after="40"/>
        <w:jc w:val="center"/>
      </w:pPr>
      <w:r>
        <w:drawing>
          <wp:inline distT="0" distB="0" distL="114300" distR="114300">
            <wp:extent cx="4754880" cy="3416935"/>
            <wp:effectExtent l="0" t="0" r="7620" b="1206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pic:cNvPicPr>
                      <a:picLocks noChangeAspect="1"/>
                    </pic:cNvPicPr>
                  </pic:nvPicPr>
                  <pic:blipFill>
                    <a:blip r:embed="rId144"/>
                    <a:stretch>
                      <a:fillRect/>
                    </a:stretch>
                  </pic:blipFill>
                  <pic:spPr>
                    <a:xfrm>
                      <a:off x="0" y="0"/>
                      <a:ext cx="4754880" cy="3417243"/>
                    </a:xfrm>
                    <a:prstGeom prst="rect">
                      <a:avLst/>
                    </a:prstGeom>
                  </pic:spPr>
                </pic:pic>
              </a:graphicData>
            </a:graphic>
          </wp:inline>
        </w:drawing>
      </w:r>
    </w:p>
    <w:p w14:paraId="71BEAAA3">
      <w:pPr>
        <w:pStyle w:val="15"/>
        <w:spacing w:after="120"/>
        <w:jc w:val="center"/>
      </w:pPr>
      <w:r>
        <w:rPr>
          <w:rFonts w:ascii="微软雅黑" w:hAnsi="微软雅黑" w:eastAsia="微软雅黑"/>
          <w:b w:val="0"/>
          <w:color w:val="707E92"/>
          <w:sz w:val="18"/>
        </w:rPr>
        <w:t>图：新增 IP/设备黑名单弹窗，用于录入黑名单值和限制类型。</w:t>
      </w:r>
    </w:p>
    <w:p w14:paraId="4C701C73">
      <w:pPr>
        <w:pStyle w:val="16"/>
        <w:spacing w:after="60" w:line="276" w:lineRule="auto"/>
      </w:pPr>
      <w:r>
        <w:rPr>
          <w:rFonts w:ascii="微软雅黑" w:hAnsi="微软雅黑" w:eastAsia="微软雅黑"/>
          <w:b/>
          <w:color w:val="2F5597"/>
          <w:sz w:val="20"/>
        </w:rPr>
        <w:t>添加类型与黑名单值</w:t>
      </w:r>
      <w:r>
        <w:rPr>
          <w:rFonts w:ascii="微软雅黑" w:hAnsi="微软雅黑" w:eastAsia="微软雅黑"/>
          <w:b w:val="0"/>
          <w:sz w:val="20"/>
        </w:rPr>
        <w:t>：先选择 IP 或设备，再填写对应地址或设备标识；类型和值保存后不可在修改弹窗中替换，填错时应移除后重新新增。</w:t>
      </w:r>
    </w:p>
    <w:p w14:paraId="70DC0189">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：可选择冻结、禁止注册或全部。冻结用于阻止对象继续使用账户，禁止注册用于阻断该 IP 或设备创建新账号。</w:t>
      </w:r>
    </w:p>
    <w:p w14:paraId="73F2EE2B">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：补充限制原因和关联会员后点击确定；提交前检查 IP 格式或设备标识是否完整，避免因值不准确导致规则未命中。</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5F88EB7D">
      <w:pPr>
        <w:spacing w:after="60" w:line="276" w:lineRule="auto"/>
      </w:pPr>
      <w:r>
        <w:rPr>
          <w:rFonts w:ascii="微软雅黑" w:hAnsi="微软雅黑" w:eastAsia="微软雅黑"/>
          <w:b w:val="0"/>
          <w:sz w:val="20"/>
        </w:rPr>
        <w:t>刷子监控用于识别同 IP、同设备和同提现名称等关联风险，并把自动命中、拉黑和人工处罚结果集中留痕。页面包含同关联监控与同关联处罚记录两个页签，日常处理顺序通常为查询风险对象、核对关联数量、执行拉黑或处罚、再到处罚记录复核结果。</w:t>
      </w:r>
    </w:p>
    <w:p w14:paraId="6C780A50">
      <w:pPr>
        <w:pStyle w:val="6"/>
        <w:spacing w:after="60" w:line="276" w:lineRule="auto"/>
      </w:pPr>
      <w:r>
        <w:rPr>
          <w:rFonts w:ascii="微软雅黑" w:hAnsi="微软雅黑" w:eastAsia="微软雅黑"/>
          <w:b/>
          <w:i/>
          <w:color w:val="2F5597"/>
          <w:sz w:val="21"/>
        </w:rPr>
        <w:t>同关联监控列表</w:t>
      </w:r>
    </w:p>
    <w:p w14:paraId="353BAC71">
      <w:pPr>
        <w:spacing w:after="60" w:line="276" w:lineRule="auto"/>
      </w:pPr>
      <w:r>
        <w:rPr>
          <w:rFonts w:ascii="微软雅黑" w:hAnsi="微软雅黑" w:eastAsia="微软雅黑"/>
          <w:b w:val="0"/>
          <w:sz w:val="20"/>
        </w:rPr>
        <w:t>同关联监控展示已命中的关联对象及其风险规模，可按时间、风险类型和关联标识值定位目标记录。</w:t>
      </w:r>
    </w:p>
    <w:p w14:paraId="7999CC35">
      <w:pPr>
        <w:spacing w:after="40"/>
        <w:jc w:val="center"/>
      </w:pPr>
      <w:r>
        <w:drawing>
          <wp:inline distT="0" distB="0" distL="114300" distR="114300">
            <wp:extent cx="5852160" cy="2500630"/>
            <wp:effectExtent l="0" t="0" r="15240" b="1397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pic:cNvPicPr>
                      <a:picLocks noChangeAspect="1"/>
                    </pic:cNvPicPr>
                  </pic:nvPicPr>
                  <pic:blipFill>
                    <a:blip r:embed="rId145"/>
                    <a:stretch>
                      <a:fillRect/>
                    </a:stretch>
                  </pic:blipFill>
                  <pic:spPr>
                    <a:xfrm>
                      <a:off x="0" y="0"/>
                      <a:ext cx="5852160" cy="2500953"/>
                    </a:xfrm>
                    <a:prstGeom prst="rect">
                      <a:avLst/>
                    </a:prstGeom>
                  </pic:spPr>
                </pic:pic>
              </a:graphicData>
            </a:graphic>
          </wp:inline>
        </w:drawing>
      </w:r>
    </w:p>
    <w:p w14:paraId="15E0E45C">
      <w:pPr>
        <w:pStyle w:val="15"/>
        <w:spacing w:after="120"/>
        <w:jc w:val="center"/>
      </w:pPr>
      <w:r>
        <w:rPr>
          <w:rFonts w:ascii="微软雅黑" w:hAnsi="微软雅黑" w:eastAsia="微软雅黑"/>
          <w:b w:val="0"/>
          <w:color w:val="707E92"/>
          <w:sz w:val="18"/>
        </w:rPr>
        <w:t>图：同关联监控列表，可查看风险值、同关联数量、触发方式和处理入口。</w:t>
      </w:r>
    </w:p>
    <w:p w14:paraId="08D7B6E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：选择起止时间和风险类型，或输入关联标识值后搜索；风险类型包括 IP、设备及提现名称，重置可恢复默认条件。</w:t>
      </w:r>
    </w:p>
    <w:p w14:paraId="2872090C">
      <w:pPr>
        <w:pStyle w:val="16"/>
        <w:spacing w:after="60" w:line="276" w:lineRule="auto"/>
      </w:pPr>
      <w:r>
        <w:rPr>
          <w:rFonts w:ascii="微软雅黑" w:hAnsi="微软雅黑" w:eastAsia="微软雅黑"/>
          <w:b/>
          <w:color w:val="2F5597"/>
          <w:sz w:val="20"/>
        </w:rPr>
        <w:t>风险判断</w:t>
      </w:r>
      <w:r>
        <w:rPr>
          <w:rFonts w:ascii="微软雅黑" w:hAnsi="微软雅黑" w:eastAsia="微软雅黑"/>
          <w:b w:val="0"/>
          <w:sz w:val="20"/>
        </w:rPr>
        <w:t>：列表重点查看风险类型、风险值、同关联数量、触发方式、创建时间和更新时间。同关联数量越高，越应先核对是否为共享网络、共用设备或真实关联账户。</w:t>
      </w:r>
    </w:p>
    <w:p w14:paraId="5B79E7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：IP 记录可执行 IP 拉黑，设备记录可执行设备拉黑；所有可处理记录均可进入手动风控处罚。操作前先确认风险值与目标对象一致。</w:t>
      </w:r>
    </w:p>
    <w:p w14:paraId="5B115286">
      <w:pPr>
        <w:pStyle w:val="6"/>
        <w:spacing w:after="60" w:line="276" w:lineRule="auto"/>
      </w:pPr>
      <w:r>
        <w:rPr>
          <w:rFonts w:ascii="微软雅黑" w:hAnsi="微软雅黑" w:eastAsia="微软雅黑"/>
          <w:b/>
          <w:i/>
          <w:color w:val="2F5597"/>
          <w:sz w:val="21"/>
        </w:rPr>
        <w:t>默认自动规则</w:t>
      </w:r>
    </w:p>
    <w:p w14:paraId="68DCE75F">
      <w:pPr>
        <w:spacing w:after="60" w:line="276" w:lineRule="auto"/>
      </w:pPr>
      <w:r>
        <w:rPr>
          <w:rFonts w:ascii="微软雅黑" w:hAnsi="微软雅黑" w:eastAsia="微软雅黑"/>
          <w:b w:val="0"/>
          <w:sz w:val="20"/>
        </w:rPr>
        <w:t>默认自动规则用于维护同 IP、同设备号和同提现名称的预警及处罚阈值，决定后续关联风险如何自动触发。</w:t>
      </w:r>
    </w:p>
    <w:p w14:paraId="3CA28973">
      <w:pPr>
        <w:spacing w:after="40"/>
        <w:jc w:val="center"/>
      </w:pPr>
      <w:r>
        <w:drawing>
          <wp:inline distT="0" distB="0" distL="114300" distR="114300">
            <wp:extent cx="5394960" cy="1859280"/>
            <wp:effectExtent l="0" t="0" r="15240" b="762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pic:cNvPicPr>
                      <a:picLocks noChangeAspect="1"/>
                    </pic:cNvPicPr>
                  </pic:nvPicPr>
                  <pic:blipFill>
                    <a:blip r:embed="rId146"/>
                    <a:stretch>
                      <a:fillRect/>
                    </a:stretch>
                  </pic:blipFill>
                  <pic:spPr>
                    <a:xfrm>
                      <a:off x="0" y="0"/>
                      <a:ext cx="5394960" cy="1859892"/>
                    </a:xfrm>
                    <a:prstGeom prst="rect">
                      <a:avLst/>
                    </a:prstGeom>
                  </pic:spPr>
                </pic:pic>
              </a:graphicData>
            </a:graphic>
          </wp:inline>
        </w:drawing>
      </w:r>
    </w:p>
    <w:p w14:paraId="634A91CE">
      <w:pPr>
        <w:pStyle w:val="15"/>
        <w:spacing w:after="120"/>
        <w:jc w:val="center"/>
      </w:pPr>
      <w:r>
        <w:rPr>
          <w:rFonts w:ascii="微软雅黑" w:hAnsi="微软雅黑" w:eastAsia="微软雅黑"/>
          <w:b w:val="0"/>
          <w:color w:val="707E92"/>
          <w:sz w:val="18"/>
        </w:rPr>
        <w:t>图：默认自动规则弹窗，可配置预警值、处罚触发值、处罚范围和处罚方式。</w:t>
      </w:r>
    </w:p>
    <w:p w14:paraId="3958B62F">
      <w:pPr>
        <w:pStyle w:val="16"/>
        <w:spacing w:after="60" w:line="276" w:lineRule="auto"/>
      </w:pPr>
      <w:r>
        <w:rPr>
          <w:rFonts w:ascii="微软雅黑" w:hAnsi="微软雅黑" w:eastAsia="微软雅黑"/>
          <w:b/>
          <w:color w:val="2F5597"/>
          <w:sz w:val="20"/>
        </w:rPr>
        <w:t>阈值设置</w:t>
      </w:r>
      <w:r>
        <w:rPr>
          <w:rFonts w:ascii="微软雅黑" w:hAnsi="微软雅黑" w:eastAsia="微软雅黑"/>
          <w:b w:val="0"/>
          <w:sz w:val="20"/>
        </w:rPr>
        <w:t>：处罚触发值决定达到多少个关联账号后执行规则</w:t>
      </w:r>
      <w:r>
        <w:rPr>
          <w:rFonts w:hint="eastAsia"/>
          <w:b w:val="0"/>
          <w:sz w:val="20"/>
          <w:lang w:val="en-US" w:eastAsia="zh-CN"/>
        </w:rPr>
        <w:t>.</w:t>
      </w:r>
    </w:p>
    <w:p w14:paraId="5A1C5E30">
      <w:pPr>
        <w:pStyle w:val="16"/>
        <w:spacing w:after="60" w:line="276" w:lineRule="auto"/>
      </w:pPr>
      <w:r>
        <w:rPr>
          <w:rFonts w:ascii="微软雅黑" w:hAnsi="微软雅黑" w:eastAsia="微软雅黑"/>
          <w:b/>
          <w:color w:val="2F5597"/>
          <w:sz w:val="20"/>
        </w:rPr>
        <w:t>限制人数</w:t>
      </w:r>
      <w:r>
        <w:rPr>
          <w:rFonts w:ascii="微软雅黑" w:hAnsi="微软雅黑" w:eastAsia="微软雅黑"/>
          <w:b w:val="0"/>
          <w:sz w:val="20"/>
        </w:rPr>
        <w:t>：用于</w:t>
      </w:r>
      <w:r>
        <w:rPr>
          <w:rFonts w:hint="eastAsia"/>
          <w:b w:val="0"/>
          <w:sz w:val="20"/>
          <w:lang w:val="en-US" w:eastAsia="zh-CN"/>
        </w:rPr>
        <w:t>该IP或者设备可以注册的总人数，超出这个人数将不能注册。0不限制。</w:t>
      </w:r>
    </w:p>
    <w:p w14:paraId="40DF4439">
      <w:pPr>
        <w:pStyle w:val="16"/>
        <w:spacing w:after="60" w:line="276" w:lineRule="auto"/>
      </w:pPr>
      <w:r>
        <w:rPr>
          <w:rFonts w:ascii="微软雅黑" w:hAnsi="微软雅黑" w:eastAsia="微软雅黑"/>
          <w:b/>
          <w:color w:val="2F5597"/>
          <w:sz w:val="20"/>
        </w:rPr>
        <w:t>预警值</w:t>
      </w:r>
      <w:r>
        <w:rPr>
          <w:rFonts w:ascii="微软雅黑" w:hAnsi="微软雅黑" w:eastAsia="微软雅黑"/>
          <w:b w:val="0"/>
          <w:sz w:val="20"/>
        </w:rPr>
        <w:t>：用于</w:t>
      </w:r>
      <w:r>
        <w:rPr>
          <w:rFonts w:hint="eastAsia"/>
          <w:b w:val="0"/>
          <w:sz w:val="20"/>
          <w:lang w:val="en-US" w:eastAsia="zh-CN"/>
        </w:rPr>
        <w:t>设置进入列表的数值</w:t>
      </w:r>
      <w:r>
        <w:rPr>
          <w:rFonts w:ascii="微软雅黑" w:hAnsi="微软雅黑" w:eastAsia="微软雅黑"/>
          <w:b w:val="0"/>
          <w:sz w:val="20"/>
        </w:rPr>
        <w:t>，各数值应保持预警值不高于处罚触发值。</w:t>
      </w:r>
    </w:p>
    <w:p w14:paraId="32941B56">
      <w:pPr>
        <w:pStyle w:val="16"/>
        <w:spacing w:after="60" w:line="276" w:lineRule="auto"/>
      </w:pPr>
    </w:p>
    <w:p w14:paraId="7E75C882">
      <w:pPr>
        <w:pStyle w:val="16"/>
        <w:spacing w:after="60" w:line="276" w:lineRule="auto"/>
      </w:pPr>
      <w:r>
        <w:rPr>
          <w:rFonts w:ascii="微软雅黑" w:hAnsi="微软雅黑" w:eastAsia="微软雅黑"/>
          <w:b/>
          <w:color w:val="2F5597"/>
          <w:sz w:val="20"/>
        </w:rPr>
        <w:t>处罚范围</w:t>
      </w:r>
      <w:r>
        <w:rPr>
          <w:rFonts w:ascii="微软雅黑" w:hAnsi="微软雅黑" w:eastAsia="微软雅黑"/>
          <w:b w:val="0"/>
          <w:sz w:val="20"/>
        </w:rPr>
        <w:t>：可选择全部处罚或只处罚超出范围的账号。使用全部处罚前应确认共享网络、家庭设备等正常场景不会被整体误伤。</w:t>
      </w:r>
    </w:p>
    <w:p w14:paraId="28255B0C">
      <w:pPr>
        <w:pStyle w:val="16"/>
        <w:spacing w:after="60" w:line="276" w:lineRule="auto"/>
      </w:pPr>
      <w:r>
        <w:rPr>
          <w:rFonts w:ascii="微软雅黑" w:hAnsi="微软雅黑" w:eastAsia="微软雅黑"/>
          <w:b/>
          <w:color w:val="2F5597"/>
          <w:sz w:val="20"/>
        </w:rPr>
        <w:t>处罚方式</w:t>
      </w:r>
      <w:r>
        <w:rPr>
          <w:rFonts w:ascii="微软雅黑" w:hAnsi="微软雅黑" w:eastAsia="微软雅黑"/>
          <w:b w:val="0"/>
          <w:sz w:val="20"/>
        </w:rPr>
        <w:t>：按关联类型选择冻结账户、限制领取优惠等处理方式；同提现名称等高风险关系应结合实际业务口径设置。点击提交后新阈值用于后续监控。</w:t>
      </w:r>
    </w:p>
    <w:p w14:paraId="589E6074">
      <w:pPr>
        <w:pStyle w:val="6"/>
        <w:spacing w:after="60" w:line="276" w:lineRule="auto"/>
      </w:pPr>
      <w:r>
        <w:rPr>
          <w:rFonts w:ascii="微软雅黑" w:hAnsi="微软雅黑" w:eastAsia="微软雅黑"/>
          <w:b/>
          <w:i/>
          <w:color w:val="2F5597"/>
          <w:sz w:val="21"/>
        </w:rPr>
        <w:t>IP 拉黑</w:t>
      </w:r>
    </w:p>
    <w:p w14:paraId="7621991E">
      <w:pPr>
        <w:spacing w:after="60" w:line="276" w:lineRule="auto"/>
      </w:pPr>
      <w:r>
        <w:rPr>
          <w:rFonts w:ascii="微软雅黑" w:hAnsi="微软雅黑" w:eastAsia="微软雅黑"/>
          <w:b w:val="0"/>
          <w:sz w:val="20"/>
        </w:rPr>
        <w:t>点击同关联监控行内的 IP 拉黑后，系统会带入当前 IP，操作人员只需选择限制类型并补充备注。</w:t>
      </w:r>
    </w:p>
    <w:p w14:paraId="7511DBCB">
      <w:pPr>
        <w:spacing w:after="40"/>
        <w:jc w:val="center"/>
      </w:pPr>
      <w:r>
        <w:drawing>
          <wp:inline distT="0" distB="0" distL="114300" distR="114300">
            <wp:extent cx="4023360" cy="3006090"/>
            <wp:effectExtent l="0" t="0" r="15240" b="381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pic:cNvPicPr>
                      <a:picLocks noChangeAspect="1"/>
                    </pic:cNvPicPr>
                  </pic:nvPicPr>
                  <pic:blipFill>
                    <a:blip r:embed="rId147"/>
                    <a:stretch>
                      <a:fillRect/>
                    </a:stretch>
                  </pic:blipFill>
                  <pic:spPr>
                    <a:xfrm>
                      <a:off x="0" y="0"/>
                      <a:ext cx="4023360" cy="3006269"/>
                    </a:xfrm>
                    <a:prstGeom prst="rect">
                      <a:avLst/>
                    </a:prstGeom>
                  </pic:spPr>
                </pic:pic>
              </a:graphicData>
            </a:graphic>
          </wp:inline>
        </w:drawing>
      </w:r>
    </w:p>
    <w:p w14:paraId="606C58FD">
      <w:pPr>
        <w:pStyle w:val="15"/>
        <w:spacing w:after="120"/>
        <w:jc w:val="center"/>
      </w:pPr>
      <w:r>
        <w:rPr>
          <w:rFonts w:ascii="微软雅黑" w:hAnsi="微软雅黑" w:eastAsia="微软雅黑"/>
          <w:b w:val="0"/>
          <w:color w:val="707E92"/>
          <w:sz w:val="18"/>
        </w:rPr>
        <w:t>图：IP 拉黑弹窗，可对命中的 IP 设置冻结或禁止注册。</w:t>
      </w:r>
    </w:p>
    <w:p w14:paraId="0A38654C">
      <w:pPr>
        <w:pStyle w:val="16"/>
        <w:spacing w:after="60" w:line="276" w:lineRule="auto"/>
      </w:pPr>
      <w:r>
        <w:rPr>
          <w:rFonts w:ascii="微软雅黑" w:hAnsi="微软雅黑" w:eastAsia="微软雅黑"/>
          <w:b/>
          <w:color w:val="2F5597"/>
          <w:sz w:val="20"/>
        </w:rPr>
        <w:t>带入信息</w:t>
      </w:r>
      <w:r>
        <w:rPr>
          <w:rFonts w:ascii="微软雅黑" w:hAnsi="微软雅黑" w:eastAsia="微软雅黑"/>
          <w:b w:val="0"/>
          <w:sz w:val="20"/>
        </w:rPr>
        <w:t>：添加类型固定为 IP，黑名单值由当前监控记录自动带入且不可编辑；提交前仍需与列表中的风险值核对。</w:t>
      </w:r>
    </w:p>
    <w:p w14:paraId="24187316">
      <w:pPr>
        <w:pStyle w:val="16"/>
        <w:spacing w:after="60" w:line="276" w:lineRule="auto"/>
      </w:pPr>
      <w:r>
        <w:rPr>
          <w:rFonts w:ascii="微软雅黑" w:hAnsi="微软雅黑" w:eastAsia="微软雅黑"/>
          <w:b/>
          <w:color w:val="2F5597"/>
          <w:sz w:val="20"/>
        </w:rPr>
        <w:t>限制与备注</w:t>
      </w:r>
      <w:r>
        <w:rPr>
          <w:rFonts w:ascii="微软雅黑" w:hAnsi="微软雅黑" w:eastAsia="微软雅黑"/>
          <w:b w:val="0"/>
          <w:sz w:val="20"/>
        </w:rPr>
        <w:t>：至少选择冻结或禁止注册之一，并在备注中说明命中规则、关联数量和处理依据；点击确定后记录会同步进入黑名单管理。</w:t>
      </w:r>
    </w:p>
    <w:p w14:paraId="0A0D01A4">
      <w:pPr>
        <w:pStyle w:val="6"/>
        <w:spacing w:after="60" w:line="276" w:lineRule="auto"/>
      </w:pPr>
      <w:r>
        <w:rPr>
          <w:rFonts w:ascii="微软雅黑" w:hAnsi="微软雅黑" w:eastAsia="微软雅黑"/>
          <w:b/>
          <w:i/>
          <w:color w:val="2F5597"/>
          <w:sz w:val="21"/>
        </w:rPr>
        <w:t>设备拉黑</w:t>
      </w:r>
    </w:p>
    <w:p w14:paraId="0467F01D">
      <w:pPr>
        <w:spacing w:after="60" w:line="276" w:lineRule="auto"/>
      </w:pPr>
      <w:r>
        <w:rPr>
          <w:rFonts w:ascii="微软雅黑" w:hAnsi="微软雅黑" w:eastAsia="微软雅黑"/>
          <w:b w:val="0"/>
          <w:sz w:val="20"/>
        </w:rPr>
        <w:t>点击设备记录的设备拉黑后，系统自动带入设备标识，用于阻断该设备继续登录或注册。</w:t>
      </w:r>
    </w:p>
    <w:p w14:paraId="6ED4E527">
      <w:pPr>
        <w:spacing w:after="40"/>
        <w:jc w:val="center"/>
      </w:pPr>
      <w:r>
        <w:drawing>
          <wp:inline distT="0" distB="0" distL="114300" distR="114300">
            <wp:extent cx="4023360" cy="2985770"/>
            <wp:effectExtent l="0" t="0" r="15240" b="508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pic:cNvPicPr>
                      <a:picLocks noChangeAspect="1"/>
                    </pic:cNvPicPr>
                  </pic:nvPicPr>
                  <pic:blipFill>
                    <a:blip r:embed="rId148"/>
                    <a:stretch>
                      <a:fillRect/>
                    </a:stretch>
                  </pic:blipFill>
                  <pic:spPr>
                    <a:xfrm>
                      <a:off x="0" y="0"/>
                      <a:ext cx="4023360" cy="2986227"/>
                    </a:xfrm>
                    <a:prstGeom prst="rect">
                      <a:avLst/>
                    </a:prstGeom>
                  </pic:spPr>
                </pic:pic>
              </a:graphicData>
            </a:graphic>
          </wp:inline>
        </w:drawing>
      </w:r>
    </w:p>
    <w:p w14:paraId="72B41AC1">
      <w:pPr>
        <w:pStyle w:val="15"/>
        <w:spacing w:after="120"/>
        <w:jc w:val="center"/>
      </w:pPr>
      <w:r>
        <w:rPr>
          <w:rFonts w:ascii="微软雅黑" w:hAnsi="微软雅黑" w:eastAsia="微软雅黑"/>
          <w:b w:val="0"/>
          <w:color w:val="707E92"/>
          <w:sz w:val="18"/>
        </w:rPr>
        <w:t>图：设备拉黑弹窗，可对命中的设备设置冻结或禁止注册。</w:t>
      </w:r>
    </w:p>
    <w:p w14:paraId="75BD5660">
      <w:pPr>
        <w:pStyle w:val="16"/>
        <w:spacing w:after="60" w:line="276" w:lineRule="auto"/>
      </w:pPr>
      <w:r>
        <w:rPr>
          <w:rFonts w:ascii="微软雅黑" w:hAnsi="微软雅黑" w:eastAsia="微软雅黑"/>
          <w:b/>
          <w:color w:val="2F5597"/>
          <w:sz w:val="20"/>
        </w:rPr>
        <w:t>带入信息</w:t>
      </w:r>
      <w:r>
        <w:rPr>
          <w:rFonts w:ascii="微软雅黑" w:hAnsi="微软雅黑" w:eastAsia="微软雅黑"/>
          <w:b w:val="0"/>
          <w:sz w:val="20"/>
        </w:rPr>
        <w:t>：添加类型固定为设备，黑名单值不可编辑。设备标识较长时，应核对开头和结尾字符，确认没有选错记录。</w:t>
      </w:r>
    </w:p>
    <w:p w14:paraId="629EA029">
      <w:pPr>
        <w:pStyle w:val="16"/>
        <w:spacing w:after="60" w:line="276" w:lineRule="auto"/>
      </w:pPr>
      <w:r>
        <w:rPr>
          <w:rFonts w:ascii="微软雅黑" w:hAnsi="微软雅黑" w:eastAsia="微软雅黑"/>
          <w:b/>
          <w:color w:val="2F5597"/>
          <w:sz w:val="20"/>
        </w:rPr>
        <w:t>处理影响</w:t>
      </w:r>
      <w:r>
        <w:rPr>
          <w:rFonts w:ascii="微软雅黑" w:hAnsi="微软雅黑" w:eastAsia="微软雅黑"/>
          <w:b w:val="0"/>
          <w:sz w:val="20"/>
        </w:rPr>
        <w:t>：冻结会影响该设备关联账户，禁止注册会阻止设备创建新账号。补充备注后点击确定，后续可在 IP/设备黑名单中修改或移除。</w:t>
      </w:r>
    </w:p>
    <w:p w14:paraId="15AC847D">
      <w:pPr>
        <w:pStyle w:val="6"/>
        <w:spacing w:after="60" w:line="276" w:lineRule="auto"/>
      </w:pPr>
      <w:r>
        <w:rPr>
          <w:rFonts w:ascii="微软雅黑" w:hAnsi="微软雅黑" w:eastAsia="微软雅黑"/>
          <w:b/>
          <w:i/>
          <w:color w:val="2F5597"/>
          <w:sz w:val="21"/>
        </w:rPr>
        <w:t>手动风控处罚</w:t>
      </w:r>
    </w:p>
    <w:p w14:paraId="73A790D8">
      <w:pPr>
        <w:spacing w:after="60" w:line="276" w:lineRule="auto"/>
      </w:pPr>
      <w:r>
        <w:rPr>
          <w:rFonts w:ascii="微软雅黑" w:hAnsi="微软雅黑" w:eastAsia="微软雅黑"/>
          <w:b w:val="0"/>
          <w:sz w:val="20"/>
        </w:rPr>
        <w:t>手动风控处罚用于对自动规则未覆盖或需要人工复核的对象补充处理结论。</w:t>
      </w:r>
    </w:p>
    <w:p w14:paraId="38B8149C">
      <w:pPr>
        <w:spacing w:after="40"/>
        <w:jc w:val="center"/>
      </w:pPr>
      <w:r>
        <w:drawing>
          <wp:inline distT="0" distB="0" distL="114300" distR="114300">
            <wp:extent cx="3840480" cy="2218690"/>
            <wp:effectExtent l="0" t="0" r="7620" b="1016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pic:cNvPicPr>
                      <a:picLocks noChangeAspect="1"/>
                    </pic:cNvPicPr>
                  </pic:nvPicPr>
                  <pic:blipFill>
                    <a:blip r:embed="rId149"/>
                    <a:stretch>
                      <a:fillRect/>
                    </a:stretch>
                  </pic:blipFill>
                  <pic:spPr>
                    <a:xfrm>
                      <a:off x="0" y="0"/>
                      <a:ext cx="3840480" cy="2218747"/>
                    </a:xfrm>
                    <a:prstGeom prst="rect">
                      <a:avLst/>
                    </a:prstGeom>
                  </pic:spPr>
                </pic:pic>
              </a:graphicData>
            </a:graphic>
          </wp:inline>
        </w:drawing>
      </w:r>
    </w:p>
    <w:p w14:paraId="1E5F1857">
      <w:pPr>
        <w:pStyle w:val="15"/>
        <w:spacing w:after="120"/>
        <w:jc w:val="center"/>
      </w:pPr>
      <w:r>
        <w:rPr>
          <w:rFonts w:ascii="微软雅黑" w:hAnsi="微软雅黑" w:eastAsia="微软雅黑"/>
          <w:b w:val="0"/>
          <w:color w:val="707E92"/>
          <w:sz w:val="18"/>
        </w:rPr>
        <w:t>图：手动风控处罚弹窗，用于选择处罚类型并填写处理备注。</w:t>
      </w:r>
    </w:p>
    <w:p w14:paraId="7924BCF5">
      <w:pPr>
        <w:pStyle w:val="16"/>
        <w:spacing w:after="60" w:line="276" w:lineRule="auto"/>
      </w:pPr>
      <w:r>
        <w:rPr>
          <w:rFonts w:ascii="微软雅黑" w:hAnsi="微软雅黑" w:eastAsia="微软雅黑"/>
          <w:b/>
          <w:color w:val="2F5597"/>
          <w:sz w:val="20"/>
        </w:rPr>
        <w:t>处罚类型</w:t>
      </w:r>
      <w:r>
        <w:rPr>
          <w:rFonts w:ascii="微软雅黑" w:hAnsi="微软雅黑" w:eastAsia="微软雅黑"/>
          <w:b w:val="0"/>
          <w:sz w:val="20"/>
        </w:rPr>
        <w:t>：根据风险对象选择正常、冻结账户、限制领取优惠、限制提现或禁止注册。选择正常表示不继续限制，应仅在确认属于正常关联时使用。</w:t>
      </w:r>
    </w:p>
    <w:p w14:paraId="5B018021">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：备注为必填项，应写明核对结果、关联证据和处罚原因；点击提交后结果进入同关联处罚记录，取消不会保存。</w:t>
      </w:r>
    </w:p>
    <w:p w14:paraId="74832CB5">
      <w:pPr>
        <w:pStyle w:val="6"/>
        <w:spacing w:after="60" w:line="276" w:lineRule="auto"/>
      </w:pPr>
      <w:r>
        <w:rPr>
          <w:rFonts w:ascii="微软雅黑" w:hAnsi="微软雅黑" w:eastAsia="微软雅黑"/>
          <w:b/>
          <w:i/>
          <w:color w:val="2F5597"/>
          <w:sz w:val="21"/>
        </w:rPr>
        <w:t>同关联处罚记录</w:t>
      </w:r>
    </w:p>
    <w:p w14:paraId="6A89D42B">
      <w:pPr>
        <w:spacing w:after="60" w:line="276" w:lineRule="auto"/>
      </w:pPr>
      <w:r>
        <w:rPr>
          <w:rFonts w:ascii="微软雅黑" w:hAnsi="微软雅黑" w:eastAsia="微软雅黑"/>
          <w:b w:val="0"/>
          <w:sz w:val="20"/>
        </w:rPr>
        <w:t>同关联处罚记录用于回溯系统自动处罚和人工处罚结果，并支持按案件条件筛选、导出和再次发起人工处理。</w:t>
      </w:r>
    </w:p>
    <w:p w14:paraId="44E85E00">
      <w:pPr>
        <w:spacing w:after="40"/>
        <w:jc w:val="center"/>
      </w:pPr>
      <w:r>
        <w:drawing>
          <wp:inline distT="0" distB="0" distL="114300" distR="114300">
            <wp:extent cx="5852160" cy="2280920"/>
            <wp:effectExtent l="0" t="0" r="15240" b="508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pic:cNvPicPr>
                      <a:picLocks noChangeAspect="1"/>
                    </pic:cNvPicPr>
                  </pic:nvPicPr>
                  <pic:blipFill>
                    <a:blip r:embed="rId150"/>
                    <a:stretch>
                      <a:fillRect/>
                    </a:stretch>
                  </pic:blipFill>
                  <pic:spPr>
                    <a:xfrm>
                      <a:off x="0" y="0"/>
                      <a:ext cx="5852160" cy="2281112"/>
                    </a:xfrm>
                    <a:prstGeom prst="rect">
                      <a:avLst/>
                    </a:prstGeom>
                  </pic:spPr>
                </pic:pic>
              </a:graphicData>
            </a:graphic>
          </wp:inline>
        </w:drawing>
      </w:r>
    </w:p>
    <w:p w14:paraId="0E6E035B">
      <w:pPr>
        <w:pStyle w:val="15"/>
        <w:spacing w:after="120"/>
        <w:jc w:val="center"/>
      </w:pPr>
      <w:r>
        <w:rPr>
          <w:rFonts w:ascii="微软雅黑" w:hAnsi="微软雅黑" w:eastAsia="微软雅黑"/>
          <w:b w:val="0"/>
          <w:color w:val="707E92"/>
          <w:sz w:val="18"/>
        </w:rPr>
        <w:t>图：同关联处罚记录，可查看触发会员、被处罚会员、处罚范围和处理人。</w:t>
      </w:r>
    </w:p>
    <w:p w14:paraId="5BCDBA2D">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：可按时间范围、风控类型、处罚类型、触发会员 ID 和被处罚会员 ID 查询；导出报表前先确认筛选条件和时间口径。</w:t>
      </w:r>
    </w:p>
    <w:p w14:paraId="53C663EC">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：重点核对商户 ID、触发会员、被处罚会员、风险类型、风险值、同关联数量、触发方式、处罚范围、操作员、备注和创建时间，区分系统自动处理与人工处理。</w:t>
      </w:r>
    </w:p>
    <w:p w14:paraId="07611CC0">
      <w:pPr>
        <w:pStyle w:val="16"/>
        <w:spacing w:after="60" w:line="276" w:lineRule="auto"/>
      </w:pPr>
      <w:r>
        <w:rPr>
          <w:rFonts w:ascii="微软雅黑" w:hAnsi="微软雅黑" w:eastAsia="微软雅黑"/>
          <w:b/>
          <w:color w:val="2F5597"/>
          <w:sz w:val="20"/>
        </w:rPr>
        <w:t>再次处理</w:t>
      </w:r>
      <w:r>
        <w:rPr>
          <w:rFonts w:ascii="微软雅黑" w:hAnsi="微软雅黑" w:eastAsia="微软雅黑"/>
          <w:b w:val="0"/>
          <w:sz w:val="20"/>
        </w:rPr>
        <w:t>：行内手动风控处罚可修正或补充处理结果。再次提交前应参考原处罚范围和备注，避免对同一会员重复施加冲突限制。</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6D9F8B8E">
      <w:pPr>
        <w:spacing w:after="60" w:line="276" w:lineRule="auto"/>
      </w:pPr>
      <w:r>
        <w:rPr>
          <w:rFonts w:ascii="微软雅黑" w:hAnsi="微软雅黑" w:eastAsia="微软雅黑"/>
          <w:b w:val="0"/>
          <w:sz w:val="20"/>
        </w:rPr>
        <w:t>游戏获利监控用于识别大额中奖、高倍爆奖和当日获利比异常的会员记录。操作人员可查看实际游戏参数、审核处理状态，并维护监控阈值和提醒频率。</w:t>
      </w:r>
    </w:p>
    <w:p w14:paraId="120F9FEC">
      <w:pPr>
        <w:pStyle w:val="6"/>
        <w:spacing w:after="60" w:line="276" w:lineRule="auto"/>
      </w:pPr>
      <w:r>
        <w:rPr>
          <w:rFonts w:ascii="微软雅黑" w:hAnsi="微软雅黑" w:eastAsia="微软雅黑"/>
          <w:b/>
          <w:i/>
          <w:color w:val="2F5597"/>
          <w:sz w:val="21"/>
        </w:rPr>
        <w:t>监控列表</w:t>
      </w:r>
    </w:p>
    <w:p w14:paraId="6B53AAFC">
      <w:pPr>
        <w:spacing w:after="60" w:line="276" w:lineRule="auto"/>
      </w:pPr>
      <w:r>
        <w:rPr>
          <w:rFonts w:ascii="微软雅黑" w:hAnsi="微软雅黑" w:eastAsia="微软雅黑"/>
          <w:b w:val="0"/>
          <w:sz w:val="20"/>
        </w:rPr>
        <w:t>监控列表集中展示已触发规则的会员，支持按时间、会员、监控类型和状态筛选。</w:t>
      </w:r>
    </w:p>
    <w:p w14:paraId="4DEB54F1">
      <w:pPr>
        <w:spacing w:after="40"/>
        <w:jc w:val="center"/>
      </w:pPr>
      <w:r>
        <w:drawing>
          <wp:inline distT="0" distB="0" distL="114300" distR="114300">
            <wp:extent cx="5852160" cy="1933575"/>
            <wp:effectExtent l="0" t="0" r="15240" b="952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pic:cNvPicPr>
                      <a:picLocks noChangeAspect="1"/>
                    </pic:cNvPicPr>
                  </pic:nvPicPr>
                  <pic:blipFill>
                    <a:blip r:embed="rId151"/>
                    <a:stretch>
                      <a:fillRect/>
                    </a:stretch>
                  </pic:blipFill>
                  <pic:spPr>
                    <a:xfrm>
                      <a:off x="0" y="0"/>
                      <a:ext cx="5852160" cy="1933945"/>
                    </a:xfrm>
                    <a:prstGeom prst="rect">
                      <a:avLst/>
                    </a:prstGeom>
                  </pic:spPr>
                </pic:pic>
              </a:graphicData>
            </a:graphic>
          </wp:inline>
        </w:drawing>
      </w:r>
    </w:p>
    <w:p w14:paraId="7793E4BE">
      <w:pPr>
        <w:pStyle w:val="15"/>
        <w:spacing w:after="120"/>
        <w:jc w:val="center"/>
      </w:pPr>
      <w:r>
        <w:rPr>
          <w:rFonts w:ascii="微软雅黑" w:hAnsi="微软雅黑" w:eastAsia="微软雅黑"/>
          <w:b w:val="0"/>
          <w:color w:val="707E92"/>
          <w:sz w:val="18"/>
        </w:rPr>
        <w:t>图：游戏获利监控列表，可查看命中类型、实际参数和审核入口。</w:t>
      </w:r>
    </w:p>
    <w:p w14:paraId="385DB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：可按起止时间、会员 ID、监控类型和状态查询。监控类型包括大额中奖、高倍爆奖和获利比，状态包括待处理、已忽略、已冻结和禁止领取优惠。</w:t>
      </w:r>
    </w:p>
    <w:p w14:paraId="4F72312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ID、触发会员账号、状态、监控类型、操作人、实际参数、备注、更新时间和操作；优先处理待处理记录。</w:t>
      </w:r>
    </w:p>
    <w:p w14:paraId="44DD4BC6">
      <w:pPr>
        <w:pStyle w:val="16"/>
        <w:spacing w:after="60" w:line="276" w:lineRule="auto"/>
      </w:pPr>
      <w:r>
        <w:rPr>
          <w:rFonts w:ascii="微软雅黑" w:hAnsi="微软雅黑" w:eastAsia="微软雅黑"/>
          <w:b/>
          <w:color w:val="2F5597"/>
          <w:sz w:val="20"/>
        </w:rPr>
        <w:t>导出会员账号</w:t>
      </w:r>
      <w:r>
        <w:rPr>
          <w:rFonts w:ascii="微软雅黑" w:hAnsi="微软雅黑" w:eastAsia="微软雅黑"/>
          <w:b w:val="0"/>
          <w:sz w:val="20"/>
        </w:rPr>
        <w:t>：导出前先设置需要的筛选条件，导出结果用于线下复核时应保留筛选时间和监控类型，避免与全量会员名单混用。</w:t>
      </w:r>
    </w:p>
    <w:p w14:paraId="5CA56773">
      <w:pPr>
        <w:pStyle w:val="6"/>
        <w:spacing w:after="60" w:line="276" w:lineRule="auto"/>
      </w:pPr>
      <w:r>
        <w:rPr>
          <w:rFonts w:ascii="微软雅黑" w:hAnsi="微软雅黑" w:eastAsia="微软雅黑"/>
          <w:b/>
          <w:i/>
          <w:color w:val="2F5597"/>
          <w:sz w:val="21"/>
        </w:rPr>
        <w:t>实际参数与审核</w:t>
      </w:r>
    </w:p>
    <w:p w14:paraId="78349842">
      <w:pPr>
        <w:spacing w:after="60" w:line="276" w:lineRule="auto"/>
      </w:pPr>
      <w:r>
        <w:rPr>
          <w:rFonts w:ascii="微软雅黑" w:hAnsi="微软雅黑" w:eastAsia="微软雅黑"/>
          <w:b w:val="0"/>
          <w:sz w:val="20"/>
        </w:rPr>
        <w:t>列表中的查看数据用于核对命中记录的原始游戏参数，审核用于给出最终处理状态。</w:t>
      </w:r>
    </w:p>
    <w:p w14:paraId="63F7BB2E">
      <w:pPr>
        <w:pStyle w:val="16"/>
        <w:spacing w:after="60" w:line="276" w:lineRule="auto"/>
      </w:pPr>
      <w:r>
        <w:rPr>
          <w:rFonts w:ascii="微软雅黑" w:hAnsi="微软雅黑" w:eastAsia="微软雅黑"/>
          <w:b/>
          <w:color w:val="2F5597"/>
          <w:sz w:val="20"/>
        </w:rPr>
        <w:t>实际参数</w:t>
      </w:r>
      <w:r>
        <w:rPr>
          <w:rFonts w:ascii="微软雅黑" w:hAnsi="微软雅黑" w:eastAsia="微软雅黑"/>
          <w:b w:val="0"/>
          <w:sz w:val="20"/>
        </w:rPr>
        <w:t>：点击查看数据后核对下注金额、游戏编码、游戏类型、供应商、记录 ID 和中奖金额，确认命中数据与监控类型一致。</w:t>
      </w:r>
    </w:p>
    <w:p w14:paraId="37F367D8">
      <w:pPr>
        <w:pStyle w:val="16"/>
        <w:spacing w:after="60" w:line="276" w:lineRule="auto"/>
      </w:pPr>
      <w:r>
        <w:rPr>
          <w:rFonts w:ascii="微软雅黑" w:hAnsi="微软雅黑" w:eastAsia="微软雅黑"/>
          <w:b/>
          <w:color w:val="2F5597"/>
          <w:sz w:val="20"/>
        </w:rPr>
        <w:t>审核状态</w:t>
      </w:r>
      <w:r>
        <w:rPr>
          <w:rFonts w:ascii="微软雅黑" w:hAnsi="微软雅黑" w:eastAsia="微软雅黑"/>
          <w:b w:val="0"/>
          <w:sz w:val="20"/>
        </w:rPr>
        <w:t>：点击审核后选择已忽略、已冻结或禁止领取优惠，并填写备注。已忽略适用于确认无风险的记录；限制类状态应在备注中说明证据和处理原因。</w:t>
      </w:r>
    </w:p>
    <w:p w14:paraId="7297F56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：点击提交后列表状态、操作人、备注和更新时间会反映本次处理；提交前应完成实际参数核对，避免仅凭中奖金额直接处罚。</w:t>
      </w:r>
    </w:p>
    <w:p w14:paraId="5763CEF3">
      <w:pPr>
        <w:pStyle w:val="6"/>
        <w:spacing w:after="60" w:line="276" w:lineRule="auto"/>
      </w:pPr>
      <w:r>
        <w:rPr>
          <w:rFonts w:ascii="微软雅黑" w:hAnsi="微软雅黑" w:eastAsia="微软雅黑"/>
          <w:b/>
          <w:i/>
          <w:color w:val="2F5597"/>
          <w:sz w:val="21"/>
        </w:rPr>
        <w:t>监控参数</w:t>
      </w:r>
    </w:p>
    <w:p w14:paraId="308E30BC">
      <w:pPr>
        <w:spacing w:after="60" w:line="276" w:lineRule="auto"/>
      </w:pPr>
      <w:r>
        <w:rPr>
          <w:rFonts w:ascii="微软雅黑" w:hAnsi="微软雅黑" w:eastAsia="微软雅黑"/>
          <w:b w:val="0"/>
          <w:sz w:val="20"/>
        </w:rPr>
        <w:t>监控参数用于设置高倍爆奖、大额中奖、获利比和风控提醒阈值，修改后影响后续新产生的监控记录。</w:t>
      </w:r>
    </w:p>
    <w:p w14:paraId="103DE0A3">
      <w:pPr>
        <w:spacing w:after="40"/>
        <w:jc w:val="center"/>
      </w:pPr>
      <w:r>
        <w:drawing>
          <wp:inline distT="0" distB="0" distL="114300" distR="114300">
            <wp:extent cx="5394960" cy="2501900"/>
            <wp:effectExtent l="0" t="0" r="15240" b="1270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pic:cNvPicPr>
                      <a:picLocks noChangeAspect="1"/>
                    </pic:cNvPicPr>
                  </pic:nvPicPr>
                  <pic:blipFill>
                    <a:blip r:embed="rId152"/>
                    <a:stretch>
                      <a:fillRect/>
                    </a:stretch>
                  </pic:blipFill>
                  <pic:spPr>
                    <a:xfrm>
                      <a:off x="0" y="0"/>
                      <a:ext cx="5394960" cy="2502010"/>
                    </a:xfrm>
                    <a:prstGeom prst="rect">
                      <a:avLst/>
                    </a:prstGeom>
                  </pic:spPr>
                </pic:pic>
              </a:graphicData>
            </a:graphic>
          </wp:inline>
        </w:drawing>
      </w:r>
    </w:p>
    <w:p w14:paraId="0E66059B">
      <w:pPr>
        <w:pStyle w:val="15"/>
        <w:spacing w:after="120"/>
        <w:jc w:val="center"/>
      </w:pPr>
      <w:r>
        <w:rPr>
          <w:rFonts w:ascii="微软雅黑" w:hAnsi="微软雅黑" w:eastAsia="微软雅黑"/>
          <w:b w:val="0"/>
          <w:color w:val="707E92"/>
          <w:sz w:val="18"/>
        </w:rPr>
        <w:t>图：监控参数弹窗，可配置中奖、获利比和提醒间隔。</w:t>
      </w:r>
    </w:p>
    <w:p w14:paraId="1BF0DA63">
      <w:pPr>
        <w:pStyle w:val="16"/>
        <w:spacing w:after="60" w:line="276" w:lineRule="auto"/>
      </w:pPr>
      <w:r>
        <w:rPr>
          <w:rFonts w:ascii="微软雅黑" w:hAnsi="微软雅黑" w:eastAsia="微软雅黑"/>
          <w:b/>
          <w:color w:val="2F5597"/>
          <w:sz w:val="20"/>
        </w:rPr>
        <w:t>高倍爆奖与大额中奖</w:t>
      </w:r>
      <w:r>
        <w:rPr>
          <w:rFonts w:ascii="微软雅黑" w:hAnsi="微软雅黑" w:eastAsia="微软雅黑"/>
          <w:b w:val="0"/>
          <w:sz w:val="20"/>
        </w:rPr>
        <w:t>：开启高倍爆奖后设置爆奖倍数和中奖金额，系统同时按大额中奖阈值识别高额记录；关闭开关后相关联参数不参与触发。</w:t>
      </w:r>
    </w:p>
    <w:p w14:paraId="782526DB">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：开启获利比后维护当日会员获利比和当日获利比触发额度值，两个条件共同控制异常获利记录的命中范围。</w:t>
      </w:r>
    </w:p>
    <w:p w14:paraId="49DD4F2B">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：开启提醒后设置提醒间隔时间，单位为秒。间隔过短会增加通知频率，过长可能延迟处理，应按值班响应要求设置。</w:t>
      </w:r>
    </w:p>
    <w:p w14:paraId="37EDC3BF">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：提交前复核开关、金额、比例和时间单位，并记录调整原因；取消或关闭弹窗不会保存本次修改。</w:t>
      </w:r>
    </w:p>
    <w:p w14:paraId="39A02A3E">
      <w:pPr>
        <w:pStyle w:val="3"/>
        <w:keepNext/>
        <w:spacing w:before="360" w:after="240" w:line="276" w:lineRule="auto"/>
      </w:pPr>
      <w:r>
        <w:rPr>
          <w:rFonts w:ascii="微软雅黑" w:hAnsi="微软雅黑" w:eastAsia="微软雅黑"/>
          <w:b/>
          <w:i w:val="0"/>
          <w:color w:val="254061"/>
          <w:sz w:val="30"/>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before="180" w:after="100" w:line="259" w:lineRule="auto"/>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53"/>
                    <a:stretch>
                      <a:fillRect/>
                    </a:stretch>
                  </pic:blipFill>
                  <pic:spPr>
                    <a:xfrm>
                      <a:off x="0" y="0"/>
                      <a:ext cx="5852160" cy="1964907"/>
                    </a:xfrm>
                    <a:prstGeom prst="rect">
                      <a:avLst/>
                    </a:prstGeom>
                  </pic:spPr>
                </pic:pic>
              </a:graphicData>
            </a:graphic>
          </wp:inline>
        </w:drawing>
      </w:r>
    </w:p>
    <w:p w14:paraId="177F2853">
      <w:pPr>
        <w:pStyle w:val="15"/>
        <w:spacing w:after="120" w:line="276" w:lineRule="auto"/>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before="180" w:after="100" w:line="259" w:lineRule="auto"/>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54"/>
                    <a:stretch>
                      <a:fillRect/>
                    </a:stretch>
                  </pic:blipFill>
                  <pic:spPr>
                    <a:xfrm>
                      <a:off x="0" y="0"/>
                      <a:ext cx="5852160" cy="1326189"/>
                    </a:xfrm>
                    <a:prstGeom prst="rect">
                      <a:avLst/>
                    </a:prstGeom>
                  </pic:spPr>
                </pic:pic>
              </a:graphicData>
            </a:graphic>
          </wp:inline>
        </w:drawing>
      </w:r>
    </w:p>
    <w:p w14:paraId="71CB51D5">
      <w:pPr>
        <w:pStyle w:val="15"/>
        <w:spacing w:after="120" w:line="276" w:lineRule="auto"/>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before="180" w:after="100" w:line="259" w:lineRule="auto"/>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55"/>
                    <a:stretch>
                      <a:fillRect/>
                    </a:stretch>
                  </pic:blipFill>
                  <pic:spPr>
                    <a:xfrm>
                      <a:off x="0" y="0"/>
                      <a:ext cx="5852160" cy="1609693"/>
                    </a:xfrm>
                    <a:prstGeom prst="rect">
                      <a:avLst/>
                    </a:prstGeom>
                  </pic:spPr>
                </pic:pic>
              </a:graphicData>
            </a:graphic>
          </wp:inline>
        </w:drawing>
      </w:r>
    </w:p>
    <w:p w14:paraId="4EEE30F7">
      <w:pPr>
        <w:pStyle w:val="15"/>
        <w:spacing w:after="120" w:line="276" w:lineRule="auto"/>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before="180" w:after="100" w:line="259" w:lineRule="auto"/>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56"/>
                    <a:stretch>
                      <a:fillRect/>
                    </a:stretch>
                  </pic:blipFill>
                  <pic:spPr>
                    <a:xfrm>
                      <a:off x="0" y="0"/>
                      <a:ext cx="5852160" cy="1937778"/>
                    </a:xfrm>
                    <a:prstGeom prst="rect">
                      <a:avLst/>
                    </a:prstGeom>
                  </pic:spPr>
                </pic:pic>
              </a:graphicData>
            </a:graphic>
          </wp:inline>
        </w:drawing>
      </w:r>
    </w:p>
    <w:p w14:paraId="697603A8">
      <w:pPr>
        <w:pStyle w:val="15"/>
        <w:spacing w:after="120" w:line="276" w:lineRule="auto"/>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before="180" w:after="100" w:line="259" w:lineRule="auto"/>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57"/>
                    <a:stretch>
                      <a:fillRect/>
                    </a:stretch>
                  </pic:blipFill>
                  <pic:spPr>
                    <a:xfrm>
                      <a:off x="0" y="0"/>
                      <a:ext cx="5852160" cy="2339459"/>
                    </a:xfrm>
                    <a:prstGeom prst="rect">
                      <a:avLst/>
                    </a:prstGeom>
                  </pic:spPr>
                </pic:pic>
              </a:graphicData>
            </a:graphic>
          </wp:inline>
        </w:drawing>
      </w:r>
    </w:p>
    <w:p w14:paraId="480E1873">
      <w:pPr>
        <w:pStyle w:val="15"/>
        <w:spacing w:after="120" w:line="276" w:lineRule="auto"/>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58"/>
                    <a:stretch>
                      <a:fillRect/>
                    </a:stretch>
                  </pic:blipFill>
                  <pic:spPr>
                    <a:xfrm>
                      <a:off x="0" y="0"/>
                      <a:ext cx="5120640" cy="3885374"/>
                    </a:xfrm>
                    <a:prstGeom prst="rect">
                      <a:avLst/>
                    </a:prstGeom>
                  </pic:spPr>
                </pic:pic>
              </a:graphicData>
            </a:graphic>
          </wp:inline>
        </w:drawing>
      </w:r>
    </w:p>
    <w:p w14:paraId="16A2D2ED">
      <w:pPr>
        <w:pStyle w:val="15"/>
        <w:spacing w:after="120" w:line="276" w:lineRule="auto"/>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59"/>
                    <a:stretch>
                      <a:fillRect/>
                    </a:stretch>
                  </pic:blipFill>
                  <pic:spPr>
                    <a:xfrm>
                      <a:off x="0" y="0"/>
                      <a:ext cx="5852160" cy="933818"/>
                    </a:xfrm>
                    <a:prstGeom prst="rect">
                      <a:avLst/>
                    </a:prstGeom>
                  </pic:spPr>
                </pic:pic>
              </a:graphicData>
            </a:graphic>
          </wp:inline>
        </w:drawing>
      </w:r>
    </w:p>
    <w:p w14:paraId="7978A2E6">
      <w:pPr>
        <w:pStyle w:val="15"/>
        <w:spacing w:after="120" w:line="276" w:lineRule="auto"/>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60"/>
                    <a:stretch>
                      <a:fillRect/>
                    </a:stretch>
                  </pic:blipFill>
                  <pic:spPr>
                    <a:xfrm>
                      <a:off x="0" y="0"/>
                      <a:ext cx="5852160" cy="1186581"/>
                    </a:xfrm>
                    <a:prstGeom prst="rect">
                      <a:avLst/>
                    </a:prstGeom>
                  </pic:spPr>
                </pic:pic>
              </a:graphicData>
            </a:graphic>
          </wp:inline>
        </w:drawing>
      </w:r>
    </w:p>
    <w:p w14:paraId="3EC6F491">
      <w:pPr>
        <w:pStyle w:val="15"/>
        <w:spacing w:after="120" w:line="276" w:lineRule="auto"/>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before="180" w:after="100" w:line="259" w:lineRule="auto"/>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61"/>
                    <a:stretch>
                      <a:fillRect/>
                    </a:stretch>
                  </pic:blipFill>
                  <pic:spPr>
                    <a:xfrm>
                      <a:off x="0" y="0"/>
                      <a:ext cx="5852160" cy="1030679"/>
                    </a:xfrm>
                    <a:prstGeom prst="rect">
                      <a:avLst/>
                    </a:prstGeom>
                  </pic:spPr>
                </pic:pic>
              </a:graphicData>
            </a:graphic>
          </wp:inline>
        </w:drawing>
      </w:r>
    </w:p>
    <w:p w14:paraId="70F02B28">
      <w:pPr>
        <w:pStyle w:val="15"/>
        <w:spacing w:after="120" w:line="276" w:lineRule="auto"/>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before="180" w:after="100" w:line="259" w:lineRule="auto"/>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62"/>
                    <a:stretch>
                      <a:fillRect/>
                    </a:stretch>
                  </pic:blipFill>
                  <pic:spPr>
                    <a:xfrm>
                      <a:off x="0" y="0"/>
                      <a:ext cx="5852160" cy="2175665"/>
                    </a:xfrm>
                    <a:prstGeom prst="rect">
                      <a:avLst/>
                    </a:prstGeom>
                  </pic:spPr>
                </pic:pic>
              </a:graphicData>
            </a:graphic>
          </wp:inline>
        </w:drawing>
      </w:r>
    </w:p>
    <w:p w14:paraId="7CFE3202">
      <w:pPr>
        <w:pStyle w:val="15"/>
        <w:spacing w:after="120" w:line="276" w:lineRule="auto"/>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54061"/>
          <w:sz w:val="30"/>
        </w:rPr>
        <w:t>十四、埋点配置</w:t>
      </w:r>
    </w:p>
    <w:p w14:paraId="7AEA83D5">
      <w:pPr>
        <w:pStyle w:val="4"/>
        <w:keepNext/>
        <w:spacing w:before="240" w:after="140" w:line="269" w:lineRule="auto"/>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63"/>
                    <a:stretch>
                      <a:fillRect/>
                    </a:stretch>
                  </pic:blipFill>
                  <pic:spPr>
                    <a:xfrm>
                      <a:off x="0" y="0"/>
                      <a:ext cx="5852160" cy="1916289"/>
                    </a:xfrm>
                    <a:prstGeom prst="rect">
                      <a:avLst/>
                    </a:prstGeom>
                  </pic:spPr>
                </pic:pic>
              </a:graphicData>
            </a:graphic>
          </wp:inline>
        </w:drawing>
      </w:r>
    </w:p>
    <w:p w14:paraId="502A0DE5">
      <w:pPr>
        <w:pStyle w:val="15"/>
        <w:spacing w:after="120" w:line="276" w:lineRule="auto"/>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before="240" w:after="140" w:line="269" w:lineRule="auto"/>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64"/>
                    <a:stretch>
                      <a:fillRect/>
                    </a:stretch>
                  </pic:blipFill>
                  <pic:spPr>
                    <a:xfrm>
                      <a:off x="0" y="0"/>
                      <a:ext cx="5852160" cy="1598639"/>
                    </a:xfrm>
                    <a:prstGeom prst="rect">
                      <a:avLst/>
                    </a:prstGeom>
                  </pic:spPr>
                </pic:pic>
              </a:graphicData>
            </a:graphic>
          </wp:inline>
        </w:drawing>
      </w:r>
    </w:p>
    <w:p w14:paraId="7AA1B8F5">
      <w:pPr>
        <w:pStyle w:val="15"/>
        <w:spacing w:after="120" w:line="276" w:lineRule="auto"/>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before="240" w:after="140" w:line="269" w:lineRule="auto"/>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65"/>
                    <a:stretch>
                      <a:fillRect/>
                    </a:stretch>
                  </pic:blipFill>
                  <pic:spPr>
                    <a:xfrm>
                      <a:off x="0" y="0"/>
                      <a:ext cx="5852160" cy="2535697"/>
                    </a:xfrm>
                    <a:prstGeom prst="rect">
                      <a:avLst/>
                    </a:prstGeom>
                  </pic:spPr>
                </pic:pic>
              </a:graphicData>
            </a:graphic>
          </wp:inline>
        </w:drawing>
      </w:r>
    </w:p>
    <w:p w14:paraId="740E310C">
      <w:pPr>
        <w:pStyle w:val="15"/>
        <w:spacing w:after="120" w:line="276" w:lineRule="auto"/>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before="180" w:after="100" w:line="259" w:lineRule="auto"/>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66"/>
                    <a:stretch>
                      <a:fillRect/>
                    </a:stretch>
                  </pic:blipFill>
                  <pic:spPr>
                    <a:xfrm>
                      <a:off x="0" y="0"/>
                      <a:ext cx="5852160" cy="1573509"/>
                    </a:xfrm>
                    <a:prstGeom prst="rect">
                      <a:avLst/>
                    </a:prstGeom>
                  </pic:spPr>
                </pic:pic>
              </a:graphicData>
            </a:graphic>
          </wp:inline>
        </w:drawing>
      </w:r>
    </w:p>
    <w:p w14:paraId="2ED7232E">
      <w:pPr>
        <w:pStyle w:val="15"/>
        <w:spacing w:after="120" w:line="276" w:lineRule="auto"/>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54061"/>
          <w:sz w:val="30"/>
        </w:rPr>
        <w:t>十五、人事中心</w:t>
      </w:r>
    </w:p>
    <w:p w14:paraId="564DDD3E">
      <w:pPr>
        <w:pStyle w:val="4"/>
        <w:keepNext/>
        <w:spacing w:before="240" w:after="140" w:line="269" w:lineRule="auto"/>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67"/>
                    <a:stretch>
                      <a:fillRect/>
                    </a:stretch>
                  </pic:blipFill>
                  <pic:spPr>
                    <a:xfrm>
                      <a:off x="0" y="0"/>
                      <a:ext cx="5852160" cy="1127514"/>
                    </a:xfrm>
                    <a:prstGeom prst="rect">
                      <a:avLst/>
                    </a:prstGeom>
                  </pic:spPr>
                </pic:pic>
              </a:graphicData>
            </a:graphic>
          </wp:inline>
        </w:drawing>
      </w:r>
    </w:p>
    <w:p w14:paraId="0D1F50D6">
      <w:pPr>
        <w:pStyle w:val="15"/>
        <w:spacing w:after="120" w:line="276" w:lineRule="auto"/>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before="240" w:after="140" w:line="269" w:lineRule="auto"/>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68"/>
                    <a:stretch>
                      <a:fillRect/>
                    </a:stretch>
                  </pic:blipFill>
                  <pic:spPr>
                    <a:xfrm>
                      <a:off x="0" y="0"/>
                      <a:ext cx="5852160" cy="1281390"/>
                    </a:xfrm>
                    <a:prstGeom prst="rect">
                      <a:avLst/>
                    </a:prstGeom>
                  </pic:spPr>
                </pic:pic>
              </a:graphicData>
            </a:graphic>
          </wp:inline>
        </w:drawing>
      </w:r>
    </w:p>
    <w:p w14:paraId="712BF48D">
      <w:pPr>
        <w:pStyle w:val="15"/>
        <w:spacing w:after="120" w:line="276" w:lineRule="auto"/>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i w:val="0"/>
          <w:color w:val="2F5597"/>
          <w:sz w:val="28"/>
        </w:rPr>
        <w:t>十六、典型业务流程</w:t>
      </w:r>
    </w:p>
    <w:p w14:paraId="0F65BA9E">
      <w:pPr>
        <w:pStyle w:val="4"/>
        <w:spacing w:after="60" w:line="276" w:lineRule="auto"/>
      </w:pPr>
      <w:r>
        <w:rPr>
          <w:rFonts w:ascii="微软雅黑" w:hAnsi="微软雅黑" w:eastAsia="微软雅黑"/>
          <w:b/>
          <w:color w:val="2F5597"/>
          <w:sz w:val="25"/>
        </w:rPr>
        <w:t>新站点上线流程</w:t>
      </w:r>
    </w:p>
    <w:p w14:paraId="252DFC3F">
      <w:pPr>
        <w:pStyle w:val="14"/>
        <w:spacing w:after="60" w:line="276" w:lineRule="auto"/>
      </w:pPr>
      <w:r>
        <w:rPr>
          <w:rFonts w:ascii="微软雅黑" w:hAnsi="微软雅黑" w:eastAsia="微软雅黑"/>
          <w:b w:val="0"/>
          <w:sz w:val="20"/>
        </w:rPr>
        <w:t>进入站点配置，完成模板管理、站点配置、品牌、域名、客服、分享、登录和支付相关配置。</w:t>
      </w:r>
    </w:p>
    <w:p w14:paraId="1E198357">
      <w:pPr>
        <w:pStyle w:val="14"/>
        <w:spacing w:after="60" w:line="276" w:lineRule="auto"/>
      </w:pPr>
      <w:r>
        <w:rPr>
          <w:rFonts w:ascii="微软雅黑" w:hAnsi="微软雅黑" w:eastAsia="微软雅黑"/>
          <w:b w:val="0"/>
          <w:sz w:val="20"/>
        </w:rPr>
        <w:t>检查首页、登录、充值、客服、活动入口和分享入口。</w:t>
      </w:r>
    </w:p>
    <w:p w14:paraId="1699A982">
      <w:pPr>
        <w:pStyle w:val="14"/>
        <w:spacing w:after="60" w:line="276" w:lineRule="auto"/>
      </w:pPr>
      <w:r>
        <w:rPr>
          <w:rFonts w:ascii="微软雅黑" w:hAnsi="微软雅黑" w:eastAsia="微软雅黑"/>
          <w:b w:val="0"/>
          <w:sz w:val="20"/>
        </w:rPr>
        <w:t>上线后通过首页看板、数据报表和异常日志观察运行状态。</w:t>
      </w:r>
    </w:p>
    <w:p w14:paraId="77C49BD1">
      <w:pPr>
        <w:pStyle w:val="4"/>
        <w:spacing w:after="60" w:line="276" w:lineRule="auto"/>
      </w:pPr>
      <w:r>
        <w:rPr>
          <w:rFonts w:ascii="微软雅黑" w:hAnsi="微软雅黑" w:eastAsia="微软雅黑"/>
          <w:b/>
          <w:color w:val="2F5597"/>
          <w:sz w:val="25"/>
        </w:rPr>
        <w:t>新增推广渠道并查看推广效果</w:t>
      </w:r>
    </w:p>
    <w:p w14:paraId="1A9D3DDB">
      <w:pPr>
        <w:pStyle w:val="14"/>
        <w:numPr>
          <w:numId w:val="8"/>
        </w:numPr>
        <w:spacing w:after="60" w:line="276" w:lineRule="auto"/>
      </w:pPr>
      <w:r>
        <w:rPr>
          <w:rFonts w:ascii="微软雅黑" w:hAnsi="微软雅黑" w:eastAsia="微软雅黑"/>
          <w:b w:val="0"/>
          <w:sz w:val="20"/>
        </w:rPr>
        <w:t>进入站点配置 &gt; 站点域名，切换到“推广域名”页签，点击“新增”，选择实际使用的 CDN 节点并填写推广主域名后提交。提交前检查域名拼写、后缀和重复项，避免把正式投放域名添加到错误节点。</w:t>
      </w:r>
    </w:p>
    <w:p w14:paraId="099D4DB0">
      <w:pPr>
        <w:pStyle w:val="14"/>
        <w:numPr>
          <w:numId w:val="8"/>
        </w:numPr>
        <w:spacing w:after="60" w:line="276" w:lineRule="auto"/>
      </w:pPr>
      <w:r>
        <w:rPr>
          <w:rFonts w:ascii="微软雅黑" w:hAnsi="微软雅黑" w:eastAsia="微软雅黑"/>
          <w:b w:val="0"/>
          <w:sz w:val="20"/>
        </w:rPr>
        <w:t>按列表展示的 NS 地址在域名服务商完成解析，等待主域名验证通过；随后为该推广域名绑定目标站点和落地页模板，确认域名状态、站点、模板及过期时间无误后启用。启用前用浏览器直接访问域名，确认能够打开正确落地页且跳转链路正常。</w:t>
      </w:r>
    </w:p>
    <w:p w14:paraId="2416B069">
      <w:pPr>
        <w:pStyle w:val="14"/>
        <w:numPr>
          <w:numId w:val="8"/>
        </w:numPr>
        <w:spacing w:after="60" w:line="276" w:lineRule="auto"/>
      </w:pPr>
      <w:r>
        <w:rPr>
          <w:rFonts w:ascii="微软雅黑" w:hAnsi="微软雅黑" w:eastAsia="微软雅黑"/>
          <w:b w:val="0"/>
          <w:sz w:val="20"/>
        </w:rPr>
        <w:t>进入站点配置 &gt; 广告埋点配置，点击“新增”，填写渠道名称，选择刚启用的落地页域名，配置跳转地址和渠道类型。Facebook、Google 等渠道按投放平台填写像素 ID；Adjust 等归因渠道按实际入口填写安装类型以及注册、首充、复充事件标识，完成后提交。</w:t>
      </w:r>
    </w:p>
    <w:p w14:paraId="79556027">
      <w:pPr>
        <w:pStyle w:val="14"/>
        <w:numPr>
          <w:numId w:val="8"/>
        </w:numPr>
        <w:spacing w:after="60" w:line="276" w:lineRule="auto"/>
      </w:pPr>
      <w:r>
        <w:rPr>
          <w:rFonts w:ascii="微软雅黑" w:hAnsi="微软雅黑" w:eastAsia="微软雅黑"/>
          <w:b w:val="0"/>
          <w:sz w:val="20"/>
        </w:rPr>
        <w:t>返回广告埋点配置列表，记录系统生成的渠道编码，复核渠道名称、渠道类型、落地页域名、跳转地址及平台参数。正式投放前使用测试链接完成一次访问、注册及可执行的转化测试，确认落地页可访问、渠道能够归因，且广告平台能收到对应事件。</w:t>
      </w:r>
    </w:p>
    <w:p w14:paraId="65E7595C">
      <w:pPr>
        <w:pStyle w:val="14"/>
        <w:numPr>
          <w:numId w:val="8"/>
        </w:numPr>
        <w:spacing w:after="60" w:line="276" w:lineRule="auto"/>
      </w:pPr>
      <w:r>
        <w:rPr>
          <w:rFonts w:ascii="微软雅黑" w:hAnsi="微软雅黑" w:eastAsia="微软雅黑"/>
          <w:b w:val="0"/>
          <w:sz w:val="20"/>
        </w:rPr>
        <w:t>产生推广数据后，进入投放管理 &gt; 渠道报表，选择与投放周期一致的日期范围，并按渠道、媒体和广告链接筛选后点击“查询”。重点查看访问人数、新增、注册转化率、PWA 安装数、首充人数、访问-首充转化率、注册-首充转化率、充值金额、充提差、有效投注额以及次日、3 日、7 日复充占比。</w:t>
      </w:r>
    </w:p>
    <w:p w14:paraId="1558A918">
      <w:pPr>
        <w:pStyle w:val="14"/>
        <w:numPr>
          <w:numId w:val="8"/>
        </w:numPr>
        <w:spacing w:after="60" w:line="276" w:lineRule="auto"/>
      </w:pPr>
      <w:r>
        <w:rPr>
          <w:rFonts w:ascii="微软雅黑" w:hAnsi="微软雅黑" w:eastAsia="微软雅黑"/>
          <w:b w:val="0"/>
          <w:sz w:val="20"/>
        </w:rPr>
        <w:t>点击渠道报表操作列的“查看明细”，按日期定位流量或转化波动，并核对渠道、媒体、广告链接和日期范围是否与当前投放批次一致。需要评估成本和 ROI 时，先在广告消耗数据中补录同一渠道、同一日期的实际消耗，再到投放数据报表查看注册成本、充值成本和各回收周期 ROI；复充和周期 ROI 尚未到观察期时不要提前下结论。</w:t>
      </w:r>
    </w:p>
    <w:p w14:paraId="6BE6DDF3">
      <w:pPr>
        <w:pStyle w:val="4"/>
        <w:spacing w:after="60" w:line="276" w:lineRule="auto"/>
      </w:pPr>
      <w:r>
        <w:rPr>
          <w:rFonts w:ascii="微软雅黑" w:hAnsi="微软雅黑" w:eastAsia="微软雅黑"/>
          <w:b/>
          <w:color w:val="2F5597"/>
          <w:sz w:val="25"/>
        </w:rPr>
        <w:t>发布活动流程</w:t>
      </w:r>
    </w:p>
    <w:p w14:paraId="5778F5FF">
      <w:pPr>
        <w:pStyle w:val="14"/>
        <w:numPr>
          <w:numId w:val="9"/>
        </w:numPr>
        <w:spacing w:after="60" w:line="276" w:lineRule="auto"/>
      </w:pPr>
      <w:r>
        <w:rPr>
          <w:rFonts w:ascii="微软雅黑" w:hAnsi="微软雅黑" w:eastAsia="微软雅黑"/>
          <w:b w:val="0"/>
          <w:sz w:val="20"/>
        </w:rPr>
        <w:t>进入优惠活动，创建或编辑活动规则。</w:t>
      </w:r>
    </w:p>
    <w:p w14:paraId="5923FA58">
      <w:pPr>
        <w:pStyle w:val="14"/>
        <w:numPr>
          <w:numId w:val="9"/>
        </w:numPr>
        <w:spacing w:after="60" w:line="276" w:lineRule="auto"/>
      </w:pPr>
      <w:r>
        <w:rPr>
          <w:rFonts w:ascii="微软雅黑" w:hAnsi="微软雅黑" w:eastAsia="微软雅黑"/>
          <w:b w:val="0"/>
          <w:sz w:val="20"/>
        </w:rPr>
        <w:t>检查活动展示入口、票券或任务关联、预算、领取限制和目标人群。</w:t>
      </w:r>
    </w:p>
    <w:p w14:paraId="67DBFEDC">
      <w:pPr>
        <w:pStyle w:val="14"/>
        <w:numPr>
          <w:numId w:val="9"/>
        </w:numPr>
        <w:spacing w:after="60" w:line="276" w:lineRule="auto"/>
      </w:pPr>
      <w:r>
        <w:rPr>
          <w:rFonts w:ascii="微软雅黑" w:hAnsi="微软雅黑" w:eastAsia="微软雅黑"/>
          <w:b w:val="0"/>
          <w:sz w:val="20"/>
        </w:rPr>
        <w:t>上线后通过活动报表、优惠数据报表和用户分析跟踪效果。</w:t>
      </w:r>
    </w:p>
    <w:p w14:paraId="0F632118">
      <w:pPr>
        <w:pStyle w:val="4"/>
        <w:spacing w:after="60" w:line="276" w:lineRule="auto"/>
      </w:pPr>
      <w:r>
        <w:rPr>
          <w:rFonts w:ascii="微软雅黑" w:hAnsi="微软雅黑" w:eastAsia="微软雅黑"/>
          <w:b/>
          <w:color w:val="2F5597"/>
          <w:sz w:val="25"/>
        </w:rPr>
        <w:t>处理提现流程</w:t>
      </w:r>
    </w:p>
    <w:p w14:paraId="601B945A">
      <w:pPr>
        <w:pStyle w:val="14"/>
        <w:numPr>
          <w:numId w:val="10"/>
        </w:numPr>
        <w:spacing w:after="60" w:line="276" w:lineRule="auto"/>
      </w:pPr>
      <w:r>
        <w:rPr>
          <w:rFonts w:ascii="微软雅黑" w:hAnsi="微软雅黑" w:eastAsia="微软雅黑"/>
          <w:b w:val="0"/>
          <w:sz w:val="20"/>
        </w:rPr>
        <w:t>进入财务中心的提现订单列表，筛选待审核或处理中订单。</w:t>
      </w:r>
    </w:p>
    <w:p w14:paraId="63489569">
      <w:pPr>
        <w:pStyle w:val="14"/>
        <w:numPr>
          <w:numId w:val="10"/>
        </w:numPr>
        <w:spacing w:after="60" w:line="276" w:lineRule="auto"/>
      </w:pPr>
      <w:r>
        <w:rPr>
          <w:rFonts w:ascii="微软雅黑" w:hAnsi="微软雅黑" w:eastAsia="微软雅黑"/>
          <w:b w:val="0"/>
          <w:sz w:val="20"/>
        </w:rPr>
        <w:t>核对会员、金额、账户、打码、风控提示和历史资金记录。</w:t>
      </w:r>
    </w:p>
    <w:p w14:paraId="752AD64D">
      <w:pPr>
        <w:pStyle w:val="14"/>
        <w:numPr>
          <w:numId w:val="10"/>
        </w:numPr>
        <w:spacing w:after="60" w:line="276" w:lineRule="auto"/>
      </w:pPr>
      <w:r>
        <w:rPr>
          <w:rFonts w:ascii="微软雅黑" w:hAnsi="微软雅黑" w:eastAsia="微软雅黑"/>
          <w:b w:val="0"/>
          <w:sz w:val="20"/>
        </w:rPr>
        <w:t>无异常时通过；存在风险时转入提现风控审核或驳回，并填写处理原因。</w:t>
      </w:r>
    </w:p>
    <w:p w14:paraId="7B1A4692">
      <w:pPr>
        <w:pStyle w:val="4"/>
        <w:spacing w:after="60" w:line="276" w:lineRule="auto"/>
      </w:pPr>
      <w:r>
        <w:rPr>
          <w:rFonts w:ascii="微软雅黑" w:hAnsi="微软雅黑" w:eastAsia="微软雅黑"/>
          <w:b/>
          <w:color w:val="2F5597"/>
          <w:sz w:val="25"/>
        </w:rPr>
        <w:t>排查用户资金问题</w:t>
      </w:r>
    </w:p>
    <w:p w14:paraId="317FC6F3">
      <w:pPr>
        <w:pStyle w:val="14"/>
        <w:numPr>
          <w:numId w:val="11"/>
        </w:numPr>
        <w:spacing w:after="60" w:line="276" w:lineRule="auto"/>
      </w:pPr>
      <w:r>
        <w:rPr>
          <w:rFonts w:ascii="微软雅黑" w:hAnsi="微软雅黑" w:eastAsia="微软雅黑"/>
          <w:b w:val="0"/>
          <w:sz w:val="20"/>
        </w:rPr>
        <w:t>进入用户管理定位会员，或进入财务中心账变记录筛选会员账号。</w:t>
      </w:r>
    </w:p>
    <w:p w14:paraId="2750C630">
      <w:pPr>
        <w:pStyle w:val="14"/>
        <w:numPr>
          <w:numId w:val="11"/>
        </w:numPr>
        <w:spacing w:after="60" w:line="276" w:lineRule="auto"/>
      </w:pPr>
      <w:r>
        <w:rPr>
          <w:rFonts w:ascii="微软雅黑" w:hAnsi="微软雅黑" w:eastAsia="微软雅黑"/>
          <w:b w:val="0"/>
          <w:sz w:val="20"/>
        </w:rPr>
        <w:t>结合充值订单、提现订单、人工加扣款和账变记录核对完整资金链路。</w:t>
      </w:r>
    </w:p>
    <w:p w14:paraId="4CACB2BA">
      <w:pPr>
        <w:pStyle w:val="14"/>
        <w:numPr>
          <w:numId w:val="11"/>
        </w:numPr>
        <w:spacing w:after="60" w:line="276" w:lineRule="auto"/>
      </w:pPr>
      <w:r>
        <w:rPr>
          <w:rFonts w:ascii="微软雅黑" w:hAnsi="微软雅黑" w:eastAsia="微软雅黑"/>
          <w:b w:val="0"/>
          <w:sz w:val="20"/>
        </w:rPr>
        <w:t>需要追责时进入人事中心的管理员操作日志查询相关操作。</w:t>
      </w:r>
    </w:p>
    <w:p w14:paraId="36CBFD16">
      <w:pPr>
        <w:pStyle w:val="4"/>
        <w:spacing w:after="60" w:line="276" w:lineRule="auto"/>
      </w:pPr>
      <w:r>
        <w:rPr>
          <w:rFonts w:ascii="微软雅黑" w:hAnsi="微软雅黑" w:eastAsia="微软雅黑"/>
          <w:b/>
          <w:color w:val="2F5597"/>
          <w:sz w:val="25"/>
        </w:rPr>
        <w:t>查看活动效果</w:t>
      </w:r>
    </w:p>
    <w:p w14:paraId="14C1232A">
      <w:pPr>
        <w:pStyle w:val="14"/>
        <w:numPr>
          <w:numId w:val="12"/>
        </w:numPr>
        <w:spacing w:after="60" w:line="276" w:lineRule="auto"/>
      </w:pPr>
      <w:r>
        <w:rPr>
          <w:rFonts w:ascii="微软雅黑" w:hAnsi="微软雅黑" w:eastAsia="微软雅黑"/>
          <w:b w:val="0"/>
          <w:sz w:val="20"/>
        </w:rPr>
        <w:t>固定活动名称、统计时间和渠道范围。</w:t>
      </w:r>
    </w:p>
    <w:p w14:paraId="3C2273C5">
      <w:pPr>
        <w:pStyle w:val="14"/>
        <w:numPr>
          <w:numId w:val="12"/>
        </w:numPr>
        <w:spacing w:after="60" w:line="276" w:lineRule="auto"/>
      </w:pPr>
      <w:r>
        <w:rPr>
          <w:rFonts w:ascii="微软雅黑" w:hAnsi="微软雅黑" w:eastAsia="微软雅黑"/>
          <w:b w:val="0"/>
          <w:sz w:val="20"/>
        </w:rPr>
        <w:t>查看优惠活动、数据报表中的活动相关报表。</w:t>
      </w:r>
    </w:p>
    <w:p w14:paraId="78C0C35A">
      <w:pPr>
        <w:pStyle w:val="14"/>
        <w:numPr>
          <w:numId w:val="12"/>
        </w:numPr>
        <w:spacing w:after="6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54061"/>
          <w:sz w:val="30"/>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276" w:lineRule="auto"/>
      </w:pPr>
    </w:p>
    <w:p w14:paraId="393E9EBB">
      <w:pPr>
        <w:spacing w:after="60" w:line="276" w:lineRule="auto"/>
      </w:pPr>
    </w:p>
    <w:p w14:paraId="66682869">
      <w:pPr>
        <w:spacing w:after="60" w:line="276" w:lineRule="auto"/>
      </w:pPr>
    </w:p>
    <w:p w14:paraId="6C6D7087">
      <w:pPr>
        <w:spacing w:after="60" w:line="276" w:lineRule="auto"/>
      </w:pPr>
    </w:p>
    <w:p w14:paraId="688758C8">
      <w:pPr>
        <w:spacing w:after="60" w:line="276" w:lineRule="auto"/>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276" w:lineRule="auto"/>
      </w:pPr>
    </w:p>
    <w:p w14:paraId="2F99EF47">
      <w:pPr>
        <w:spacing w:after="60" w:line="276" w:lineRule="auto"/>
      </w:pPr>
    </w:p>
    <w:p w14:paraId="5D28C9C9">
      <w:pPr>
        <w:spacing w:after="60" w:line="276" w:lineRule="auto"/>
      </w:pPr>
    </w:p>
    <w:p w14:paraId="07C27F22">
      <w:pPr>
        <w:spacing w:after="60" w:line="276" w:lineRule="auto"/>
      </w:pPr>
    </w:p>
    <w:p w14:paraId="2CF4C6E7">
      <w:pPr>
        <w:spacing w:after="60" w:line="276" w:lineRule="auto"/>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276" w:lineRule="auto"/>
      </w:pPr>
    </w:p>
    <w:p w14:paraId="544BBD31">
      <w:pPr>
        <w:spacing w:after="60" w:line="276" w:lineRule="auto"/>
      </w:pPr>
    </w:p>
    <w:p w14:paraId="11F5B84E">
      <w:pPr>
        <w:spacing w:after="60" w:line="276" w:lineRule="auto"/>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276" w:lineRule="auto"/>
      </w:pPr>
    </w:p>
    <w:p w14:paraId="42B7D96E">
      <w:pPr>
        <w:spacing w:after="60" w:line="276" w:lineRule="auto"/>
      </w:pPr>
    </w:p>
    <w:p w14:paraId="6BBD660E">
      <w:pPr>
        <w:spacing w:after="60" w:line="276" w:lineRule="auto"/>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276" w:lineRule="auto"/>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276" w:lineRule="auto"/>
      </w:pPr>
    </w:p>
    <w:p w14:paraId="7739DEB5">
      <w:pPr>
        <w:spacing w:after="60" w:line="276" w:lineRule="auto"/>
      </w:pPr>
    </w:p>
    <w:p w14:paraId="0C481A95">
      <w:pPr>
        <w:spacing w:after="60" w:line="276" w:lineRule="auto"/>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276" w:lineRule="auto"/>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276" w:lineRule="auto"/>
      </w:pPr>
    </w:p>
    <w:p w14:paraId="21057CBB">
      <w:pPr>
        <w:spacing w:after="60" w:line="276" w:lineRule="auto"/>
      </w:pPr>
    </w:p>
    <w:p w14:paraId="79292A2A">
      <w:pPr>
        <w:spacing w:after="60" w:line="276" w:lineRule="auto"/>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276" w:lineRule="auto"/>
      </w:pPr>
    </w:p>
    <w:p w14:paraId="126506A2">
      <w:pPr>
        <w:spacing w:after="60" w:line="276" w:lineRule="auto"/>
      </w:pPr>
    </w:p>
    <w:p w14:paraId="7DC09688">
      <w:pPr>
        <w:spacing w:after="60" w:line="276" w:lineRule="auto"/>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276" w:lineRule="auto"/>
      </w:pPr>
    </w:p>
    <w:p w14:paraId="1DC44322">
      <w:pPr>
        <w:spacing w:after="60" w:line="276" w:lineRule="auto"/>
      </w:pPr>
    </w:p>
    <w:p w14:paraId="7B062477">
      <w:pPr>
        <w:spacing w:after="60" w:line="276" w:lineRule="auto"/>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276" w:lineRule="auto"/>
      </w:pPr>
    </w:p>
    <w:p w14:paraId="7E59604B">
      <w:pPr>
        <w:spacing w:after="60" w:line="276" w:lineRule="auto"/>
      </w:pPr>
    </w:p>
    <w:p w14:paraId="17FCF476">
      <w:pPr>
        <w:spacing w:after="60" w:line="276" w:lineRule="auto"/>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276" w:lineRule="auto"/>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276" w:lineRule="auto"/>
      </w:pPr>
    </w:p>
    <w:p w14:paraId="1B6845EA">
      <w:pPr>
        <w:spacing w:after="60" w:line="276" w:lineRule="auto"/>
      </w:pPr>
    </w:p>
    <w:p w14:paraId="4F30D84F">
      <w:pPr>
        <w:spacing w:after="60" w:line="276" w:lineRule="auto"/>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276" w:lineRule="auto"/>
      </w:pPr>
    </w:p>
    <w:p w14:paraId="42B32885">
      <w:pPr>
        <w:spacing w:after="60" w:line="276" w:lineRule="auto"/>
      </w:pPr>
    </w:p>
    <w:p w14:paraId="4D292919">
      <w:pPr>
        <w:spacing w:after="60" w:line="276" w:lineRule="auto"/>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276" w:lineRule="auto"/>
      </w:pPr>
    </w:p>
    <w:p w14:paraId="51BF3E65">
      <w:pPr>
        <w:spacing w:after="60" w:line="276" w:lineRule="auto"/>
      </w:pPr>
    </w:p>
    <w:p w14:paraId="00DEBB6E">
      <w:pPr>
        <w:spacing w:after="60" w:line="276" w:lineRule="auto"/>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276" w:lineRule="auto"/>
      </w:pPr>
    </w:p>
    <w:p w14:paraId="530B1821">
      <w:pPr>
        <w:spacing w:after="60" w:line="276" w:lineRule="auto"/>
      </w:pPr>
    </w:p>
    <w:p w14:paraId="0F032AB3">
      <w:pPr>
        <w:spacing w:after="60" w:line="276" w:lineRule="auto"/>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276" w:lineRule="auto"/>
      </w:pPr>
    </w:p>
    <w:p w14:paraId="1376ABFA">
      <w:pPr>
        <w:spacing w:after="60" w:line="276" w:lineRule="auto"/>
      </w:pPr>
    </w:p>
    <w:p w14:paraId="580A02B7">
      <w:pPr>
        <w:spacing w:after="60" w:line="276" w:lineRule="auto"/>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276" w:lineRule="auto"/>
      </w:pPr>
    </w:p>
    <w:p w14:paraId="41EA98B1">
      <w:pPr>
        <w:spacing w:after="60" w:line="276" w:lineRule="auto"/>
      </w:pPr>
    </w:p>
    <w:p w14:paraId="390F1DD9">
      <w:pPr>
        <w:spacing w:after="60" w:line="276" w:lineRule="auto"/>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276" w:lineRule="auto"/>
      </w:pPr>
    </w:p>
    <w:p w14:paraId="1085B1FC">
      <w:pPr>
        <w:spacing w:after="60" w:line="276" w:lineRule="auto"/>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276" w:lineRule="auto"/>
      </w:pPr>
    </w:p>
    <w:p w14:paraId="3B3403BE">
      <w:pPr>
        <w:spacing w:after="60" w:line="276" w:lineRule="auto"/>
      </w:pPr>
    </w:p>
    <w:p w14:paraId="0C6B7BF7">
      <w:pPr>
        <w:spacing w:after="60" w:line="276" w:lineRule="auto"/>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276" w:lineRule="auto"/>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276" w:lineRule="auto"/>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276" w:lineRule="auto"/>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276" w:lineRule="auto"/>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276" w:lineRule="auto"/>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276" w:lineRule="auto"/>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276" w:lineRule="auto"/>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276" w:lineRule="auto"/>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276" w:lineRule="auto"/>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276" w:lineRule="auto"/>
      </w:pPr>
    </w:p>
    <w:p w14:paraId="189FF565">
      <w:pPr>
        <w:spacing w:after="60" w:line="276" w:lineRule="auto"/>
      </w:pPr>
    </w:p>
    <w:p w14:paraId="1A9B1709">
      <w:pPr>
        <w:spacing w:after="60" w:line="276" w:lineRule="auto"/>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276" w:lineRule="auto"/>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276" w:lineRule="auto"/>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276" w:lineRule="auto"/>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276" w:lineRule="auto"/>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276" w:lineRule="auto"/>
      </w:pPr>
    </w:p>
    <w:p w14:paraId="1584DDC3">
      <w:pPr>
        <w:spacing w:after="60" w:line="276" w:lineRule="auto"/>
      </w:pPr>
    </w:p>
    <w:p w14:paraId="2D9ABFA4">
      <w:pPr>
        <w:spacing w:after="60" w:line="276" w:lineRule="auto"/>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276" w:lineRule="auto"/>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276" w:lineRule="auto"/>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276" w:lineRule="auto"/>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276" w:lineRule="auto"/>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276" w:lineRule="auto"/>
      </w:pPr>
    </w:p>
    <w:p w14:paraId="47EA7662">
      <w:pPr>
        <w:spacing w:after="60" w:line="276" w:lineRule="auto"/>
      </w:pPr>
    </w:p>
    <w:p w14:paraId="1DD5EFF0">
      <w:pPr>
        <w:spacing w:after="60" w:line="276" w:lineRule="auto"/>
      </w:pPr>
    </w:p>
    <w:p w14:paraId="2162B6BE">
      <w:pPr>
        <w:spacing w:after="60" w:line="276" w:lineRule="auto"/>
      </w:pPr>
    </w:p>
    <w:p w14:paraId="21DF37FA">
      <w:pPr>
        <w:spacing w:after="60" w:line="276" w:lineRule="auto"/>
      </w:pPr>
    </w:p>
    <w:p w14:paraId="61EC073D">
      <w:pPr>
        <w:spacing w:after="60" w:line="276" w:lineRule="auto"/>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276" w:lineRule="auto"/>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276" w:lineRule="auto"/>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276" w:lineRule="auto"/>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276" w:lineRule="auto"/>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276" w:lineRule="auto"/>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276" w:lineRule="auto"/>
      </w:pPr>
    </w:p>
    <w:p w14:paraId="76AC0E76">
      <w:pPr>
        <w:spacing w:after="60" w:line="276" w:lineRule="auto"/>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276" w:lineRule="auto"/>
      </w:pPr>
    </w:p>
    <w:p w14:paraId="4EFCB32C">
      <w:pPr>
        <w:spacing w:after="60" w:line="276" w:lineRule="auto"/>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44B8F"/>
    <w:rsid w:val="0029639D"/>
    <w:rsid w:val="00326F90"/>
    <w:rsid w:val="00953B0B"/>
    <w:rsid w:val="00AA1D8D"/>
    <w:rsid w:val="00B47730"/>
    <w:rsid w:val="00CB0664"/>
    <w:rsid w:val="00F83D16"/>
    <w:rsid w:val="00FC693F"/>
    <w:rsid w:val="01414E86"/>
    <w:rsid w:val="01B946DA"/>
    <w:rsid w:val="02814DF0"/>
    <w:rsid w:val="02FA25DD"/>
    <w:rsid w:val="037D56E7"/>
    <w:rsid w:val="046225D4"/>
    <w:rsid w:val="04EB48D3"/>
    <w:rsid w:val="055264CB"/>
    <w:rsid w:val="05956E55"/>
    <w:rsid w:val="068766C3"/>
    <w:rsid w:val="07320DB8"/>
    <w:rsid w:val="0A5D486A"/>
    <w:rsid w:val="0C2706CA"/>
    <w:rsid w:val="0E711CD3"/>
    <w:rsid w:val="0FE06DEA"/>
    <w:rsid w:val="0FFB4C2D"/>
    <w:rsid w:val="101C69A6"/>
    <w:rsid w:val="101F1033"/>
    <w:rsid w:val="125E4B0E"/>
    <w:rsid w:val="14A60D00"/>
    <w:rsid w:val="152B4B8D"/>
    <w:rsid w:val="15F63412"/>
    <w:rsid w:val="16921052"/>
    <w:rsid w:val="16C136E5"/>
    <w:rsid w:val="16F51B55"/>
    <w:rsid w:val="17F0696C"/>
    <w:rsid w:val="183B3024"/>
    <w:rsid w:val="18A063E0"/>
    <w:rsid w:val="18FA3DCE"/>
    <w:rsid w:val="1E20265C"/>
    <w:rsid w:val="1EBC22D2"/>
    <w:rsid w:val="259865AB"/>
    <w:rsid w:val="25E47275"/>
    <w:rsid w:val="274033B7"/>
    <w:rsid w:val="278C2CA5"/>
    <w:rsid w:val="27952750"/>
    <w:rsid w:val="292E4107"/>
    <w:rsid w:val="29C87436"/>
    <w:rsid w:val="2E532A1D"/>
    <w:rsid w:val="2F067A90"/>
    <w:rsid w:val="2F885AC1"/>
    <w:rsid w:val="2F9F1E86"/>
    <w:rsid w:val="308E051A"/>
    <w:rsid w:val="30956DDA"/>
    <w:rsid w:val="35773495"/>
    <w:rsid w:val="368F18C6"/>
    <w:rsid w:val="37092813"/>
    <w:rsid w:val="38A20FFB"/>
    <w:rsid w:val="38FE3979"/>
    <w:rsid w:val="398E654D"/>
    <w:rsid w:val="39F42038"/>
    <w:rsid w:val="3AEF22C6"/>
    <w:rsid w:val="3B62700C"/>
    <w:rsid w:val="412B4769"/>
    <w:rsid w:val="41E225DE"/>
    <w:rsid w:val="428608CB"/>
    <w:rsid w:val="43330444"/>
    <w:rsid w:val="449F4114"/>
    <w:rsid w:val="452B5AB9"/>
    <w:rsid w:val="455B5419"/>
    <w:rsid w:val="4714323A"/>
    <w:rsid w:val="482B7710"/>
    <w:rsid w:val="48E318B7"/>
    <w:rsid w:val="49B30070"/>
    <w:rsid w:val="49BA49B4"/>
    <w:rsid w:val="4B5A0B07"/>
    <w:rsid w:val="4B6605E7"/>
    <w:rsid w:val="4E892E94"/>
    <w:rsid w:val="4F407994"/>
    <w:rsid w:val="50083210"/>
    <w:rsid w:val="5069664D"/>
    <w:rsid w:val="507C3DBA"/>
    <w:rsid w:val="52307FE4"/>
    <w:rsid w:val="53085448"/>
    <w:rsid w:val="53F35F85"/>
    <w:rsid w:val="55E05DF0"/>
    <w:rsid w:val="578C750D"/>
    <w:rsid w:val="57C3279B"/>
    <w:rsid w:val="57D1301F"/>
    <w:rsid w:val="57E51EF8"/>
    <w:rsid w:val="58B57261"/>
    <w:rsid w:val="58CF0BA1"/>
    <w:rsid w:val="5965538A"/>
    <w:rsid w:val="59C16051"/>
    <w:rsid w:val="5A42010F"/>
    <w:rsid w:val="5DB26AD9"/>
    <w:rsid w:val="5F465A0D"/>
    <w:rsid w:val="60BD3BA3"/>
    <w:rsid w:val="61CD7A3C"/>
    <w:rsid w:val="61DB474F"/>
    <w:rsid w:val="62C54933"/>
    <w:rsid w:val="63155CA2"/>
    <w:rsid w:val="65674A25"/>
    <w:rsid w:val="656D1A8A"/>
    <w:rsid w:val="65915161"/>
    <w:rsid w:val="68845FAE"/>
    <w:rsid w:val="69765236"/>
    <w:rsid w:val="6AD35998"/>
    <w:rsid w:val="6C41462D"/>
    <w:rsid w:val="6DAC56CB"/>
    <w:rsid w:val="6E1353FB"/>
    <w:rsid w:val="6E5F3FAE"/>
    <w:rsid w:val="6E8D0303"/>
    <w:rsid w:val="6F374E0B"/>
    <w:rsid w:val="70546B19"/>
    <w:rsid w:val="72EE6907"/>
    <w:rsid w:val="73994726"/>
    <w:rsid w:val="74FE2F66"/>
    <w:rsid w:val="79F022DC"/>
    <w:rsid w:val="7BEB3862"/>
    <w:rsid w:val="7C036EFB"/>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254061"/>
      <w:sz w:val="3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1" Type="http://schemas.openxmlformats.org/officeDocument/2006/relationships/fontTable" Target="fontTable.xml"/><Relationship Id="rId170" Type="http://schemas.openxmlformats.org/officeDocument/2006/relationships/customXml" Target="../customXml/item1.xml"/><Relationship Id="rId17" Type="http://schemas.openxmlformats.org/officeDocument/2006/relationships/image" Target="media/image10.png"/><Relationship Id="rId169" Type="http://schemas.openxmlformats.org/officeDocument/2006/relationships/numbering" Target="numbering.xml"/><Relationship Id="rId168" Type="http://schemas.openxmlformats.org/officeDocument/2006/relationships/image" Target="media/image161.png"/><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158</Pages>
  <Words>21712</Words>
  <Characters>22678</Characters>
  <Lines>0</Lines>
  <Paragraphs>0</Paragraphs>
  <TotalTime>9</TotalTime>
  <ScaleCrop>false</ScaleCrop>
  <LinksUpToDate>false</LinksUpToDate>
  <CharactersWithSpaces>22948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2026-07-15T10:03:41Z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