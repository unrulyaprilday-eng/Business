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6"/>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6"/>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7"/>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8"/>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9"/>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0"/>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在独立打码规则下，免费奖励领取限制开启时，用户余额在领取限额之下领取免费奖励成功后，会被视为免费玩家；若免费奖励领取限制关闭，存款玩家不会被转化位免费玩家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1"/>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2"/>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3"/>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4"/>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5"/>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6"/>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7"/>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8"/>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9"/>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0"/>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1"/>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2"/>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3"/>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4"/>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5"/>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6"/>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6"/>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7"/>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6"/>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8"/>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6"/>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9"/>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6"/>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0"/>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6"/>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1"/>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6"/>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2"/>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6"/>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3"/>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6"/>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4"/>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6"/>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5"/>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6"/>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6"/>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6"/>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7"/>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6"/>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8"/>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6"/>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9"/>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6"/>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0"/>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6"/>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1"/>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6"/>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2"/>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6"/>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3"/>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6"/>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6"/>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94"/>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6"/>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95"/>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6"/>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6"/>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97"/>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65EA5E4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98"/>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6"/>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99"/>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00"/>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6"/>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01"/>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6"/>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2"/>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3"/>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6"/>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04"/>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05"/>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06"/>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07"/>
                    <a:stretch>
                      <a:fillRect/>
                    </a:stretch>
                  </pic:blipFill>
                  <pic:spPr>
                    <a:xfrm>
                      <a:off x="0" y="0"/>
                      <a:ext cx="5852160" cy="2508579"/>
                    </a:xfrm>
                    <a:prstGeom prst="rect">
                      <a:avLst/>
                    </a:prstGeom>
                  </pic:spPr>
                </pic:pic>
              </a:graphicData>
            </a:graphic>
          </wp:inline>
        </w:drawing>
      </w:r>
    </w:p>
    <w:p w14:paraId="6613564E">
      <w:pPr>
        <w:pStyle w:val="15"/>
        <w:spacing w:after="120"/>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6"/>
        <w:spacing w:after="60" w:line="276" w:lineRule="auto"/>
      </w:pPr>
      <w:r>
        <w:rPr>
          <w:rFonts w:ascii="微软雅黑" w:hAnsi="微软雅黑" w:eastAsia="微软雅黑"/>
          <w:b/>
          <w:i/>
          <w:color w:val="2F5597"/>
          <w:sz w:val="21"/>
        </w:rPr>
        <w:t>会员列表</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08"/>
                    <a:stretch>
                      <a:fillRect/>
                    </a:stretch>
                  </pic:blipFill>
                  <pic:spPr>
                    <a:xfrm>
                      <a:off x="0" y="0"/>
                      <a:ext cx="5852160" cy="2056164"/>
                    </a:xfrm>
                    <a:prstGeom prst="rect">
                      <a:avLst/>
                    </a:prstGeom>
                  </pic:spPr>
                </pic:pic>
              </a:graphicData>
            </a:graphic>
          </wp:inline>
        </w:drawing>
      </w:r>
    </w:p>
    <w:p w14:paraId="2F4BEF54">
      <w:pPr>
        <w:pStyle w:val="15"/>
        <w:spacing w:after="120"/>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：页面右上角支持导出报表和创建玩家。导出适合批量复核会员数据，创建玩家适合运营手工开设测试号或补录指定用户。</w:t>
      </w:r>
    </w:p>
    <w:p w14:paraId="3C8E96E4">
      <w:pPr>
        <w:pStyle w:val="6"/>
        <w:spacing w:after="60" w:line="276" w:lineRule="auto"/>
      </w:pPr>
      <w:r>
        <w:rPr>
          <w:rFonts w:ascii="微软雅黑" w:hAnsi="微软雅黑" w:eastAsia="微软雅黑"/>
          <w:b/>
          <w:i/>
          <w:color w:val="2F5597"/>
          <w:sz w:val="21"/>
        </w:rPr>
        <w:t>创建玩家</w:t>
      </w:r>
    </w:p>
    <w:p w14:paraId="74D46E09">
      <w:pPr>
        <w:spacing w:after="60" w:line="276" w:lineRule="auto"/>
      </w:pPr>
      <w:r>
        <w:rPr>
          <w:rFonts w:ascii="微软雅黑" w:hAnsi="微软雅黑" w:eastAsia="微软雅黑"/>
          <w:b w:val="0"/>
          <w:sz w:val="20"/>
        </w:rPr>
        <w:t>创建玩家弹窗用于手工新增会员账号，适合运营或测试场景快速生成会员资料。</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09"/>
                    <a:stretch>
                      <a:fillRect/>
                    </a:stretch>
                  </pic:blipFill>
                  <pic:spPr>
                    <a:xfrm>
                      <a:off x="0" y="0"/>
                      <a:ext cx="5852160" cy="4584643"/>
                    </a:xfrm>
                    <a:prstGeom prst="rect">
                      <a:avLst/>
                    </a:prstGeom>
                  </pic:spPr>
                </pic:pic>
              </a:graphicData>
            </a:graphic>
          </wp:inline>
        </w:drawing>
      </w:r>
    </w:p>
    <w:p w14:paraId="0E2325B8">
      <w:pPr>
        <w:pStyle w:val="15"/>
        <w:spacing w:after="120"/>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6"/>
        <w:spacing w:after="60" w:line="276" w:lineRule="auto"/>
      </w:pPr>
      <w:r>
        <w:rPr>
          <w:rFonts w:ascii="微软雅黑" w:hAnsi="微软雅黑" w:eastAsia="微软雅黑"/>
          <w:b/>
          <w:i/>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10"/>
                    <a:stretch>
                      <a:fillRect/>
                    </a:stretch>
                  </pic:blipFill>
                  <pic:spPr>
                    <a:xfrm>
                      <a:off x="0" y="0"/>
                      <a:ext cx="5852160" cy="3765026"/>
                    </a:xfrm>
                    <a:prstGeom prst="rect">
                      <a:avLst/>
                    </a:prstGeom>
                  </pic:spPr>
                </pic:pic>
              </a:graphicData>
            </a:graphic>
          </wp:inline>
        </w:drawing>
      </w:r>
    </w:p>
    <w:p w14:paraId="021EE70A">
      <w:pPr>
        <w:pStyle w:val="15"/>
        <w:spacing w:after="120"/>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：复制功能适合快速发送给测试、客服或活动对接人员。若账号涉及真实用户使用，应同步提醒对方首次登录后尽快修改密码。</w:t>
      </w:r>
    </w:p>
    <w:p w14:paraId="279F5540">
      <w:pPr>
        <w:pStyle w:val="6"/>
        <w:spacing w:after="60" w:line="276" w:lineRule="auto"/>
      </w:pPr>
      <w:r>
        <w:rPr>
          <w:rFonts w:ascii="微软雅黑" w:hAnsi="微软雅黑" w:eastAsia="微软雅黑"/>
          <w:b/>
          <w:i/>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11"/>
                    <a:stretch>
                      <a:fillRect/>
                    </a:stretch>
                  </pic:blipFill>
                  <pic:spPr>
                    <a:xfrm>
                      <a:off x="0" y="0"/>
                      <a:ext cx="5852160" cy="4138847"/>
                    </a:xfrm>
                    <a:prstGeom prst="rect">
                      <a:avLst/>
                    </a:prstGeom>
                  </pic:spPr>
                </pic:pic>
              </a:graphicData>
            </a:graphic>
          </wp:inline>
        </w:drawing>
      </w:r>
    </w:p>
    <w:p w14:paraId="17993F5C">
      <w:pPr>
        <w:pStyle w:val="15"/>
        <w:spacing w:after="120"/>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6"/>
        <w:spacing w:after="60" w:line="276" w:lineRule="auto"/>
      </w:pPr>
      <w:r>
        <w:rPr>
          <w:rFonts w:ascii="微软雅黑" w:hAnsi="微软雅黑" w:eastAsia="微软雅黑"/>
          <w:b/>
          <w:i/>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12"/>
                    <a:stretch>
                      <a:fillRect/>
                    </a:stretch>
                  </pic:blipFill>
                  <pic:spPr>
                    <a:xfrm>
                      <a:off x="0" y="0"/>
                      <a:ext cx="5852160" cy="2402828"/>
                    </a:xfrm>
                    <a:prstGeom prst="rect">
                      <a:avLst/>
                    </a:prstGeom>
                  </pic:spPr>
                </pic:pic>
              </a:graphicData>
            </a:graphic>
          </wp:inline>
        </w:drawing>
      </w:r>
    </w:p>
    <w:p w14:paraId="6CE6BDFE">
      <w:pPr>
        <w:pStyle w:val="15"/>
        <w:spacing w:after="120"/>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6"/>
        <w:spacing w:after="60" w:line="276" w:lineRule="auto"/>
      </w:pPr>
      <w:r>
        <w:rPr>
          <w:rFonts w:ascii="微软雅黑" w:hAnsi="微软雅黑" w:eastAsia="微软雅黑"/>
          <w:b/>
          <w:i/>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3"/>
                    <a:stretch>
                      <a:fillRect/>
                    </a:stretch>
                  </pic:blipFill>
                  <pic:spPr>
                    <a:xfrm>
                      <a:off x="0" y="0"/>
                      <a:ext cx="5852160" cy="2906418"/>
                    </a:xfrm>
                    <a:prstGeom prst="rect">
                      <a:avLst/>
                    </a:prstGeom>
                  </pic:spPr>
                </pic:pic>
              </a:graphicData>
            </a:graphic>
          </wp:inline>
        </w:drawing>
      </w:r>
    </w:p>
    <w:p w14:paraId="39700F48">
      <w:pPr>
        <w:pStyle w:val="15"/>
        <w:spacing w:after="120"/>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6"/>
        <w:spacing w:after="60" w:line="276" w:lineRule="auto"/>
      </w:pPr>
      <w:r>
        <w:rPr>
          <w:rFonts w:ascii="微软雅黑" w:hAnsi="微软雅黑" w:eastAsia="微软雅黑"/>
          <w:b/>
          <w:i/>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14"/>
                    <a:stretch>
                      <a:fillRect/>
                    </a:stretch>
                  </pic:blipFill>
                  <pic:spPr>
                    <a:xfrm>
                      <a:off x="0" y="0"/>
                      <a:ext cx="5852160" cy="2818767"/>
                    </a:xfrm>
                    <a:prstGeom prst="rect">
                      <a:avLst/>
                    </a:prstGeom>
                  </pic:spPr>
                </pic:pic>
              </a:graphicData>
            </a:graphic>
          </wp:inline>
        </w:drawing>
      </w:r>
    </w:p>
    <w:p w14:paraId="51A04FF3">
      <w:pPr>
        <w:pStyle w:val="15"/>
        <w:spacing w:after="120"/>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6"/>
        <w:spacing w:after="60" w:line="276" w:lineRule="auto"/>
      </w:pPr>
      <w:r>
        <w:rPr>
          <w:rFonts w:ascii="微软雅黑" w:hAnsi="微软雅黑" w:eastAsia="微软雅黑"/>
          <w:b/>
          <w:i/>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15"/>
                    <a:stretch>
                      <a:fillRect/>
                    </a:stretch>
                  </pic:blipFill>
                  <pic:spPr>
                    <a:xfrm>
                      <a:off x="0" y="0"/>
                      <a:ext cx="5852160" cy="2875128"/>
                    </a:xfrm>
                    <a:prstGeom prst="rect">
                      <a:avLst/>
                    </a:prstGeom>
                  </pic:spPr>
                </pic:pic>
              </a:graphicData>
            </a:graphic>
          </wp:inline>
        </w:drawing>
      </w:r>
    </w:p>
    <w:p w14:paraId="359D48BF">
      <w:pPr>
        <w:pStyle w:val="15"/>
        <w:spacing w:after="120"/>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6"/>
        <w:spacing w:after="60" w:line="276" w:lineRule="auto"/>
      </w:pPr>
      <w:r>
        <w:rPr>
          <w:rFonts w:ascii="微软雅黑" w:hAnsi="微软雅黑" w:eastAsia="微软雅黑"/>
          <w:b/>
          <w:i/>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16"/>
                    <a:stretch>
                      <a:fillRect/>
                    </a:stretch>
                  </pic:blipFill>
                  <pic:spPr>
                    <a:xfrm>
                      <a:off x="0" y="0"/>
                      <a:ext cx="5852160" cy="2826286"/>
                    </a:xfrm>
                    <a:prstGeom prst="rect">
                      <a:avLst/>
                    </a:prstGeom>
                  </pic:spPr>
                </pic:pic>
              </a:graphicData>
            </a:graphic>
          </wp:inline>
        </w:drawing>
      </w:r>
    </w:p>
    <w:p w14:paraId="444BB258">
      <w:pPr>
        <w:pStyle w:val="15"/>
        <w:spacing w:after="120"/>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6"/>
        <w:spacing w:after="60" w:line="276" w:lineRule="auto"/>
      </w:pPr>
      <w:r>
        <w:rPr>
          <w:rFonts w:ascii="微软雅黑" w:hAnsi="微软雅黑" w:eastAsia="微软雅黑"/>
          <w:b/>
          <w:i/>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17"/>
                    <a:stretch>
                      <a:fillRect/>
                    </a:stretch>
                  </pic:blipFill>
                  <pic:spPr>
                    <a:xfrm>
                      <a:off x="0" y="0"/>
                      <a:ext cx="5852160" cy="1258572"/>
                    </a:xfrm>
                    <a:prstGeom prst="rect">
                      <a:avLst/>
                    </a:prstGeom>
                  </pic:spPr>
                </pic:pic>
              </a:graphicData>
            </a:graphic>
          </wp:inline>
        </w:drawing>
      </w:r>
    </w:p>
    <w:p w14:paraId="48F855E1">
      <w:pPr>
        <w:pStyle w:val="15"/>
        <w:spacing w:after="120"/>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6"/>
        <w:spacing w:after="60" w:line="276" w:lineRule="auto"/>
      </w:pPr>
      <w:r>
        <w:rPr>
          <w:rFonts w:ascii="微软雅黑" w:hAnsi="微软雅黑" w:eastAsia="微软雅黑"/>
          <w:b/>
          <w:i/>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18"/>
                    <a:stretch>
                      <a:fillRect/>
                    </a:stretch>
                  </pic:blipFill>
                  <pic:spPr>
                    <a:xfrm>
                      <a:off x="0" y="0"/>
                      <a:ext cx="5852160" cy="2245926"/>
                    </a:xfrm>
                    <a:prstGeom prst="rect">
                      <a:avLst/>
                    </a:prstGeom>
                  </pic:spPr>
                </pic:pic>
              </a:graphicData>
            </a:graphic>
          </wp:inline>
        </w:drawing>
      </w:r>
    </w:p>
    <w:p w14:paraId="3D41E7E8">
      <w:pPr>
        <w:pStyle w:val="15"/>
        <w:spacing w:after="120"/>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6"/>
        <w:spacing w:after="60" w:line="276" w:lineRule="auto"/>
      </w:pPr>
      <w:r>
        <w:rPr>
          <w:rFonts w:ascii="微软雅黑" w:hAnsi="微软雅黑" w:eastAsia="微软雅黑"/>
          <w:b/>
          <w:i/>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19"/>
                    <a:stretch>
                      <a:fillRect/>
                    </a:stretch>
                  </pic:blipFill>
                  <pic:spPr>
                    <a:xfrm>
                      <a:off x="0" y="0"/>
                      <a:ext cx="5014595" cy="5608955"/>
                    </a:xfrm>
                    <a:prstGeom prst="rect">
                      <a:avLst/>
                    </a:prstGeom>
                  </pic:spPr>
                </pic:pic>
              </a:graphicData>
            </a:graphic>
          </wp:inline>
        </w:drawing>
      </w:r>
    </w:p>
    <w:p w14:paraId="5A49ED50">
      <w:pPr>
        <w:pStyle w:val="15"/>
        <w:spacing w:after="120"/>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20"/>
                    <a:stretch>
                      <a:fillRect/>
                    </a:stretch>
                  </pic:blipFill>
                  <pic:spPr>
                    <a:xfrm>
                      <a:off x="0" y="0"/>
                      <a:ext cx="5852160" cy="2534625"/>
                    </a:xfrm>
                    <a:prstGeom prst="rect">
                      <a:avLst/>
                    </a:prstGeom>
                  </pic:spPr>
                </pic:pic>
              </a:graphicData>
            </a:graphic>
          </wp:inline>
        </w:drawing>
      </w:r>
    </w:p>
    <w:p w14:paraId="70AC931F">
      <w:pPr>
        <w:pStyle w:val="15"/>
        <w:spacing w:after="120"/>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21"/>
                    <a:stretch>
                      <a:fillRect/>
                    </a:stretch>
                  </pic:blipFill>
                  <pic:spPr>
                    <a:xfrm>
                      <a:off x="0" y="0"/>
                      <a:ext cx="5852160" cy="2557689"/>
                    </a:xfrm>
                    <a:prstGeom prst="rect">
                      <a:avLst/>
                    </a:prstGeom>
                  </pic:spPr>
                </pic:pic>
              </a:graphicData>
            </a:graphic>
          </wp:inline>
        </w:drawing>
      </w:r>
    </w:p>
    <w:p w14:paraId="3EBE8CF2">
      <w:pPr>
        <w:pStyle w:val="15"/>
        <w:spacing w:after="120"/>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22"/>
                    <a:stretch>
                      <a:fillRect/>
                    </a:stretch>
                  </pic:blipFill>
                  <pic:spPr>
                    <a:xfrm>
                      <a:off x="0" y="0"/>
                      <a:ext cx="5852160" cy="1723078"/>
                    </a:xfrm>
                    <a:prstGeom prst="rect">
                      <a:avLst/>
                    </a:prstGeom>
                  </pic:spPr>
                </pic:pic>
              </a:graphicData>
            </a:graphic>
          </wp:inline>
        </w:drawing>
      </w:r>
    </w:p>
    <w:p w14:paraId="3BC16008">
      <w:pPr>
        <w:pStyle w:val="15"/>
        <w:spacing w:after="120"/>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23"/>
                    <a:stretch>
                      <a:fillRect/>
                    </a:stretch>
                  </pic:blipFill>
                  <pic:spPr>
                    <a:xfrm>
                      <a:off x="0" y="0"/>
                      <a:ext cx="5852160" cy="2466642"/>
                    </a:xfrm>
                    <a:prstGeom prst="rect">
                      <a:avLst/>
                    </a:prstGeom>
                  </pic:spPr>
                </pic:pic>
              </a:graphicData>
            </a:graphic>
          </wp:inline>
        </w:drawing>
      </w:r>
    </w:p>
    <w:p w14:paraId="5A635C41">
      <w:pPr>
        <w:pStyle w:val="15"/>
        <w:spacing w:after="120"/>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黑名单</w:t>
      </w:r>
    </w:p>
    <w:p w14:paraId="5A106785">
      <w:r>
        <w:drawing>
          <wp:inline distT="0" distB="0" distL="114300" distR="114300">
            <wp:extent cx="6387465" cy="2297430"/>
            <wp:effectExtent l="0" t="0" r="13335" b="762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124"/>
                    <a:stretch>
                      <a:fillRect/>
                    </a:stretch>
                  </pic:blipFill>
                  <pic:spPr>
                    <a:xfrm>
                      <a:off x="0" y="0"/>
                      <a:ext cx="6387465" cy="2297430"/>
                    </a:xfrm>
                    <a:prstGeom prst="rect">
                      <a:avLst/>
                    </a:prstGeom>
                    <a:noFill/>
                    <a:ln>
                      <a:noFill/>
                    </a:ln>
                  </pic:spPr>
                </pic:pic>
              </a:graphicData>
            </a:graphic>
          </wp:inline>
        </w:drawing>
      </w:r>
    </w:p>
    <w:p w14:paraId="07AEBDB1">
      <w:r>
        <w:drawing>
          <wp:inline distT="0" distB="0" distL="114300" distR="114300">
            <wp:extent cx="4225925" cy="2560320"/>
            <wp:effectExtent l="0" t="0" r="3175" b="1143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25"/>
                    <a:stretch>
                      <a:fillRect/>
                    </a:stretch>
                  </pic:blipFill>
                  <pic:spPr>
                    <a:xfrm>
                      <a:off x="0" y="0"/>
                      <a:ext cx="4225925" cy="2560320"/>
                    </a:xfrm>
                    <a:prstGeom prst="rect">
                      <a:avLst/>
                    </a:prstGeom>
                    <a:noFill/>
                    <a:ln>
                      <a:noFill/>
                    </a:ln>
                  </pic:spPr>
                </pic:pic>
              </a:graphicData>
            </a:graphic>
          </wp:inline>
        </w:drawing>
      </w:r>
    </w:p>
    <w:p w14:paraId="5F16CF7A">
      <w:r>
        <w:drawing>
          <wp:inline distT="0" distB="0" distL="114300" distR="114300">
            <wp:extent cx="6398260" cy="1089025"/>
            <wp:effectExtent l="0" t="0" r="2540" b="15875"/>
            <wp:docPr id="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
                    <pic:cNvPicPr>
                      <a:picLocks noChangeAspect="1"/>
                    </pic:cNvPicPr>
                  </pic:nvPicPr>
                  <pic:blipFill>
                    <a:blip r:embed="rId126"/>
                    <a:stretch>
                      <a:fillRect/>
                    </a:stretch>
                  </pic:blipFill>
                  <pic:spPr>
                    <a:xfrm>
                      <a:off x="0" y="0"/>
                      <a:ext cx="6398260" cy="1089025"/>
                    </a:xfrm>
                    <a:prstGeom prst="rect">
                      <a:avLst/>
                    </a:prstGeom>
                    <a:noFill/>
                    <a:ln>
                      <a:noFill/>
                    </a:ln>
                  </pic:spPr>
                </pic:pic>
              </a:graphicData>
            </a:graphic>
          </wp:inline>
        </w:drawing>
      </w:r>
    </w:p>
    <w:p w14:paraId="0E008CF3">
      <w:r>
        <w:drawing>
          <wp:inline distT="0" distB="0" distL="114300" distR="114300">
            <wp:extent cx="4333875" cy="3114675"/>
            <wp:effectExtent l="0" t="0" r="9525" b="9525"/>
            <wp:docPr id="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
                    <pic:cNvPicPr>
                      <a:picLocks noChangeAspect="1"/>
                    </pic:cNvPicPr>
                  </pic:nvPicPr>
                  <pic:blipFill>
                    <a:blip r:embed="rId127"/>
                    <a:stretch>
                      <a:fillRect/>
                    </a:stretch>
                  </pic:blipFill>
                  <pic:spPr>
                    <a:xfrm>
                      <a:off x="0" y="0"/>
                      <a:ext cx="4333875" cy="3114675"/>
                    </a:xfrm>
                    <a:prstGeom prst="rect">
                      <a:avLst/>
                    </a:prstGeom>
                    <a:noFill/>
                    <a:ln>
                      <a:noFill/>
                    </a:ln>
                  </pic:spPr>
                </pic:pic>
              </a:graphicData>
            </a:graphic>
          </wp:inline>
        </w:drawing>
      </w:r>
    </w:p>
    <w:p w14:paraId="6445DE53"/>
    <w:p w14:paraId="722D3419"/>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刷子监控</w:t>
      </w:r>
    </w:p>
    <w:p w14:paraId="6D4AF55D">
      <w:r>
        <w:drawing>
          <wp:inline distT="0" distB="0" distL="114300" distR="114300">
            <wp:extent cx="6400165" cy="2273935"/>
            <wp:effectExtent l="0" t="0" r="635" b="1206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128"/>
                    <a:stretch>
                      <a:fillRect/>
                    </a:stretch>
                  </pic:blipFill>
                  <pic:spPr>
                    <a:xfrm>
                      <a:off x="0" y="0"/>
                      <a:ext cx="6400165" cy="2273935"/>
                    </a:xfrm>
                    <a:prstGeom prst="rect">
                      <a:avLst/>
                    </a:prstGeom>
                    <a:noFill/>
                    <a:ln>
                      <a:noFill/>
                    </a:ln>
                  </pic:spPr>
                </pic:pic>
              </a:graphicData>
            </a:graphic>
          </wp:inline>
        </w:drawing>
      </w:r>
    </w:p>
    <w:p w14:paraId="07EDE3B9">
      <w:r>
        <w:drawing>
          <wp:inline distT="0" distB="0" distL="114300" distR="114300">
            <wp:extent cx="6391275" cy="2491105"/>
            <wp:effectExtent l="0" t="0" r="9525" b="444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129"/>
                    <a:stretch>
                      <a:fillRect/>
                    </a:stretch>
                  </pic:blipFill>
                  <pic:spPr>
                    <a:xfrm>
                      <a:off x="0" y="0"/>
                      <a:ext cx="6391275" cy="2491105"/>
                    </a:xfrm>
                    <a:prstGeom prst="rect">
                      <a:avLst/>
                    </a:prstGeom>
                    <a:noFill/>
                    <a:ln>
                      <a:noFill/>
                    </a:ln>
                  </pic:spPr>
                </pic:pic>
              </a:graphicData>
            </a:graphic>
          </wp:inline>
        </w:drawing>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游戏获利监控</w:t>
      </w:r>
    </w:p>
    <w:p w14:paraId="1C658394">
      <w:r>
        <w:drawing>
          <wp:inline distT="0" distB="0" distL="114300" distR="114300">
            <wp:extent cx="6388735" cy="2111375"/>
            <wp:effectExtent l="0" t="0" r="12065" b="31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130"/>
                    <a:stretch>
                      <a:fillRect/>
                    </a:stretch>
                  </pic:blipFill>
                  <pic:spPr>
                    <a:xfrm>
                      <a:off x="0" y="0"/>
                      <a:ext cx="6388735" cy="2111375"/>
                    </a:xfrm>
                    <a:prstGeom prst="rect">
                      <a:avLst/>
                    </a:prstGeom>
                    <a:noFill/>
                    <a:ln>
                      <a:noFill/>
                    </a:ln>
                  </pic:spPr>
                </pic:pic>
              </a:graphicData>
            </a:graphic>
          </wp:inline>
        </w:drawing>
      </w:r>
    </w:p>
    <w:p w14:paraId="0AB87103">
      <w:r>
        <w:drawing>
          <wp:inline distT="0" distB="0" distL="114300" distR="114300">
            <wp:extent cx="6399530" cy="2967990"/>
            <wp:effectExtent l="0" t="0" r="1270" b="3810"/>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131"/>
                    <a:stretch>
                      <a:fillRect/>
                    </a:stretch>
                  </pic:blipFill>
                  <pic:spPr>
                    <a:xfrm>
                      <a:off x="0" y="0"/>
                      <a:ext cx="6399530" cy="2967990"/>
                    </a:xfrm>
                    <a:prstGeom prst="rect">
                      <a:avLst/>
                    </a:prstGeom>
                    <a:noFill/>
                    <a:ln>
                      <a:noFill/>
                    </a:ln>
                  </pic:spPr>
                </pic:pic>
              </a:graphicData>
            </a:graphic>
          </wp:inline>
        </w:drawing>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商户信息</w:t>
      </w:r>
    </w:p>
    <w:p w14:paraId="77389F5D">
      <w:r>
        <w:drawing>
          <wp:inline distT="0" distB="0" distL="114300" distR="114300">
            <wp:extent cx="6396355" cy="2147570"/>
            <wp:effectExtent l="0" t="0" r="4445" b="508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32"/>
                    <a:stretch>
                      <a:fillRect/>
                    </a:stretch>
                  </pic:blipFill>
                  <pic:spPr>
                    <a:xfrm>
                      <a:off x="0" y="0"/>
                      <a:ext cx="6396355" cy="2147570"/>
                    </a:xfrm>
                    <a:prstGeom prst="rect">
                      <a:avLst/>
                    </a:prstGeom>
                    <a:noFill/>
                    <a:ln>
                      <a:noFill/>
                    </a:ln>
                  </pic:spPr>
                </pic:pic>
              </a:graphicData>
            </a:graphic>
          </wp:inline>
        </w:drawing>
      </w:r>
    </w:p>
    <w:p w14:paraId="32277953">
      <w:r>
        <w:drawing>
          <wp:inline distT="0" distB="0" distL="114300" distR="114300">
            <wp:extent cx="6400800" cy="1450340"/>
            <wp:effectExtent l="0" t="0" r="0" b="1651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33"/>
                    <a:stretch>
                      <a:fillRect/>
                    </a:stretch>
                  </pic:blipFill>
                  <pic:spPr>
                    <a:xfrm>
                      <a:off x="0" y="0"/>
                      <a:ext cx="6400800" cy="1450340"/>
                    </a:xfrm>
                    <a:prstGeom prst="rect">
                      <a:avLst/>
                    </a:prstGeom>
                    <a:noFill/>
                    <a:ln>
                      <a:noFill/>
                    </a:ln>
                  </pic:spPr>
                </pic:pic>
              </a:graphicData>
            </a:graphic>
          </wp:inline>
        </w:drawing>
      </w:r>
    </w:p>
    <w:p w14:paraId="0E9E15E3">
      <w:r>
        <w:drawing>
          <wp:inline distT="0" distB="0" distL="114300" distR="114300">
            <wp:extent cx="6385560" cy="1756410"/>
            <wp:effectExtent l="0" t="0" r="15240" b="1524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134"/>
                    <a:stretch>
                      <a:fillRect/>
                    </a:stretch>
                  </pic:blipFill>
                  <pic:spPr>
                    <a:xfrm>
                      <a:off x="0" y="0"/>
                      <a:ext cx="6385560" cy="1756410"/>
                    </a:xfrm>
                    <a:prstGeom prst="rect">
                      <a:avLst/>
                    </a:prstGeom>
                    <a:noFill/>
                    <a:ln>
                      <a:noFill/>
                    </a:ln>
                  </pic:spPr>
                </pic:pic>
              </a:graphicData>
            </a:graphic>
          </wp:inline>
        </w:drawing>
      </w:r>
    </w:p>
    <w:p w14:paraId="1565ADAC">
      <w:r>
        <w:drawing>
          <wp:inline distT="0" distB="0" distL="114300" distR="114300">
            <wp:extent cx="6395720" cy="2117725"/>
            <wp:effectExtent l="0" t="0" r="5080" b="15875"/>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135"/>
                    <a:stretch>
                      <a:fillRect/>
                    </a:stretch>
                  </pic:blipFill>
                  <pic:spPr>
                    <a:xfrm>
                      <a:off x="0" y="0"/>
                      <a:ext cx="6395720" cy="2117725"/>
                    </a:xfrm>
                    <a:prstGeom prst="rect">
                      <a:avLst/>
                    </a:prstGeom>
                    <a:noFill/>
                    <a:ln>
                      <a:noFill/>
                    </a:ln>
                  </pic:spPr>
                </pic:pic>
              </a:graphicData>
            </a:graphic>
          </wp:inline>
        </w:drawing>
      </w:r>
    </w:p>
    <w:p w14:paraId="4D0CDD36">
      <w:r>
        <w:drawing>
          <wp:inline distT="0" distB="0" distL="114300" distR="114300">
            <wp:extent cx="6395085" cy="2556510"/>
            <wp:effectExtent l="0" t="0" r="5715" b="15240"/>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136"/>
                    <a:stretch>
                      <a:fillRect/>
                    </a:stretch>
                  </pic:blipFill>
                  <pic:spPr>
                    <a:xfrm>
                      <a:off x="0" y="0"/>
                      <a:ext cx="6395085" cy="2556510"/>
                    </a:xfrm>
                    <a:prstGeom prst="rect">
                      <a:avLst/>
                    </a:prstGeom>
                    <a:noFill/>
                    <a:ln>
                      <a:noFill/>
                    </a:ln>
                  </pic:spPr>
                </pic:pic>
              </a:graphicData>
            </a:graphic>
          </wp:inline>
        </w:drawing>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商户充值</w:t>
      </w:r>
    </w:p>
    <w:p w14:paraId="2FA8D9E9">
      <w:r>
        <w:drawing>
          <wp:inline distT="0" distB="0" distL="114300" distR="114300">
            <wp:extent cx="6399530" cy="4855845"/>
            <wp:effectExtent l="0" t="0" r="1270" b="190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137"/>
                    <a:stretch>
                      <a:fillRect/>
                    </a:stretch>
                  </pic:blipFill>
                  <pic:spPr>
                    <a:xfrm>
                      <a:off x="0" y="0"/>
                      <a:ext cx="6399530" cy="4855845"/>
                    </a:xfrm>
                    <a:prstGeom prst="rect">
                      <a:avLst/>
                    </a:prstGeom>
                    <a:noFill/>
                    <a:ln>
                      <a:noFill/>
                    </a:ln>
                  </pic:spPr>
                </pic:pic>
              </a:graphicData>
            </a:graphic>
          </wp:inline>
        </w:drawing>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充值记录</w:t>
      </w:r>
    </w:p>
    <w:p w14:paraId="2DDC71FE">
      <w:r>
        <w:drawing>
          <wp:inline distT="0" distB="0" distL="114300" distR="114300">
            <wp:extent cx="6398895" cy="1021080"/>
            <wp:effectExtent l="0" t="0" r="190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8"/>
                    <a:stretch>
                      <a:fillRect/>
                    </a:stretch>
                  </pic:blipFill>
                  <pic:spPr>
                    <a:xfrm>
                      <a:off x="0" y="0"/>
                      <a:ext cx="6398895" cy="1021080"/>
                    </a:xfrm>
                    <a:prstGeom prst="rect">
                      <a:avLst/>
                    </a:prstGeom>
                    <a:noFill/>
                    <a:ln>
                      <a:noFill/>
                    </a:ln>
                  </pic:spPr>
                </pic:pic>
              </a:graphicData>
            </a:graphic>
          </wp:inline>
        </w:drawing>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商户账变记录</w:t>
      </w:r>
    </w:p>
    <w:p w14:paraId="12FBD9C4">
      <w:r>
        <w:drawing>
          <wp:inline distT="0" distB="0" distL="114300" distR="114300">
            <wp:extent cx="6398895" cy="1297305"/>
            <wp:effectExtent l="0" t="0" r="1905" b="17145"/>
            <wp:docPr id="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0"/>
                    <pic:cNvPicPr>
                      <a:picLocks noChangeAspect="1"/>
                    </pic:cNvPicPr>
                  </pic:nvPicPr>
                  <pic:blipFill>
                    <a:blip r:embed="rId139"/>
                    <a:stretch>
                      <a:fillRect/>
                    </a:stretch>
                  </pic:blipFill>
                  <pic:spPr>
                    <a:xfrm>
                      <a:off x="0" y="0"/>
                      <a:ext cx="6398895" cy="1297305"/>
                    </a:xfrm>
                    <a:prstGeom prst="rect">
                      <a:avLst/>
                    </a:prstGeom>
                    <a:noFill/>
                    <a:ln>
                      <a:noFill/>
                    </a:ln>
                  </pic:spPr>
                </pic:pic>
              </a:graphicData>
            </a:graphic>
          </wp:inline>
        </w:drawing>
      </w:r>
      <w:bookmarkStart w:id="0" w:name="_GoBack"/>
      <w:bookmarkEnd w:id="0"/>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商户账单</w:t>
      </w:r>
    </w:p>
    <w:p w14:paraId="03B7C594">
      <w:r>
        <w:drawing>
          <wp:inline distT="0" distB="0" distL="114300" distR="114300">
            <wp:extent cx="6397625" cy="1126490"/>
            <wp:effectExtent l="0" t="0" r="3175" b="16510"/>
            <wp:docPr id="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
                    <pic:cNvPicPr>
                      <a:picLocks noChangeAspect="1"/>
                    </pic:cNvPicPr>
                  </pic:nvPicPr>
                  <pic:blipFill>
                    <a:blip r:embed="rId140"/>
                    <a:stretch>
                      <a:fillRect/>
                    </a:stretch>
                  </pic:blipFill>
                  <pic:spPr>
                    <a:xfrm>
                      <a:off x="0" y="0"/>
                      <a:ext cx="6397625" cy="1126490"/>
                    </a:xfrm>
                    <a:prstGeom prst="rect">
                      <a:avLst/>
                    </a:prstGeom>
                    <a:noFill/>
                    <a:ln>
                      <a:noFill/>
                    </a:ln>
                  </pic:spPr>
                </pic:pic>
              </a:graphicData>
            </a:graphic>
          </wp:inline>
        </w:drawing>
      </w:r>
    </w:p>
    <w:p w14:paraId="540FE98B">
      <w:r>
        <w:drawing>
          <wp:inline distT="0" distB="0" distL="114300" distR="114300">
            <wp:extent cx="6421755" cy="2387600"/>
            <wp:effectExtent l="0" t="0" r="17145" b="12700"/>
            <wp:docPr id="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
                    <pic:cNvPicPr>
                      <a:picLocks noChangeAspect="1"/>
                    </pic:cNvPicPr>
                  </pic:nvPicPr>
                  <pic:blipFill>
                    <a:blip r:embed="rId141"/>
                    <a:stretch>
                      <a:fillRect/>
                    </a:stretch>
                  </pic:blipFill>
                  <pic:spPr>
                    <a:xfrm>
                      <a:off x="0" y="0"/>
                      <a:ext cx="6421755" cy="2387600"/>
                    </a:xfrm>
                    <a:prstGeom prst="rect">
                      <a:avLst/>
                    </a:prstGeom>
                    <a:noFill/>
                    <a:ln>
                      <a:noFill/>
                    </a:ln>
                  </pic:spPr>
                </pic:pic>
              </a:graphicData>
            </a:graphic>
          </wp:inline>
        </w:drawing>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53B0B"/>
    <w:rsid w:val="00AA1D8D"/>
    <w:rsid w:val="00B47730"/>
    <w:rsid w:val="00CB0664"/>
    <w:rsid w:val="00F83D16"/>
    <w:rsid w:val="00FC693F"/>
    <w:rsid w:val="01414E86"/>
    <w:rsid w:val="046225D4"/>
    <w:rsid w:val="04EB48D3"/>
    <w:rsid w:val="05956E55"/>
    <w:rsid w:val="068766C3"/>
    <w:rsid w:val="0FE06DEA"/>
    <w:rsid w:val="0FFB4C2D"/>
    <w:rsid w:val="101C69A6"/>
    <w:rsid w:val="152B4B8D"/>
    <w:rsid w:val="15F63412"/>
    <w:rsid w:val="17F0696C"/>
    <w:rsid w:val="183B3024"/>
    <w:rsid w:val="18FA3DCE"/>
    <w:rsid w:val="1E20265C"/>
    <w:rsid w:val="1EBC22D2"/>
    <w:rsid w:val="259865AB"/>
    <w:rsid w:val="25E47275"/>
    <w:rsid w:val="274033B7"/>
    <w:rsid w:val="278C2CA5"/>
    <w:rsid w:val="29C87436"/>
    <w:rsid w:val="2E532A1D"/>
    <w:rsid w:val="2F885AC1"/>
    <w:rsid w:val="308E051A"/>
    <w:rsid w:val="368F18C6"/>
    <w:rsid w:val="38A20FFB"/>
    <w:rsid w:val="398E654D"/>
    <w:rsid w:val="39F42038"/>
    <w:rsid w:val="3AEF22C6"/>
    <w:rsid w:val="3B62700C"/>
    <w:rsid w:val="412B4769"/>
    <w:rsid w:val="428608CB"/>
    <w:rsid w:val="43330444"/>
    <w:rsid w:val="449F4114"/>
    <w:rsid w:val="455B5419"/>
    <w:rsid w:val="48E318B7"/>
    <w:rsid w:val="49BA49B4"/>
    <w:rsid w:val="4B6605E7"/>
    <w:rsid w:val="4E892E94"/>
    <w:rsid w:val="4F407994"/>
    <w:rsid w:val="53085448"/>
    <w:rsid w:val="578C750D"/>
    <w:rsid w:val="58B57261"/>
    <w:rsid w:val="58CF0BA1"/>
    <w:rsid w:val="59C16051"/>
    <w:rsid w:val="5A42010F"/>
    <w:rsid w:val="5DB26AD9"/>
    <w:rsid w:val="5F465A0D"/>
    <w:rsid w:val="61CD7A3C"/>
    <w:rsid w:val="61DB474F"/>
    <w:rsid w:val="63155CA2"/>
    <w:rsid w:val="65674A25"/>
    <w:rsid w:val="69765236"/>
    <w:rsid w:val="6AD35998"/>
    <w:rsid w:val="6E1353FB"/>
    <w:rsid w:val="6E5F3FAE"/>
    <w:rsid w:val="6E8D0303"/>
    <w:rsid w:val="6F374E0B"/>
    <w:rsid w:val="70546B19"/>
    <w:rsid w:val="72EE6907"/>
    <w:rsid w:val="74FE2F66"/>
    <w:rsid w:val="79F022DC"/>
    <w:rsid w:val="7C724E24"/>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4" Type="http://schemas.openxmlformats.org/officeDocument/2006/relationships/fontTable" Target="fontTable.xml"/><Relationship Id="rId143" Type="http://schemas.openxmlformats.org/officeDocument/2006/relationships/customXml" Target="../customXml/item1.xml"/><Relationship Id="rId142" Type="http://schemas.openxmlformats.org/officeDocument/2006/relationships/numbering" Target="numbering.xml"/><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127</Pages>
  <Words>7994</Words>
  <Characters>8316</Characters>
  <Lines>0</Lines>
  <Paragraphs>0</Paragraphs>
  <TotalTime>151</TotalTime>
  <ScaleCrop>false</ScaleCrop>
  <LinksUpToDate>false</LinksUpToDate>
  <CharactersWithSpaces>8408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2026-06-15T09:33:20Z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