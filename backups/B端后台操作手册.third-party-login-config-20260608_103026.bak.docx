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="276" w:lineRule="auto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ilvl w:val="0"/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="259" w:lineRule="auto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="252" w:lineRule="auto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08D1EBB1">
      <w:pPr>
        <w:pStyle w:val="5"/>
      </w:pPr>
      <w:r>
        <w:rPr>
          <w:rFonts w:ascii="微软雅黑" w:hAnsi="微软雅黑" w:eastAsia="微软雅黑"/>
          <w:b/>
          <w:color w:val="2F5597"/>
          <w:sz w:val="25"/>
        </w:rPr>
        <w:t>子站点管理</w:t>
      </w:r>
    </w:p>
    <w:p w14:paraId="16EAF1E2">
      <w:r>
        <w:rPr>
          <w:rFonts w:ascii="微软雅黑" w:hAnsi="微软雅黑" w:eastAsia="微软雅黑"/>
          <w:b w:val="0"/>
          <w:sz w:val="20"/>
        </w:rPr>
        <w:t>子站点管理用于维护同一商户下的多个子站点，支持按状态查询站点，创建新站点，为子站点配置页面模板、域名、第三方绑定、客服、游戏、活动、代理、任务、会员返利、票券和获利监控等功能。</w:t>
      </w:r>
    </w:p>
    <w:p w14:paraId="1D530F73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列表查询与站点配置</w:t>
      </w:r>
    </w:p>
    <w:p w14:paraId="3FCEAB71">
      <w:pPr>
        <w:jc w:val="center"/>
      </w:pPr>
      <w:r>
        <w:drawing>
          <wp:inline distT="0" distB="0" distL="114300" distR="114300">
            <wp:extent cx="5943600" cy="139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E030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图11：子站点管理列表，用于查看站点及各项配置入口。</w:t>
      </w:r>
    </w:p>
    <w:p w14:paraId="41118C19">
      <w:pPr>
        <w:pStyle w:val="16"/>
      </w:pPr>
      <w:r>
        <w:rPr>
          <w:rFonts w:ascii="微软雅黑" w:hAnsi="微软雅黑" w:eastAsia="微软雅黑"/>
          <w:b w:val="0"/>
          <w:sz w:val="20"/>
        </w:rPr>
        <w:t>筛选条件：页面左上角支持按状态筛选，选择状态后点击搜索查询，点击重置清空已选条件并恢复默认列表。</w:t>
      </w:r>
    </w:p>
    <w:p w14:paraId="3C89D2AA">
      <w:pPr>
        <w:pStyle w:val="16"/>
      </w:pPr>
      <w:r>
        <w:rPr>
          <w:rFonts w:ascii="微软雅黑" w:hAnsi="微软雅黑" w:eastAsia="微软雅黑"/>
          <w:b w:val="0"/>
          <w:sz w:val="20"/>
        </w:rPr>
        <w:t>列表字段：表格展示站点编号、站点名称、页面模板、页面设置、域名配置、第三方绑定配置、客服配置、游戏配置、活动配置、代理、任务、会员返利、票券、获利监控和操作。</w:t>
      </w:r>
    </w:p>
    <w:p w14:paraId="580C00A2">
      <w:pPr>
        <w:pStyle w:val="16"/>
      </w:pPr>
      <w:r>
        <w:rPr>
          <w:rFonts w:ascii="微软雅黑" w:hAnsi="微软雅黑" w:eastAsia="微软雅黑"/>
          <w:b w:val="0"/>
          <w:sz w:val="20"/>
        </w:rPr>
        <w:t>配置入口：页面模板列显示已绑定模板，未配置项通常显示为去配置链接，点击后进入对应配置页面或配置弹窗。</w:t>
      </w:r>
    </w:p>
    <w:p w14:paraId="6FE64BF8">
      <w:pPr>
        <w:pStyle w:val="16"/>
      </w:pPr>
      <w:r>
        <w:rPr>
          <w:rFonts w:ascii="微软雅黑" w:hAnsi="微软雅黑" w:eastAsia="微软雅黑"/>
          <w:b w:val="0"/>
          <w:sz w:val="20"/>
        </w:rPr>
        <w:t>行内操作：每行右侧提供修改入口，用于调整站点名称、页面模板和状态等基础信息。</w:t>
      </w:r>
    </w:p>
    <w:p w14:paraId="0CF98BA2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创建站点</w:t>
      </w:r>
    </w:p>
    <w:p w14:paraId="52556C14">
      <w:pPr>
        <w:jc w:val="center"/>
      </w:pPr>
      <w:r>
        <w:drawing>
          <wp:inline distT="0" distB="0" distL="114300" distR="114300">
            <wp:extent cx="4389120" cy="2104390"/>
            <wp:effectExtent l="0" t="0" r="1143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FBF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图12：创建站点-直接创建，需填写站点名称并可选择页面模板。</w:t>
      </w:r>
    </w:p>
    <w:p w14:paraId="6D611FCB">
      <w:pPr>
        <w:jc w:val="center"/>
      </w:pPr>
      <w:r>
        <w:drawing>
          <wp:inline distT="0" distB="0" distL="114300" distR="114300">
            <wp:extent cx="4389120" cy="2447290"/>
            <wp:effectExtent l="0" t="0" r="1143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48E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图13：创建站点-复制站点，先选择要复制的站点再填写新站点信息。</w:t>
      </w:r>
    </w:p>
    <w:p w14:paraId="53E6F835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入口：点击列表右上角创建站点打开创建弹窗。</w:t>
      </w:r>
    </w:p>
    <w:p w14:paraId="52A9BD64">
      <w:pPr>
        <w:pStyle w:val="16"/>
      </w:pPr>
      <w:r>
        <w:rPr>
          <w:rFonts w:ascii="微软雅黑" w:hAnsi="微软雅黑" w:eastAsia="微软雅黑"/>
          <w:b w:val="0"/>
          <w:sz w:val="20"/>
        </w:rPr>
        <w:t>直接创建：创建模式选择直接创建时，需填写站点名称，并可通过选择模板绑定页面模板；未选择时显示暂未选择。</w:t>
      </w:r>
    </w:p>
    <w:p w14:paraId="4DE2D62A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复制站点：创建模式选择复制站点时，需先在复制站点下拉框中选择要复制的已有站点，再填写新站点名称和页面模板。</w:t>
      </w:r>
    </w:p>
    <w:p w14:paraId="29798189">
      <w:pPr>
        <w:pStyle w:val="16"/>
      </w:pPr>
      <w:r>
        <w:rPr>
          <w:rFonts w:ascii="微软雅黑" w:hAnsi="微软雅黑" w:eastAsia="微软雅黑"/>
          <w:b w:val="0"/>
          <w:sz w:val="20"/>
        </w:rPr>
        <w:t>按钮说明：点击取消关闭弹窗且不保存，点击确定提交创建；提交前需确认必填项已完成，站点名称未与已有站点混淆。</w:t>
      </w:r>
    </w:p>
    <w:p w14:paraId="532206FF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设置最小用户ID</w:t>
      </w:r>
    </w:p>
    <w:p w14:paraId="61474EEB">
      <w:pPr>
        <w:jc w:val="center"/>
      </w:pPr>
      <w:r>
        <w:drawing>
          <wp:inline distT="0" distB="0" distL="114300" distR="114300">
            <wp:extent cx="2926080" cy="1755140"/>
            <wp:effectExtent l="0" t="0" r="762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ACC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图14：设置最小用户ID，用于控制子站点用户ID起算范围。</w:t>
      </w:r>
    </w:p>
    <w:p w14:paraId="08C9A224">
      <w:pPr>
        <w:pStyle w:val="16"/>
      </w:pPr>
      <w:r>
        <w:rPr>
          <w:rFonts w:ascii="微软雅黑" w:hAnsi="微软雅黑" w:eastAsia="微软雅黑"/>
          <w:b w:val="0"/>
          <w:sz w:val="20"/>
        </w:rPr>
        <w:t>用途：创建或维护子站点时，可通过设置最小用户ID控制该站点下用户ID的起算范围。</w:t>
      </w:r>
    </w:p>
    <w:p w14:paraId="174124E6">
      <w:pPr>
        <w:pStyle w:val="16"/>
      </w:pPr>
      <w:r>
        <w:rPr>
          <w:rFonts w:ascii="微软雅黑" w:hAnsi="微软雅黑" w:eastAsia="微软雅黑"/>
          <w:b w:val="0"/>
          <w:sz w:val="20"/>
        </w:rPr>
        <w:t>字段说明：最小用户ID默认示例为10000，可通过输入框或右侧加减控件调整。</w:t>
      </w:r>
    </w:p>
    <w:p w14:paraId="5E6CF4D0">
      <w:pPr>
        <w:pStyle w:val="16"/>
        <w:rPr>
          <w:rFonts w:hint="eastAsia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校验规则：若设置值小于1000，系统将按1000计算，保存前应确认该值与站点用户编号规划一致。</w:t>
      </w:r>
    </w:p>
    <w:p w14:paraId="3B5D6B48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default" w:eastAsia="微软雅黑"/>
          <w:lang w:val="en-US" w:eastAsia="zh-CN"/>
        </w:rPr>
      </w:pPr>
      <w:r>
        <w:rPr>
          <w:rFonts w:hint="eastAsia"/>
          <w:b w:val="0"/>
          <w:sz w:val="20"/>
          <w:lang w:val="en-US" w:eastAsia="zh-CN"/>
        </w:rPr>
        <w:t xml:space="preserve">  新修改的ID必须比之前已注册用户最大编号大。</w:t>
      </w:r>
    </w:p>
    <w:p w14:paraId="77A9C0B8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编辑站点</w:t>
      </w:r>
    </w:p>
    <w:p w14:paraId="7BCF584D">
      <w:pPr>
        <w:jc w:val="center"/>
      </w:pPr>
      <w:r>
        <w:drawing>
          <wp:inline distT="0" distB="0" distL="114300" distR="114300">
            <wp:extent cx="4389120" cy="3483610"/>
            <wp:effectExtent l="0" t="0" r="1143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D15">
      <w:pPr>
        <w:pStyle w:val="15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图15：编辑站点，可修改站点名称、页面模板和站点状态。</w:t>
      </w:r>
    </w:p>
    <w:p w14:paraId="3D37CA0E">
      <w:pPr>
        <w:pStyle w:val="16"/>
      </w:pPr>
      <w:r>
        <w:rPr>
          <w:rFonts w:ascii="微软雅黑" w:hAnsi="微软雅黑" w:eastAsia="微软雅黑"/>
          <w:b w:val="0"/>
          <w:sz w:val="20"/>
        </w:rPr>
        <w:t>入口：在列表操作列点击修改，打开编辑站点弹窗。</w:t>
      </w:r>
    </w:p>
    <w:p w14:paraId="43DCF7D1">
      <w:pPr>
        <w:pStyle w:val="16"/>
      </w:pPr>
      <w:r>
        <w:rPr>
          <w:rFonts w:ascii="微软雅黑" w:hAnsi="微软雅黑" w:eastAsia="微软雅黑"/>
          <w:b w:val="0"/>
          <w:sz w:val="20"/>
        </w:rPr>
        <w:t>站点名称：可修改子站点的展示名称，修改后需检查列表、前台展示和运营沟通中的命名是否一致。</w:t>
      </w:r>
    </w:p>
    <w:p w14:paraId="3BD373CD">
      <w:pPr>
        <w:pStyle w:val="16"/>
      </w:pPr>
      <w:r>
        <w:rPr>
          <w:rFonts w:ascii="微软雅黑" w:hAnsi="微软雅黑" w:eastAsia="微软雅黑"/>
          <w:b w:val="0"/>
          <w:sz w:val="20"/>
        </w:rPr>
        <w:t>页面模板：点击选择模板可更换已绑定的页面模板，已选模板会在按钮右侧显示，例如首页。</w:t>
      </w:r>
    </w:p>
    <w:p w14:paraId="0F9824F6">
      <w:pPr>
        <w:pStyle w:val="16"/>
      </w:pPr>
      <w:r>
        <w:rPr>
          <w:rFonts w:ascii="微软雅黑" w:hAnsi="微软雅黑" w:eastAsia="微软雅黑"/>
          <w:b w:val="0"/>
          <w:sz w:val="20"/>
        </w:rPr>
        <w:t>状态：支持选择冻结、已删除、建设中、正常开启、维护中等状态；切换状态前需评估对前台访问、用户操作和相关配置的影响。</w:t>
      </w:r>
    </w:p>
    <w:p w14:paraId="1B4AF059">
      <w:pPr>
        <w:pStyle w:val="16"/>
        <w:numPr>
          <w:ilvl w:val="2"/>
          <w:numId w:val="3"/>
        </w:numPr>
        <w:tabs>
          <w:tab w:val="clear" w:pos="1260"/>
        </w:tabs>
        <w:ind w:left="1260" w:leftChars="0" w:hanging="420" w:firstLineChars="0"/>
      </w:pPr>
      <w:r>
        <w:rPr>
          <w:rFonts w:hint="eastAsia"/>
          <w:b w:val="0"/>
          <w:sz w:val="20"/>
          <w:lang w:val="en-US" w:eastAsia="zh-CN"/>
        </w:rPr>
        <w:t>第一次修改为正常开启时会扣除站点费用，请确保商户有足够余额</w:t>
      </w:r>
    </w:p>
    <w:p w14:paraId="3964715A">
      <w:pPr>
        <w:pStyle w:val="16"/>
      </w:pPr>
      <w:r>
        <w:rPr>
          <w:rFonts w:ascii="微软雅黑" w:hAnsi="微软雅黑" w:eastAsia="微软雅黑"/>
          <w:b w:val="0"/>
          <w:sz w:val="20"/>
        </w:rPr>
        <w:t>保存操作：点击确定保存修改，点击取消或右上角关闭放弃本次编辑。</w:t>
      </w:r>
    </w:p>
    <w:p w14:paraId="31733E3A">
      <w:pPr>
        <w:pStyle w:val="6"/>
      </w:pPr>
      <w:r>
        <w:rPr>
          <w:rFonts w:ascii="微软雅黑" w:hAnsi="微软雅黑" w:eastAsia="微软雅黑"/>
          <w:b/>
          <w:color w:val="44546A"/>
          <w:sz w:val="22"/>
        </w:rPr>
        <w:t>使用要点</w:t>
      </w:r>
    </w:p>
    <w:p w14:paraId="5DA28F51">
      <w:pPr>
        <w:pStyle w:val="16"/>
      </w:pPr>
      <w:r>
        <w:rPr>
          <w:rFonts w:ascii="微软雅黑" w:hAnsi="微软雅黑" w:eastAsia="微软雅黑"/>
          <w:b w:val="0"/>
          <w:sz w:val="20"/>
        </w:rPr>
        <w:t>新建子站点后，应按页面模板、页面设置、域名、客服、游戏、活动和票券等顺序补齐必要配置，避免前台页面可访问但功能未配好。</w:t>
      </w:r>
    </w:p>
    <w:p w14:paraId="3AA056D1">
      <w:pPr>
        <w:pStyle w:val="16"/>
      </w:pPr>
      <w:r>
        <w:rPr>
          <w:rFonts w:ascii="微软雅黑" w:hAnsi="微软雅黑" w:eastAsia="微软雅黑"/>
          <w:b w:val="0"/>
          <w:sz w:val="20"/>
        </w:rPr>
        <w:t>复制站点可提升搭建效率，但保存后仍需逐项检查域名、第三方绑定、客服和活动配置，避免把原站点的渠道或活动入口直接带到新站点。</w:t>
      </w:r>
    </w:p>
    <w:p w14:paraId="560A40AD">
      <w:pPr>
        <w:pStyle w:val="16"/>
      </w:pPr>
      <w:r>
        <w:rPr>
          <w:rFonts w:ascii="微软雅黑" w:hAnsi="微软雅黑" w:eastAsia="微软雅黑"/>
          <w:b w:val="0"/>
          <w:sz w:val="20"/>
        </w:rPr>
        <w:t>对已上线站点调整状态或模板前，建议先确认影响时间、受影响用户范围和回退方案。</w:t>
      </w:r>
    </w:p>
    <w:p w14:paraId="5ED5CAE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0DE56594">
      <w:r>
        <w:rPr>
          <w:rFonts w:ascii="微软雅黑" w:hAnsi="微软雅黑" w:eastAsia="微软雅黑"/>
          <w:b w:val="0"/>
          <w:sz w:val="20"/>
        </w:rPr>
        <w:t>品牌设置用于维护前台品牌说明类内容，本次包含“关于我们”和“用户协议”两个页签。运营人员可在页签内查看标题和正文内容，点击页面底部“修改”进入编辑状态，调整后保存并同步到前台对应展示页面。</w:t>
      </w:r>
    </w:p>
    <w:p w14:paraId="52E9EC70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关于我们</w:t>
      </w:r>
    </w:p>
    <w:p w14:paraId="2C0D9208">
      <w:pPr>
        <w:jc w:val="center"/>
      </w:pPr>
      <w:r>
        <w:drawing>
          <wp:inline distT="0" distB="0" distL="114300" distR="114300">
            <wp:extent cx="5897880" cy="2889885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3C79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图16：品牌设置-关于我们，用于维护前台 About Us 展示内容。</w:t>
      </w:r>
    </w:p>
    <w:p w14:paraId="604EFFB7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：当前示例为 About Us，用于配置前台关于我们页面或弹层的展示标题。标题应简洁明确，并与站点语言和品牌定位保持一致。</w:t>
      </w:r>
    </w:p>
    <w:p w14:paraId="61C881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：正文区域支持维护平台介绍、平台优势、责任博彩说明、服务范围和承诺说明等内容。发布前需检查段落层级、英文拼写、品牌措辞和合规表达。</w:t>
      </w:r>
    </w:p>
    <w:p w14:paraId="10237D6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修改</w:t>
      </w:r>
      <w:r>
        <w:rPr>
          <w:rFonts w:ascii="微软雅黑" w:hAnsi="微软雅黑" w:eastAsia="微软雅黑"/>
          <w:b w:val="0"/>
          <w:sz w:val="20"/>
        </w:rPr>
        <w:t>：点击底部“修改”进入编辑状态；保存前应由运营或合规人员复核内容，避免出现过期承诺、错误服务范围或与站点实际能力不一致的描述。</w:t>
      </w:r>
    </w:p>
    <w:p w14:paraId="1207CA2A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用户协议</w:t>
      </w:r>
    </w:p>
    <w:p w14:paraId="52CDBCC1">
      <w:pPr>
        <w:rPr>
          <w:rFonts w:ascii="微软雅黑" w:hAnsi="微软雅黑" w:eastAsia="微软雅黑"/>
          <w:b w:val="0"/>
          <w:sz w:val="20"/>
        </w:rPr>
      </w:pPr>
      <w:r>
        <w:drawing>
          <wp:inline distT="0" distB="0" distL="114300" distR="114300">
            <wp:extent cx="6388100" cy="2992120"/>
            <wp:effectExtent l="0" t="0" r="12700" b="1778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EB0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</w:t>
      </w:r>
      <w:r>
        <w:rPr>
          <w:rFonts w:hint="eastAsia"/>
          <w:b w:val="0"/>
          <w:color w:val="707E92"/>
          <w:sz w:val="18"/>
          <w:lang w:val="en-US" w:eastAsia="zh-CN"/>
        </w:rPr>
        <w:t>7</w:t>
      </w:r>
      <w:r>
        <w:rPr>
          <w:rFonts w:ascii="微软雅黑" w:hAnsi="微软雅黑" w:eastAsia="微软雅黑"/>
          <w:b w:val="0"/>
          <w:color w:val="707E92"/>
          <w:sz w:val="18"/>
        </w:rPr>
        <w:t>：品牌设置-关于我们，用于维护前台 About Us 展示内容。</w:t>
      </w:r>
    </w:p>
    <w:p w14:paraId="0C0D2B1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标题</w:t>
      </w:r>
      <w:r>
        <w:rPr>
          <w:rFonts w:ascii="微软雅黑" w:hAnsi="微软雅黑" w:eastAsia="微软雅黑"/>
          <w:b w:val="0"/>
          <w:sz w:val="20"/>
        </w:rPr>
        <w:t>：建议使用“用户协议”或当前站点约定的正式协议名称，避免与隐私政策、活动规则等其他文本混用。</w:t>
      </w:r>
    </w:p>
    <w:p w14:paraId="721311E5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内容</w:t>
      </w:r>
      <w:r>
        <w:rPr>
          <w:rFonts w:ascii="微软雅黑" w:hAnsi="微软雅黑" w:eastAsia="微软雅黑"/>
          <w:b w:val="0"/>
          <w:sz w:val="20"/>
        </w:rPr>
        <w:t>：协议正文应覆盖用户注册、账号安全、服务使用、交易与结算、禁止行为、责任限制、争议处理和更新生效规则等关键条款。</w:t>
      </w:r>
    </w:p>
    <w:p w14:paraId="7CF9112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使用要点</w:t>
      </w:r>
      <w:r>
        <w:rPr>
          <w:rFonts w:ascii="微软雅黑" w:hAnsi="微软雅黑" w:eastAsia="微软雅黑"/>
          <w:b w:val="0"/>
          <w:sz w:val="20"/>
        </w:rPr>
        <w:t>：协议内容通常具有合规属性，修改前应确认审批流程；上线后建议抽查注册页、登录页，确保用户看到的是最新版本。</w:t>
      </w:r>
    </w:p>
    <w:p w14:paraId="14A9DF5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53159632">
      <w:r>
        <w:rPr>
          <w:rFonts w:ascii="微软雅黑" w:hAnsi="微软雅黑" w:eastAsia="微软雅黑"/>
          <w:b w:val="0"/>
          <w:sz w:val="20"/>
        </w:rPr>
        <w:t>站点域名用于维护不同业务入口的域名配置，页面通过顶部页签区分前台域名管理、后台域名管理和推广域名。操作时先根据蓝色选中态识别当前页面，再执行查询、新增、绑定站点、修改落地页模板、启用、停用或删除等操作。</w:t>
      </w:r>
    </w:p>
    <w:p w14:paraId="7E7CCF56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前台域名管理</w:t>
      </w:r>
    </w:p>
    <w:p w14:paraId="2D01544F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05A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图18：站点域名-前台域名管理，用于维护用户访问前台站点使用的域名。</w:t>
      </w:r>
    </w:p>
    <w:p w14:paraId="6296B7A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：顶部“前台域名管理”为蓝色文字并显示下划线时，代表当前列表展示前台域名数据。</w:t>
      </w:r>
    </w:p>
    <w:p w14:paraId="68428964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筛选条件</w:t>
      </w:r>
      <w:r>
        <w:rPr>
          <w:rFonts w:ascii="微软雅黑" w:hAnsi="微软雅黑" w:eastAsia="微软雅黑"/>
          <w:b w:val="0"/>
          <w:sz w:val="20"/>
        </w:rPr>
        <w:t>：支持按节点类型和主域名查询；节点类型示例为 CF，主域名可输入完整或部分域名后点击搜索，点击重置清空条件。</w:t>
      </w:r>
    </w:p>
    <w:p w14:paraId="1C27A9F6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列表字段</w:t>
      </w:r>
      <w:r>
        <w:rPr>
          <w:rFonts w:ascii="微软雅黑" w:hAnsi="微软雅黑" w:eastAsia="微软雅黑"/>
          <w:b w:val="0"/>
          <w:sz w:val="20"/>
        </w:rPr>
        <w:t>：表格展示 CDN 节点名称、域名、主域名是否已激活、站点、域名状态、过期时间、操作人、操作时间和操作列；主域名激活区域会展示 NS 地址和验证结果。</w:t>
      </w:r>
    </w:p>
    <w:p w14:paraId="27FE5BA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站点绑定</w:t>
      </w:r>
      <w:r>
        <w:rPr>
          <w:rFonts w:ascii="微软雅黑" w:hAnsi="微软雅黑" w:eastAsia="微软雅黑"/>
          <w:b w:val="0"/>
          <w:sz w:val="20"/>
        </w:rPr>
        <w:t>：未绑定站点时显示“绑定站点”，已绑定时展示站点编号和名称，并提供“修改”入口；域名启用中时应先停用再修改绑定关系。</w:t>
      </w:r>
    </w:p>
    <w:p w14:paraId="03D97A69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状态操作</w:t>
      </w:r>
      <w:r>
        <w:rPr>
          <w:rFonts w:ascii="微软雅黑" w:hAnsi="微软雅黑" w:eastAsia="微软雅黑"/>
          <w:b w:val="0"/>
          <w:sz w:val="20"/>
        </w:rPr>
        <w:t>：操作列支持启用、停用和删除。启用前需确认域名解析、主域名验证和站点绑定均正确，删除前应确认该域名不再承担线上访问入口。</w:t>
      </w:r>
    </w:p>
    <w:p w14:paraId="40BB4B9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后台域名管理</w:t>
      </w:r>
    </w:p>
    <w:p w14:paraId="31180523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E66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图19：站点域名-后台域名管理，用于维护后台管理端访问域名。</w:t>
      </w:r>
    </w:p>
    <w:p w14:paraId="6A31B3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：顶部“后台域名管理”为蓝色文字并显示下划线时，代表当前列表展示后台域名数据。</w:t>
      </w:r>
    </w:p>
    <w:p w14:paraId="2C1D8D1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适用范围</w:t>
      </w:r>
      <w:r>
        <w:rPr>
          <w:rFonts w:ascii="微软雅黑" w:hAnsi="微软雅黑" w:eastAsia="微软雅黑"/>
          <w:b w:val="0"/>
          <w:sz w:val="20"/>
        </w:rPr>
        <w:t>：后台域名用于运营、客服、财务、风控和管理人员访问后台系统，配置前应确认该域名只面向授权后台入口使用。</w:t>
      </w:r>
    </w:p>
    <w:p w14:paraId="455EA6A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操作要点</w:t>
      </w:r>
      <w:r>
        <w:rPr>
          <w:rFonts w:ascii="微软雅黑" w:hAnsi="微软雅黑" w:eastAsia="微软雅黑"/>
          <w:b w:val="0"/>
          <w:sz w:val="20"/>
        </w:rPr>
        <w:t>：新增或启用后台域名前，应检查 CDN 节点、NS 验证、站点绑定和访问权限策略，避免后台入口误暴露或与前台域名混用。</w:t>
      </w:r>
    </w:p>
    <w:p w14:paraId="03DD1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停用删除</w:t>
      </w:r>
      <w:r>
        <w:rPr>
          <w:rFonts w:ascii="微软雅黑" w:hAnsi="微软雅黑" w:eastAsia="微软雅黑"/>
          <w:b w:val="0"/>
          <w:sz w:val="20"/>
        </w:rPr>
        <w:t>：停用会影响后台访问入口，应先确认替代后台域名可用；删除前需确认无账号、公告、白名单或运维文档仍指向该域名。</w:t>
      </w:r>
    </w:p>
    <w:p w14:paraId="08BD8EB3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推广域名</w:t>
      </w:r>
    </w:p>
    <w:p w14:paraId="4FABFD4A">
      <w:pPr>
        <w:jc w:val="center"/>
      </w:pPr>
      <w:r>
        <w:drawing>
          <wp:inline distT="0" distB="0" distL="114300" distR="114300">
            <wp:extent cx="5943600" cy="2528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74C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图20：站点域名-推广域名，用于维护推广入口域名及落地页模板。</w:t>
      </w:r>
    </w:p>
    <w:p w14:paraId="2DDC960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选中状态</w:t>
      </w:r>
      <w:r>
        <w:rPr>
          <w:rFonts w:ascii="微软雅黑" w:hAnsi="微软雅黑" w:eastAsia="微软雅黑"/>
          <w:b w:val="0"/>
          <w:sz w:val="20"/>
        </w:rPr>
        <w:t>：顶部“推广域名”为蓝色文字并显示下划线时，代表当前列表展示推广域名数据。</w:t>
      </w:r>
    </w:p>
    <w:p w14:paraId="5CA9D28C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差异字段</w:t>
      </w:r>
      <w:r>
        <w:rPr>
          <w:rFonts w:ascii="微软雅黑" w:hAnsi="微软雅黑" w:eastAsia="微软雅黑"/>
          <w:b w:val="0"/>
          <w:sz w:val="20"/>
        </w:rPr>
        <w:t>：推广域名列表比前台和后台域名多出“落地页模板”列，可查看当前模板编号，并通过“修改”调整绑定模板。</w:t>
      </w:r>
    </w:p>
    <w:p w14:paraId="3AEB8CB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使用场景</w:t>
      </w:r>
      <w:r>
        <w:rPr>
          <w:rFonts w:ascii="微软雅黑" w:hAnsi="微软雅黑" w:eastAsia="微软雅黑"/>
          <w:b w:val="0"/>
          <w:sz w:val="20"/>
        </w:rPr>
        <w:t>：推广域名通常用于投放渠道、活动入口或拉新页面，配置后应同步检查落地页模板、活动内容、渠道参数和前台跳转链路。</w:t>
      </w:r>
    </w:p>
    <w:p w14:paraId="472EADE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上线复核</w:t>
      </w:r>
      <w:r>
        <w:rPr>
          <w:rFonts w:ascii="微软雅黑" w:hAnsi="微软雅黑" w:eastAsia="微软雅黑"/>
          <w:b w:val="0"/>
          <w:sz w:val="20"/>
        </w:rPr>
        <w:t>：启用推广域名前，应确认域名解析和主域名验证通过，落地页模板已配置正确，且推广链接不会跳转到停用站点或过期活动。</w:t>
      </w:r>
    </w:p>
    <w:p w14:paraId="62993BBE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新增域名弹窗</w:t>
      </w:r>
    </w:p>
    <w:p w14:paraId="336135F2">
      <w:pPr>
        <w:jc w:val="center"/>
      </w:pPr>
      <w:r>
        <w:drawing>
          <wp:inline distT="0" distB="0" distL="114300" distR="114300">
            <wp:extent cx="4480560" cy="2792095"/>
            <wp:effectExtent l="0" t="0" r="152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9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7B7"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图21：站点域名-新增域名弹窗，三类域名新增表单字段一致。</w:t>
      </w:r>
    </w:p>
    <w:p w14:paraId="7BABCFAD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入口识别</w:t>
      </w:r>
      <w:r>
        <w:rPr>
          <w:rFonts w:ascii="微软雅黑" w:hAnsi="微软雅黑" w:eastAsia="微软雅黑"/>
          <w:b w:val="0"/>
          <w:sz w:val="20"/>
        </w:rPr>
        <w:t>：点击右上角“新增”打开弹窗，弹窗标题根据当前选中的页签自动识别为“新增前台域名”“新增后台域名”或“新增推广域名”。</w:t>
      </w:r>
    </w:p>
    <w:p w14:paraId="4D4B2AE3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CDN节点</w:t>
      </w:r>
      <w:r>
        <w:rPr>
          <w:rFonts w:ascii="微软雅黑" w:hAnsi="微软雅黑" w:eastAsia="微软雅黑"/>
          <w:b w:val="0"/>
          <w:sz w:val="20"/>
        </w:rPr>
        <w:t>：当前示例默认选择 CF；如后续支持更多 CDN 节点，应按实际解析服务选择，避免域名添加到错误节点。</w:t>
      </w:r>
    </w:p>
    <w:p w14:paraId="1F6245CF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</w:t>
      </w:r>
      <w:r>
        <w:rPr>
          <w:rFonts w:ascii="微软雅黑" w:hAnsi="微软雅黑" w:eastAsia="微软雅黑"/>
          <w:b w:val="0"/>
          <w:sz w:val="20"/>
        </w:rPr>
        <w:t>：支持批量添加，最多 20 个，多个域名需换行填写；支持顶级域名及子域名，提交前应检查拼写、后缀和重复项。</w:t>
      </w:r>
    </w:p>
    <w:p w14:paraId="0C2BEC0E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提交结果</w:t>
      </w:r>
      <w:r>
        <w:rPr>
          <w:rFonts w:ascii="微软雅黑" w:hAnsi="微软雅黑" w:eastAsia="微软雅黑"/>
          <w:b w:val="0"/>
          <w:sz w:val="20"/>
        </w:rPr>
        <w:t>：点击提交后按当前页签类型新增到对应域名列表；取消或右上角关闭不会保存输入内容。新增后继续完成解析验证、站点绑定和启用操作。</w:t>
      </w:r>
    </w:p>
    <w:p w14:paraId="1128E2E7"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常见问题</w:t>
      </w:r>
    </w:p>
    <w:p w14:paraId="08ABA1DA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绑定站点无法修改怎么办</w:t>
      </w:r>
      <w:r>
        <w:rPr>
          <w:rFonts w:ascii="微软雅黑" w:hAnsi="微软雅黑" w:eastAsia="微软雅黑"/>
          <w:b w:val="0"/>
          <w:sz w:val="20"/>
        </w:rPr>
        <w:t>：先检查域名是否处于正常使用状态。启用中的域名通常需要先停用，再修改绑定站点，避免线上访问入口在运行中被直接切换。</w:t>
      </w:r>
    </w:p>
    <w:p w14:paraId="20C25D30"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主域名验证未通过怎么办</w:t>
      </w:r>
      <w:r>
        <w:rPr>
          <w:rFonts w:ascii="微软雅黑" w:hAnsi="微软雅黑" w:eastAsia="微软雅黑"/>
          <w:b w:val="0"/>
          <w:sz w:val="20"/>
        </w:rPr>
        <w:t>：核对 NS 地址是否已在域名服务商处配置，等待 DNS 生效后重新检查；仍未通过时确认域名是否填错、节点是否选错或解析记录被其他服务覆盖。</w:t>
      </w:r>
    </w:p>
    <w:p w14:paraId="15885971">
      <w:pPr>
        <w:pStyle w:val="16"/>
        <w:numPr>
          <w:numId w:val="0"/>
        </w:numPr>
        <w:ind w:leftChars="0"/>
      </w:pPr>
      <w:bookmarkStart w:id="0" w:name="_GoBack"/>
      <w:bookmarkEnd w:id="0"/>
    </w:p>
    <w:p w14:paraId="4E0C238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>
      <w:pPr/>
      <w:r>
        <w:rPr>
          <w:rFonts w:ascii="微软雅黑" w:hAnsi="微软雅黑" w:eastAsia="微软雅黑"/>
          <w:b w:val="0"/>
          <w:sz w:val="20"/>
        </w:rPr>
        <w:t>客服配置用于维护前台展示给会员的客服入口。商户可在“在线客服”中配置站内客服入口的头像、标题、说明和启用状态，也可在“其他客服”中维护 Telegram、WhatsApp、Facebook、Line 等第三方 IM 客服渠道。修改前应先确认当前维护的是哪一类客服，保存后检查前台入口、客服链接和在线时间是否与实际服务安排一致。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在线客服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900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图22：客服配置-在线客服页签，用于维护前台在线客服入口。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在线客服开关</w:t>
      </w:r>
      <w:r>
        <w:rPr>
          <w:rFonts w:ascii="微软雅黑" w:hAnsi="微软雅黑" w:eastAsia="微软雅黑"/>
          <w:b w:val="0"/>
          <w:sz w:val="20"/>
        </w:rPr>
        <w:t>：控制前台在线客服入口是否展示。启用后前台按当前头像、标题和说明展示入口；停用后用户侧不再显示该在线客服入口，需确认是否已有其他客服渠道兜底。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客服头像</w:t>
      </w:r>
      <w:r>
        <w:rPr>
          <w:rFonts w:ascii="微软雅黑" w:hAnsi="微软雅黑" w:eastAsia="微软雅黑"/>
          <w:b w:val="0"/>
          <w:sz w:val="20"/>
        </w:rPr>
        <w:t>：上传前台展示的在线客服头像，建议使用 64*64 或等比例图片，支持 PNG、JPG、GIF，大小控制在 100KB 以内。编辑状态下可删除并重新上传。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前端标题</w:t>
      </w:r>
      <w:r>
        <w:rPr>
          <w:rFonts w:ascii="微软雅黑" w:hAnsi="微软雅黑" w:eastAsia="微软雅黑"/>
          <w:b w:val="0"/>
          <w:sz w:val="20"/>
        </w:rPr>
        <w:t>：配置用户侧看到的客服入口标题，示例为“测试”。标题应简短明确，通常用于说明客服入口名称或服务类型。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前端说明</w:t>
      </w:r>
      <w:r>
        <w:rPr>
          <w:rFonts w:ascii="微软雅黑" w:hAnsi="微软雅黑" w:eastAsia="微软雅黑"/>
          <w:b w:val="0"/>
          <w:sz w:val="20"/>
        </w:rPr>
        <w:t>：配置用户侧客服入口的说明文案，示例为“测试说明”。可说明服务范围、在线时间或联系前需要准备的信息。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编辑与保存</w:t>
      </w:r>
      <w:r>
        <w:rPr>
          <w:rFonts w:ascii="微软雅黑" w:hAnsi="微软雅黑" w:eastAsia="微软雅黑"/>
          <w:b w:val="0"/>
          <w:sz w:val="20"/>
        </w:rPr>
        <w:t>：页面默认展示为只读状态，点击“编辑”后可修改头像、标题、说明和开关；保存前复核图片规格、文案语言和开关状态，取消则放弃本次调整。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731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7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图23：客服配置-其他客服页签，用于维护 Telegram、WhatsApp、Facebook、Line 等 IM 客服。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</w:t>
      </w:r>
      <w:r>
        <w:rPr>
          <w:rFonts w:ascii="微软雅黑" w:hAnsi="微软雅黑" w:eastAsia="微软雅黑"/>
          <w:b w:val="0"/>
          <w:sz w:val="20"/>
        </w:rPr>
        <w:t>：点击右上角“新增”打开其他客服配置弹窗，用于新增一个 IM 类型及其下属客服账号。新增前应确认同类客服是否已存在，避免前台重复展示。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</w:t>
      </w:r>
      <w:r>
        <w:rPr>
          <w:rFonts w:ascii="微软雅黑" w:hAnsi="微软雅黑" w:eastAsia="微软雅黑"/>
          <w:b w:val="0"/>
          <w:sz w:val="20"/>
        </w:rPr>
        <w:t>：控制其他客服在前台或列表中的展示顺序，数字越小通常越靠前。调整排序后需检查重点渠道是否排在预期位置。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IM</w:t>
      </w:r>
      <w:r>
        <w:rPr>
          <w:rFonts w:ascii="微软雅黑" w:hAnsi="微软雅黑" w:eastAsia="微软雅黑"/>
          <w:b w:val="0"/>
          <w:sz w:val="20"/>
        </w:rPr>
        <w:t>：显示客服渠道类型，当前原型包含 Telegram、WhatsApp、Facebook、Line。不同 IM 对应不同图标和链接填写习惯。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</w:t>
      </w:r>
      <w:r>
        <w:rPr>
          <w:rFonts w:ascii="微软雅黑" w:hAnsi="微软雅黑" w:eastAsia="微软雅黑"/>
          <w:b w:val="0"/>
          <w:sz w:val="20"/>
        </w:rPr>
        <w:t>：展示该 IM 下的客服昵称、链接及在线时间。单个 IM 可配置多名客服；若暂无客服账号，列表以“-”展示。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</w:t>
      </w:r>
      <w:r>
        <w:rPr>
          <w:rFonts w:ascii="微软雅黑" w:hAnsi="微软雅黑" w:eastAsia="微软雅黑"/>
          <w:b w:val="0"/>
          <w:sz w:val="20"/>
        </w:rPr>
        <w:t>：展示该 IM 在前台使用的入口图标，需与 IM 类型保持一致，避免用户误点或识别错误。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：控制单个其他客服渠道是否启用。关闭后该渠道不应在用户侧展示；批量调整前需确认是否影响当前在线支持能力。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操作</w:t>
      </w:r>
      <w:r>
        <w:rPr>
          <w:rFonts w:ascii="微软雅黑" w:hAnsi="微软雅黑" w:eastAsia="微软雅黑"/>
          <w:b w:val="0"/>
          <w:sz w:val="20"/>
        </w:rPr>
        <w:t>：“编辑”进入该行配置弹窗，可调整排序、IM、图标、客服明细和开关；“删除”用于移除该客服渠道，删除前应确认无前台正在使用的链接。</w:t>
      </w:r>
    </w:p>
    <w:p>
      <w:pPr>
        <w:pStyle w:val="6"/>
      </w:pPr>
      <w:r>
        <w:rPr>
          <w:rFonts w:ascii="微软雅黑" w:hAnsi="微软雅黑" w:eastAsia="微软雅黑"/>
          <w:b/>
          <w:color w:val="2F5597"/>
          <w:sz w:val="22"/>
        </w:rPr>
        <w:t>新增或编辑其他客服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1698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图24：编辑其他客服弹窗，用于维护 IM 渠道、图标、客服账号和在线时间。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弹窗标题</w:t>
      </w:r>
      <w:r>
        <w:rPr>
          <w:rFonts w:ascii="微软雅黑" w:hAnsi="微软雅黑" w:eastAsia="微软雅黑"/>
          <w:b w:val="0"/>
          <w:sz w:val="20"/>
        </w:rPr>
        <w:t>：从列表点击“编辑”时标题显示“编辑其他客服”；点击“新增”时显示“新增其他客服”。可通过标题确认当前是在新增还是修改已有配置。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排序与 IM</w:t>
      </w:r>
      <w:r>
        <w:rPr>
          <w:rFonts w:ascii="微软雅黑" w:hAnsi="微软雅黑" w:eastAsia="微软雅黑"/>
          <w:b w:val="0"/>
          <w:sz w:val="20"/>
        </w:rPr>
        <w:t>：排序为数字输入；IM 为必填下拉项，选择后应同步检查图标和客服明细中的图标是否一致。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图标上传</w:t>
      </w:r>
      <w:r>
        <w:rPr>
          <w:rFonts w:ascii="微软雅黑" w:hAnsi="微软雅黑" w:eastAsia="微软雅黑"/>
          <w:b w:val="0"/>
          <w:sz w:val="20"/>
        </w:rPr>
        <w:t>：图标为必填项，使用 64*64 或等比例 PNG、JPG、GIF 图片，大小不超过 100KB。删除旧图标后需重新上传，避免保存后前台缺失入口图。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配置客服明细</w:t>
      </w:r>
      <w:r>
        <w:rPr>
          <w:rFonts w:ascii="微软雅黑" w:hAnsi="微软雅黑" w:eastAsia="微软雅黑"/>
          <w:b w:val="0"/>
          <w:sz w:val="20"/>
        </w:rPr>
        <w:t>：每行维护一名客服，包括昵称、链接、在线时间、图标和删除操作。点击“添加”可增加一行；在线时间建议按 00:00-21:00 这类格式填写，便于用户判断可联系时段。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开关</w:t>
      </w:r>
      <w:r>
        <w:rPr>
          <w:rFonts w:ascii="微软雅黑" w:hAnsi="微软雅黑" w:eastAsia="微软雅黑"/>
          <w:b w:val="0"/>
          <w:sz w:val="20"/>
        </w:rPr>
        <w:t>：控制当前 IM 渠道整体是否启用。即使客服明细已填写，开关关闭时前台也不应展示该渠道。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取消与确定</w:t>
      </w:r>
      <w:r>
        <w:rPr>
          <w:rFonts w:ascii="微软雅黑" w:hAnsi="微软雅黑" w:eastAsia="微软雅黑"/>
          <w:b w:val="0"/>
          <w:sz w:val="20"/>
        </w:rPr>
        <w:t>：点击“取消”或右上角关闭不保存本次修改；点击“确定”保存弹窗内配置并回到其他客服列表，保存后应检查列表展示、开关状态和链接是否符合预期。</w:t>
      </w:r>
    </w:p>
    <w:p w14:paraId="423533C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支付通道配置用于维护后台可用的在线支付平台，支持按支付通道筛选查询，查看通道类型、通道名称、代收渠道、代付渠道、货币类型、创建时间、状态、商户号、使用站点、备注等信息，并通过操作列进入修改或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8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-channel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图：支付通道配置列表。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新增支付平台：</w:t>
      </w:r>
      <w:r>
        <w:rPr>
          <w:rFonts w:ascii="微软雅黑" w:hAnsi="微软雅黑" w:eastAsia="微软雅黑"/>
          <w:b w:val="0"/>
          <w:sz w:val="20"/>
        </w:rPr>
        <w:t>点击“新增支付平台”后，在弹窗中选择支付通道、填写通道名称和货币类型；不同支付通道需要填写的参数略有差异，例如代收渠道、代付渠道、代收商户ID、代收商户Key、代付商户号、代付商户Key等，请根据页面展示的必填标识、占位提示和可选项逐项填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962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-channel-mod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96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07E92"/>
          <w:sz w:val="18"/>
        </w:rPr>
        <w:t>图：新增在线支付平台参数配置。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渠道选择：</w:t>
      </w:r>
      <w:r>
        <w:rPr>
          <w:rFonts w:ascii="微软雅黑" w:hAnsi="微软雅黑" w:eastAsia="微软雅黑"/>
          <w:b w:val="0"/>
          <w:sz w:val="20"/>
        </w:rPr>
        <w:t>代收渠道和代付渠道以复选项方式配置，可按实际接入能力选择 Cashapp、Btcpay、Paypal、Applepay、Googlepay、Card、Chime、ACH 等选项；如某个通道不展示对应渠道或商户参数，表示该支付通道暂不需要填写该项。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启用配置：</w:t>
      </w:r>
      <w:r>
        <w:rPr>
          <w:rFonts w:ascii="微软雅黑" w:hAnsi="微软雅黑" w:eastAsia="微软雅黑"/>
          <w:b w:val="0"/>
          <w:sz w:val="20"/>
        </w:rPr>
        <w:t>新增或编辑时可设置“是否启用”。启用后系统会调用第三方接口检测配置，需确认商户号、Key、渠道、币种、站点范围等信息正确，避免因参数错误导致支付通道不可用。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站点范围：</w:t>
      </w:r>
      <w:r>
        <w:rPr>
          <w:rFonts w:ascii="微软雅黑" w:hAnsi="微软雅黑" w:eastAsia="微软雅黑"/>
          <w:b w:val="0"/>
          <w:sz w:val="20"/>
        </w:rPr>
        <w:t>列表中的“使用站点”用于确认该支付通道对哪些站点生效，显示“全部站点”时代表全部子站点可使用，显示站点编号时仅对指定站点生效。上线前应结合币种、通道状态和站点范围做复核。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需要调整通道信息时点击“修改”，按页面提示补充或修正参数后确认保存；确认通道不再使用时再执行“删除”。删除前应先确认该通道没有正在使用的充值、提现或代付流程。</w:t>
      </w:r>
    </w:p>
    <w:p>
      <w:pPr>
        <w:pStyle w:val="16"/>
      </w:pPr>
      <w:r>
        <w:rPr>
          <w:rFonts w:ascii="微软雅黑" w:hAnsi="微软雅黑" w:eastAsia="微软雅黑"/>
          <w:b/>
          <w:color w:val="2F5597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支付通道参数以页面实时展示为准，不同支付通道、币种和渠道组合可能出现不同必填项；遇到保存失败、检测失败或前台无法支付时，优先检查必填参数、商户密钥、币种、启用状态、使用站点和第三方接口配置。</w:t>
      </w:r>
    </w:p>
    <w:p w14:paraId="7FBA2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="259" w:lineRule="auto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="276" w:lineRule="auto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="269" w:lineRule="auto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p w14:paraId="7B390F17"/>
    <w:p w14:paraId="393E9EBB">
      <w:pPr>
        <w:spacing w:after="100" w:line="276" w:lineRule="auto"/>
      </w:pPr>
    </w:p>
    <w:p w14:paraId="66682869"/>
    <w:p w14:paraId="6C6D7087"/>
    <w:p w14:paraId="688758C8">
      <w:pPr>
        <w:spacing w:after="120"/>
      </w:pPr>
    </w:p>
    <w:p w14:paraId="1F15235A">
      <w:pPr>
        <w:spacing w:after="60" w:line="269" w:lineRule="auto"/>
      </w:pPr>
    </w:p>
    <w:p w14:paraId="195A08DA">
      <w:pPr>
        <w:spacing w:after="60" w:line="269" w:lineRule="auto"/>
      </w:pPr>
    </w:p>
    <w:p w14:paraId="63F9AA70">
      <w:pPr>
        <w:spacing w:after="60" w:line="269" w:lineRule="auto"/>
      </w:pPr>
    </w:p>
    <w:p w14:paraId="67B79A75">
      <w:pPr>
        <w:spacing w:after="60" w:line="269" w:lineRule="auto"/>
      </w:pPr>
    </w:p>
    <w:p w14:paraId="2F8803BA"/>
    <w:p w14:paraId="2F99EF47"/>
    <w:p w14:paraId="5D28C9C9">
      <w:pPr>
        <w:spacing w:after="120"/>
      </w:pPr>
    </w:p>
    <w:p w14:paraId="07C27F22"/>
    <w:p w14:paraId="2CF4C6E7">
      <w:pPr>
        <w:spacing w:after="120"/>
      </w:pPr>
    </w:p>
    <w:p w14:paraId="4A03717D">
      <w:pPr>
        <w:spacing w:after="60" w:line="269" w:lineRule="auto"/>
      </w:pPr>
    </w:p>
    <w:p w14:paraId="4BA85CEB">
      <w:pPr>
        <w:spacing w:after="60" w:line="269" w:lineRule="auto"/>
      </w:pPr>
    </w:p>
    <w:p w14:paraId="3D2D3864">
      <w:pPr>
        <w:spacing w:after="60" w:line="269" w:lineRule="auto"/>
      </w:pPr>
    </w:p>
    <w:p w14:paraId="197A029B">
      <w:pPr>
        <w:spacing w:after="60" w:line="269" w:lineRule="auto"/>
      </w:pPr>
    </w:p>
    <w:p w14:paraId="252F9DAA"/>
    <w:p w14:paraId="544BBD31"/>
    <w:p w14:paraId="11F5B84E">
      <w:pPr>
        <w:spacing w:after="120"/>
      </w:pPr>
    </w:p>
    <w:p w14:paraId="3C7FC679">
      <w:pPr>
        <w:spacing w:after="60" w:line="269" w:lineRule="auto"/>
      </w:pPr>
    </w:p>
    <w:p w14:paraId="49223AEC">
      <w:pPr>
        <w:spacing w:after="60" w:line="269" w:lineRule="auto"/>
      </w:pPr>
    </w:p>
    <w:p w14:paraId="7F1AE6FA">
      <w:pPr>
        <w:spacing w:after="60" w:line="269" w:lineRule="auto"/>
      </w:pPr>
    </w:p>
    <w:p w14:paraId="5F88A574"/>
    <w:p w14:paraId="42B7D96E"/>
    <w:p w14:paraId="6BBD660E">
      <w:pPr>
        <w:spacing w:after="120"/>
      </w:pPr>
    </w:p>
    <w:p w14:paraId="5E7B1FD9">
      <w:pPr>
        <w:spacing w:after="60" w:line="269" w:lineRule="auto"/>
      </w:pPr>
    </w:p>
    <w:p w14:paraId="11615F03">
      <w:pPr>
        <w:spacing w:after="60" w:line="269" w:lineRule="auto"/>
      </w:pPr>
    </w:p>
    <w:p w14:paraId="10128A2D">
      <w:pPr>
        <w:spacing w:after="60" w:line="269" w:lineRule="auto"/>
      </w:pPr>
    </w:p>
    <w:p w14:paraId="3A3C4D99">
      <w:pPr>
        <w:spacing w:after="60" w:line="269" w:lineRule="auto"/>
      </w:pPr>
    </w:p>
    <w:p w14:paraId="3C8BE310">
      <w:pPr>
        <w:spacing w:after="60" w:line="269" w:lineRule="auto"/>
      </w:pPr>
    </w:p>
    <w:p w14:paraId="0FAD7D55"/>
    <w:p w14:paraId="6FB94385">
      <w:pPr>
        <w:spacing w:after="60" w:line="269" w:lineRule="auto"/>
      </w:pPr>
    </w:p>
    <w:p w14:paraId="1A374389">
      <w:pPr>
        <w:spacing w:after="60" w:line="269" w:lineRule="auto"/>
      </w:pPr>
    </w:p>
    <w:p w14:paraId="0807081C">
      <w:pPr>
        <w:spacing w:after="60" w:line="269" w:lineRule="auto"/>
      </w:pPr>
    </w:p>
    <w:p w14:paraId="35D19F87">
      <w:pPr>
        <w:spacing w:after="60" w:line="276" w:lineRule="auto"/>
      </w:pPr>
    </w:p>
    <w:p w14:paraId="7D4C4EB7">
      <w:pPr>
        <w:spacing w:after="100"/>
      </w:pPr>
    </w:p>
    <w:p w14:paraId="7739DEB5">
      <w:pPr>
        <w:spacing w:after="40"/>
      </w:pPr>
    </w:p>
    <w:p w14:paraId="0C481A95">
      <w:pPr>
        <w:spacing w:after="120"/>
      </w:pPr>
    </w:p>
    <w:p w14:paraId="4634F96F">
      <w:pPr>
        <w:spacing w:after="60" w:line="276" w:lineRule="auto"/>
      </w:pPr>
    </w:p>
    <w:p w14:paraId="3FA6B5A7">
      <w:pPr>
        <w:spacing w:after="60" w:line="276" w:lineRule="auto"/>
      </w:pPr>
    </w:p>
    <w:p w14:paraId="26B0048B">
      <w:pPr>
        <w:spacing w:after="60" w:line="276" w:lineRule="auto"/>
      </w:pPr>
    </w:p>
    <w:p w14:paraId="42262274">
      <w:pPr>
        <w:spacing w:after="100"/>
      </w:pPr>
    </w:p>
    <w:p w14:paraId="471F50B7">
      <w:pPr>
        <w:spacing w:after="60" w:line="276" w:lineRule="auto"/>
      </w:pPr>
    </w:p>
    <w:p w14:paraId="12AB517C">
      <w:pPr>
        <w:spacing w:after="60" w:line="276" w:lineRule="auto"/>
      </w:pPr>
    </w:p>
    <w:p w14:paraId="6AF4170D">
      <w:pPr>
        <w:spacing w:after="60" w:line="276" w:lineRule="auto"/>
      </w:pPr>
    </w:p>
    <w:p w14:paraId="06669B3F">
      <w:pPr>
        <w:spacing w:after="60" w:line="276" w:lineRule="auto"/>
      </w:pPr>
    </w:p>
    <w:p w14:paraId="5604E738">
      <w:pPr>
        <w:spacing w:after="60" w:line="276" w:lineRule="auto"/>
      </w:pPr>
    </w:p>
    <w:p w14:paraId="227DEAAD">
      <w:pPr>
        <w:spacing w:after="100"/>
      </w:pPr>
    </w:p>
    <w:p w14:paraId="21057CBB">
      <w:pPr>
        <w:spacing w:after="40"/>
      </w:pPr>
    </w:p>
    <w:p w14:paraId="79292A2A">
      <w:pPr>
        <w:spacing w:after="120"/>
      </w:pPr>
    </w:p>
    <w:p w14:paraId="072D6B6F">
      <w:pPr>
        <w:spacing w:after="60" w:line="269" w:lineRule="auto"/>
      </w:pPr>
    </w:p>
    <w:p w14:paraId="0B8A5A98">
      <w:pPr>
        <w:spacing w:after="60" w:line="269" w:lineRule="auto"/>
      </w:pPr>
    </w:p>
    <w:p w14:paraId="06403F2C">
      <w:pPr>
        <w:spacing w:after="60" w:line="269" w:lineRule="auto"/>
      </w:pPr>
    </w:p>
    <w:p w14:paraId="205CB57D">
      <w:pPr>
        <w:spacing w:after="60" w:line="269" w:lineRule="auto"/>
      </w:pPr>
    </w:p>
    <w:p w14:paraId="6CF15502">
      <w:pPr>
        <w:spacing w:after="60" w:line="269" w:lineRule="auto"/>
      </w:pPr>
    </w:p>
    <w:p w14:paraId="696BB553">
      <w:pPr>
        <w:spacing w:after="100"/>
      </w:pPr>
    </w:p>
    <w:p w14:paraId="126506A2">
      <w:pPr>
        <w:spacing w:after="40"/>
      </w:pPr>
    </w:p>
    <w:p w14:paraId="7DC09688">
      <w:pPr>
        <w:spacing w:after="120"/>
      </w:pPr>
    </w:p>
    <w:p w14:paraId="2E3FD6D3">
      <w:pPr>
        <w:spacing w:after="60" w:line="269" w:lineRule="auto"/>
      </w:pPr>
    </w:p>
    <w:p w14:paraId="4647978B">
      <w:pPr>
        <w:spacing w:after="60" w:line="269" w:lineRule="auto"/>
      </w:pPr>
    </w:p>
    <w:p w14:paraId="54E152BC">
      <w:pPr>
        <w:spacing w:after="60" w:line="269" w:lineRule="auto"/>
      </w:pPr>
    </w:p>
    <w:p w14:paraId="23317F21">
      <w:pPr>
        <w:spacing w:after="60" w:line="269" w:lineRule="auto"/>
      </w:pPr>
    </w:p>
    <w:p w14:paraId="2EE7C924">
      <w:pPr>
        <w:spacing w:after="100"/>
      </w:pPr>
    </w:p>
    <w:p w14:paraId="1DC44322">
      <w:pPr>
        <w:spacing w:after="40"/>
      </w:pPr>
    </w:p>
    <w:p w14:paraId="7B062477">
      <w:pPr>
        <w:spacing w:after="120"/>
      </w:pPr>
    </w:p>
    <w:p w14:paraId="4CCA95E9">
      <w:pPr>
        <w:spacing w:after="60" w:line="269" w:lineRule="auto"/>
      </w:pPr>
    </w:p>
    <w:p w14:paraId="4A0D200E">
      <w:pPr>
        <w:spacing w:after="60" w:line="269" w:lineRule="auto"/>
      </w:pPr>
    </w:p>
    <w:p w14:paraId="451DAF78">
      <w:pPr>
        <w:spacing w:after="60" w:line="269" w:lineRule="auto"/>
      </w:pPr>
    </w:p>
    <w:p w14:paraId="7A542EB3">
      <w:pPr>
        <w:spacing w:after="60" w:line="269" w:lineRule="auto"/>
      </w:pPr>
    </w:p>
    <w:p w14:paraId="03D43E26">
      <w:pPr>
        <w:spacing w:after="100"/>
      </w:pPr>
    </w:p>
    <w:p w14:paraId="7E59604B">
      <w:pPr>
        <w:spacing w:after="40"/>
      </w:pPr>
    </w:p>
    <w:p w14:paraId="17FCF476">
      <w:pPr>
        <w:spacing w:after="120"/>
      </w:pPr>
    </w:p>
    <w:p w14:paraId="54F2CC82">
      <w:pPr>
        <w:spacing w:after="60" w:line="269" w:lineRule="auto"/>
      </w:pPr>
    </w:p>
    <w:p w14:paraId="143085A7">
      <w:pPr>
        <w:spacing w:after="60" w:line="269" w:lineRule="auto"/>
      </w:pPr>
    </w:p>
    <w:p w14:paraId="56795024">
      <w:pPr>
        <w:spacing w:after="60" w:line="269" w:lineRule="auto"/>
      </w:pPr>
    </w:p>
    <w:p w14:paraId="3FCC45A5">
      <w:pPr>
        <w:spacing w:after="60" w:line="269" w:lineRule="auto"/>
      </w:pPr>
    </w:p>
    <w:p w14:paraId="70494047">
      <w:pPr>
        <w:spacing w:after="100"/>
      </w:pPr>
    </w:p>
    <w:p w14:paraId="0BC82775">
      <w:pPr>
        <w:spacing w:after="60" w:line="269" w:lineRule="auto"/>
      </w:pPr>
    </w:p>
    <w:p w14:paraId="0BB6FE11">
      <w:pPr>
        <w:spacing w:after="60" w:line="269" w:lineRule="auto"/>
      </w:pPr>
    </w:p>
    <w:p w14:paraId="3A6073B9">
      <w:pPr>
        <w:spacing w:after="60" w:line="269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100"/>
      </w:pPr>
    </w:p>
    <w:p>
      <w:pPr>
        <w:spacing w:after="40"/>
      </w:pPr>
    </w:p>
    <w:p>
      <w:pPr>
        <w:spacing w:after="120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p>
      <w:pPr>
        <w:spacing w:after="60" w:line="276" w:lineRule="auto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5F63412"/>
    <w:rsid w:val="1E20265C"/>
    <w:rsid w:val="259865AB"/>
    <w:rsid w:val="3AEF22C6"/>
    <w:rsid w:val="578C750D"/>
    <w:rsid w:val="61DB474F"/>
    <w:rsid w:val="6E5F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276" w:lineRule="auto"/>
      <w:outlineLvl w:val="0"/>
    </w:pPr>
    <w:rPr>
      <w:rFonts w:asciiTheme="majorHAnsi" w:hAnsiTheme="majorHAnsi" w:eastAsiaTheme="majorEastAsia" w:cstheme="majorBidi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="269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="252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7926</Words>
  <Characters>8224</Characters>
  <Lines>0</Lines>
  <Paragraphs>0</Paragraphs>
  <TotalTime>9</TotalTime>
  <ScaleCrop>false</ScaleCrop>
  <LinksUpToDate>false</LinksUpToDate>
  <CharactersWithSpaces>8307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2026-06-06T06:18:56Z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2052-12.1.0.26895</vt:lpwstr>
  </property>
  <property fmtid="{D5CDD505-2E9C-101B-9397-08002B2CF9AE}" pid="4" name="ICV">
    <vt:lpwstr>99A9CB47291342E0BD0D9C2873960096_12</vt:lpwstr>
  </property>
</Properties>
</file>