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F5597"/>
          <w:sz w:val="28"/>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F5597"/>
          <w:sz w:val="28"/>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spacing w:after="60" w:lineRule="auto" w:line="276"/>
        <w:jc w:val="center"/>
      </w:pPr>
      <w:r>
        <w:rPr>
          <w:rFonts w:ascii="微软雅黑" w:hAnsi="微软雅黑" w:eastAsia="微软雅黑"/>
          <w:b w:val="0"/>
          <w:color w:val="606C80"/>
          <w:sz w:val="20"/>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spacing w:after="60" w:lineRule="auto" w:line="276"/>
        <w:jc w:val="center"/>
      </w:pPr>
      <w:r>
        <w:rPr>
          <w:rFonts w:ascii="微软雅黑" w:hAnsi="微软雅黑" w:eastAsia="微软雅黑"/>
          <w:b w:val="0"/>
          <w:color w:val="606C80"/>
          <w:sz w:val="20"/>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F5597"/>
          <w:sz w:val="28"/>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spacing w:after="60" w:lineRule="auto" w:line="276"/>
        <w:jc w:val="center"/>
      </w:pPr>
      <w:r>
        <w:rPr>
          <w:rFonts w:ascii="微软雅黑" w:hAnsi="微软雅黑" w:eastAsia="微软雅黑"/>
          <w:b w:val="0"/>
          <w:color w:val="606C80"/>
          <w:sz w:val="20"/>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F5597"/>
          <w:sz w:val="28"/>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spacing w:after="60" w:lineRule="auto" w:line="276"/>
        <w:jc w:val="center"/>
      </w:pPr>
      <w:r>
        <w:rPr>
          <w:rFonts w:ascii="微软雅黑" w:hAnsi="微软雅黑" w:eastAsia="微软雅黑"/>
          <w:b w:val="0"/>
          <w:color w:val="606C80"/>
          <w:sz w:val="20"/>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spacing w:after="60" w:lineRule="auto" w:line="276"/>
        <w:jc w:val="center"/>
      </w:pPr>
      <w:r>
        <w:rPr>
          <w:rFonts w:ascii="微软雅黑" w:hAnsi="微软雅黑" w:eastAsia="微软雅黑"/>
          <w:b w:val="0"/>
          <w:color w:val="606C80"/>
          <w:sz w:val="20"/>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spacing w:after="60" w:lineRule="auto" w:line="276"/>
        <w:jc w:val="center"/>
      </w:pPr>
      <w:r>
        <w:rPr>
          <w:rFonts w:ascii="微软雅黑" w:hAnsi="微软雅黑" w:eastAsia="微软雅黑"/>
          <w:b w:val="0"/>
          <w:color w:val="606C80"/>
          <w:sz w:val="20"/>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spacing w:after="60" w:lineRule="auto" w:line="276"/>
        <w:jc w:val="center"/>
      </w:pPr>
      <w:r>
        <w:rPr>
          <w:rFonts w:ascii="微软雅黑" w:hAnsi="微软雅黑" w:eastAsia="微软雅黑"/>
          <w:b w:val="0"/>
          <w:color w:val="606C80"/>
          <w:sz w:val="20"/>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after="100" w:before="180" w:lineRule="auto" w:line="259"/>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Rule="auto" w:line="276"/>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spacing w:after="60" w:lineRule="auto" w:line="276"/>
        <w:jc w:val="center"/>
      </w:pPr>
      <w:r>
        <w:rPr>
          <w:rFonts w:ascii="微软雅黑" w:hAnsi="微软雅黑" w:eastAsia="微软雅黑"/>
          <w:b w:val="0"/>
          <w:color w:val="606C80"/>
          <w:sz w:val="20"/>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spacing w:after="60" w:lineRule="auto" w:line="276"/>
        <w:jc w:val="center"/>
      </w:pPr>
      <w:r>
        <w:rPr>
          <w:rFonts w:ascii="微软雅黑" w:hAnsi="微软雅黑" w:eastAsia="微软雅黑"/>
          <w:b w:val="0"/>
          <w:color w:val="606C80"/>
          <w:sz w:val="20"/>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spacing w:after="60" w:lineRule="auto" w:line="276"/>
        <w:jc w:val="center"/>
      </w:pPr>
      <w:r>
        <w:rPr>
          <w:rFonts w:ascii="微软雅黑" w:hAnsi="微软雅黑" w:eastAsia="微软雅黑"/>
          <w:b w:val="0"/>
          <w:color w:val="606C80"/>
          <w:sz w:val="20"/>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Rule="auto" w:line="269"/>
      </w:pPr>
      <w:r>
        <w:rPr>
          <w:rFonts w:ascii="微软雅黑" w:hAnsi="微软雅黑" w:eastAsia="微软雅黑"/>
          <w:b/>
          <w:i w:val="0"/>
          <w:color w:val="2F5597"/>
          <w:sz w:val="25"/>
        </w:rPr>
        <w:t>子站点管理</w:t>
      </w:r>
    </w:p>
    <w:p w14:paraId="16EAF1E2">
      <w:pPr>
        <w:spacing w:after="60" w:lineRule="auto" w:line="276"/>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Rule="auto" w:line="259"/>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Rule="auto" w:line="276"/>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Rule="auto" w:line="27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Rule="auto" w:line="27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Rule="auto" w:line="27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Rule="auto" w:line="276"/>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Rule="auto" w:line="259"/>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Rule="auto" w:line="276"/>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Rule="auto" w:line="276"/>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Rule="auto" w:line="276"/>
      </w:pPr>
      <w:r>
        <w:rPr>
          <w:rFonts w:ascii="微软雅黑" w:hAnsi="微软雅黑" w:eastAsia="微软雅黑"/>
          <w:b w:val="0"/>
          <w:sz w:val="20"/>
        </w:rPr>
        <w:t>入口：点击列表右上角创建站点打开创建弹窗。</w:t>
      </w:r>
    </w:p>
    <w:p w14:paraId="52A9BD64">
      <w:pPr>
        <w:pStyle w:val="16"/>
        <w:spacing w:after="60" w:lineRule="auto" w:line="27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Rule="auto" w:line="27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Rule="auto" w:line="27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Rule="auto" w:line="259"/>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Rule="auto" w:line="276"/>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Rule="auto" w:line="276"/>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Rule="auto" w:line="276"/>
      </w:pPr>
      <w:r>
        <w:rPr>
          <w:rFonts w:ascii="微软雅黑" w:hAnsi="微软雅黑" w:eastAsia="微软雅黑"/>
          <w:b w:val="0"/>
          <w:sz w:val="20"/>
        </w:rPr>
        <w:t>字段说明：最小用户ID默认示例为10000，可通过输入框或右侧加减控件调整。</w:t>
      </w:r>
    </w:p>
    <w:p w14:paraId="5E6CF4D0">
      <w:pPr>
        <w:pStyle w:val="16"/>
        <w:spacing w:after="60" w:lineRule="auto" w:line="27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Rule="auto" w:line="276"/>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Rule="auto" w:line="259"/>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Rule="auto" w:line="276"/>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Rule="auto" w:line="276"/>
      </w:pPr>
      <w:r>
        <w:rPr>
          <w:rFonts w:ascii="微软雅黑" w:hAnsi="微软雅黑" w:eastAsia="微软雅黑"/>
          <w:b w:val="0"/>
          <w:sz w:val="20"/>
        </w:rPr>
        <w:t>入口：在列表操作列点击修改，打开编辑站点弹窗。</w:t>
      </w:r>
    </w:p>
    <w:p w14:paraId="43DCF7D1">
      <w:pPr>
        <w:pStyle w:val="16"/>
        <w:spacing w:after="60" w:lineRule="auto" w:line="27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Rule="auto" w:line="276"/>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Rule="auto" w:line="27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Rule="auto" w:line="276"/>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Rule="auto" w:line="276"/>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Rule="auto" w:line="259"/>
      </w:pPr>
      <w:r>
        <w:rPr>
          <w:rFonts w:ascii="微软雅黑" w:hAnsi="微软雅黑" w:eastAsia="微软雅黑"/>
          <w:b/>
          <w:i w:val="0"/>
          <w:color w:val="2F5597"/>
          <w:sz w:val="21"/>
        </w:rPr>
        <w:t>使用要点</w:t>
      </w:r>
    </w:p>
    <w:p w14:paraId="5DA28F51">
      <w:pPr>
        <w:pStyle w:val="16"/>
        <w:spacing w:after="60" w:lineRule="auto" w:line="27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Rule="auto" w:line="27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Rule="auto" w:line="276"/>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Rule="auto" w:line="276"/>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Rule="auto" w:line="259"/>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Rule="auto" w:line="276"/>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Rule="auto" w:line="27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Rule="auto" w:line="27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Rule="auto" w:line="27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Rule="auto" w:line="259"/>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Rule="auto" w:line="276"/>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Rule="auto" w:line="27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Rule="auto" w:line="27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Rule="auto" w:line="27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Rule="auto" w:line="276"/>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Rule="auto" w:line="259"/>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Rule="auto" w:line="276"/>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Rule="auto" w:line="27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Rule="auto" w:line="27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Rule="auto" w:line="27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Rule="auto" w:line="27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Rule="auto" w:line="27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Rule="auto" w:line="259"/>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Rule="auto" w:line="276"/>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Rule="auto" w:line="27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Rule="auto" w:line="27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Rule="auto" w:line="27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Rule="auto" w:line="27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Rule="auto" w:line="259"/>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Rule="auto" w:line="276"/>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Rule="auto" w:line="27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Rule="auto" w:line="27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Rule="auto" w:line="27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Rule="auto" w:line="27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Rule="auto" w:line="259"/>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Rule="auto" w:line="276"/>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Rule="auto" w:line="27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Rule="auto" w:line="27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Rule="auto" w:line="27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Rule="auto" w:line="27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Rule="auto" w:line="259"/>
      </w:pPr>
      <w:r>
        <w:rPr>
          <w:rFonts w:ascii="微软雅黑" w:hAnsi="微软雅黑" w:eastAsia="微软雅黑"/>
          <w:b/>
          <w:i w:val="0"/>
          <w:color w:val="2F5597"/>
          <w:sz w:val="21"/>
        </w:rPr>
        <w:t>常见问题</w:t>
      </w:r>
    </w:p>
    <w:p w14:paraId="08ABA1DA">
      <w:pPr>
        <w:pStyle w:val="16"/>
        <w:spacing w:after="60" w:lineRule="auto" w:line="27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Rule="auto" w:line="27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Rule="auto" w:line="276"/>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Rule="auto" w:line="276"/>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Rule="auto" w:line="259"/>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Rule="auto" w:line="276"/>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Rule="auto" w:line="27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Rule="auto" w:line="27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Rule="auto" w:line="27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Rule="auto" w:line="27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Rule="auto" w:line="27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Rule="auto" w:line="259"/>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Rule="auto" w:line="276"/>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Rule="auto" w:line="27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Rule="auto" w:line="27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Rule="auto" w:line="27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Rule="auto" w:line="27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Rule="auto" w:line="27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Rule="auto" w:line="27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Rule="auto" w:line="27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Rule="auto" w:line="259"/>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Rule="auto" w:line="276"/>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Rule="auto" w:line="27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Rule="auto" w:line="27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Rule="auto" w:line="27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Rule="auto" w:line="27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Rule="auto" w:line="27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Rule="auto" w:line="27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pPr>
        <w:pStyle w:val="6"/>
        <w:keepNext/>
        <w:spacing w:after="60" w:line="252" w:lineRule="auto" w:before="120"/>
      </w:pPr>
      <w:r>
        <w:rPr>
          <w:rFonts w:ascii="微软雅黑" w:hAnsi="微软雅黑" w:eastAsia="微软雅黑"/>
          <w:b/>
          <w:i w:val="0"/>
          <w:color w:val="2F5597"/>
          <w:sz w:val="21"/>
        </w:rPr>
        <w:t>分享渠道列表</w:t>
      </w:r>
    </w:p>
    <w:p>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pPr>
        <w:spacing w:after="40"/>
        <w:jc w:val="center"/>
      </w:pPr>
      <w:r>
        <w:drawing>
          <wp:inline xmlns:a="http://schemas.openxmlformats.org/drawingml/2006/main" xmlns:pic="http://schemas.openxmlformats.org/drawingml/2006/picture">
            <wp:extent cx="5852160" cy="996487"/>
            <wp:docPr id="226" name="Picture 2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852160" cy="996487"/>
                    </a:xfrm>
                    <a:prstGeom prst="rect"/>
                  </pic:spPr>
                </pic:pic>
              </a:graphicData>
            </a:graphic>
          </wp:inline>
        </w:drawing>
      </w:r>
    </w:p>
    <w:p>
      <w:pPr>
        <w:pStyle w:val="15"/>
        <w:spacing w:after="120" w:lineRule="auto" w:line="276"/>
        <w:jc w:val="center"/>
      </w:pPr>
      <w:r>
        <w:rPr>
          <w:rFonts w:ascii="微软雅黑" w:hAnsi="微软雅黑" w:eastAsia="微软雅黑"/>
          <w:b w:val="0"/>
          <w:color w:val="707E92"/>
          <w:sz w:val="18"/>
        </w:rPr>
        <w:t>图：分享渠道列表，用于查看渠道名称、图标、渠道标识、展示开关和排序。</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pPr>
        <w:pStyle w:val="6"/>
        <w:keepNext/>
        <w:spacing w:after="60" w:line="252" w:lineRule="auto" w:before="120"/>
      </w:pPr>
      <w:r>
        <w:rPr>
          <w:rFonts w:ascii="微软雅黑" w:hAnsi="微软雅黑" w:eastAsia="微软雅黑"/>
          <w:b/>
          <w:i w:val="0"/>
          <w:color w:val="2F5597"/>
          <w:sz w:val="21"/>
        </w:rPr>
        <w:t>编辑分享渠道</w:t>
      </w:r>
    </w:p>
    <w:p>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pPr>
        <w:spacing w:after="40"/>
        <w:jc w:val="center"/>
      </w:pPr>
      <w:r>
        <w:drawing>
          <wp:inline xmlns:a="http://schemas.openxmlformats.org/drawingml/2006/main" xmlns:pic="http://schemas.openxmlformats.org/drawingml/2006/picture">
            <wp:extent cx="3931920" cy="3578754"/>
            <wp:docPr id="227" name="Picture 2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931920" cy="3578754"/>
                    </a:xfrm>
                    <a:prstGeom prst="rect"/>
                  </pic:spPr>
                </pic:pic>
              </a:graphicData>
            </a:graphic>
          </wp:inline>
        </w:drawing>
      </w:r>
    </w:p>
    <w:p>
      <w:pPr>
        <w:pStyle w:val="15"/>
        <w:spacing w:after="120" w:lineRule="auto" w:line="276"/>
        <w:jc w:val="center"/>
      </w:pPr>
      <w:r>
        <w:rPr>
          <w:rFonts w:ascii="微软雅黑" w:hAnsi="微软雅黑" w:eastAsia="微软雅黑"/>
          <w:b w:val="0"/>
          <w:color w:val="707E92"/>
          <w:sz w:val="18"/>
        </w:rPr>
        <w:t>图：编辑分享渠道弹窗，用于维护渠道图标、排序和启用状态。</w:t>
      </w:r>
    </w:p>
    <w:p>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pPr>
        <w:pStyle w:val="6"/>
        <w:keepNext/>
        <w:spacing w:after="60" w:line="252" w:lineRule="auto" w:before="120"/>
      </w:pPr>
      <w:r>
        <w:rPr>
          <w:rFonts w:ascii="微软雅黑" w:hAnsi="微软雅黑" w:eastAsia="微软雅黑"/>
          <w:b/>
          <w:i w:val="0"/>
          <w:color w:val="2F5597"/>
          <w:sz w:val="21"/>
        </w:rPr>
        <w:t>分享卡片列表</w:t>
      </w:r>
    </w:p>
    <w:p>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pPr>
        <w:spacing w:after="40"/>
        <w:jc w:val="center"/>
      </w:pPr>
      <w:r>
        <w:drawing>
          <wp:inline xmlns:a="http://schemas.openxmlformats.org/drawingml/2006/main" xmlns:pic="http://schemas.openxmlformats.org/drawingml/2006/picture">
            <wp:extent cx="5852160" cy="2560763"/>
            <wp:docPr id="228" name="Picture 2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852160" cy="2560763"/>
                    </a:xfrm>
                    <a:prstGeom prst="rect"/>
                  </pic:spPr>
                </pic:pic>
              </a:graphicData>
            </a:graphic>
          </wp:inline>
        </w:drawing>
      </w:r>
    </w:p>
    <w:p>
      <w:pPr>
        <w:pStyle w:val="15"/>
        <w:spacing w:after="120" w:lineRule="auto" w:line="276"/>
        <w:jc w:val="center"/>
      </w:pPr>
      <w:r>
        <w:rPr>
          <w:rFonts w:ascii="微软雅黑" w:hAnsi="微软雅黑" w:eastAsia="微软雅黑"/>
          <w:b w:val="0"/>
          <w:color w:val="707E92"/>
          <w:sz w:val="18"/>
        </w:rPr>
        <w:t>图：分享卡片列表，用于查看不同类型卡片的 OG 内容、状态和操作入口。</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pPr>
        <w:pStyle w:val="6"/>
        <w:keepNext/>
        <w:spacing w:after="60" w:line="252" w:lineRule="auto" w:before="120"/>
      </w:pPr>
      <w:r>
        <w:rPr>
          <w:rFonts w:ascii="微软雅黑" w:hAnsi="微软雅黑" w:eastAsia="微软雅黑"/>
          <w:b/>
          <w:i w:val="0"/>
          <w:color w:val="2F5597"/>
          <w:sz w:val="21"/>
        </w:rPr>
        <w:t>编辑自定义 OG</w:t>
      </w:r>
    </w:p>
    <w:p>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pPr>
        <w:spacing w:after="40"/>
        <w:jc w:val="center"/>
      </w:pPr>
      <w:r>
        <w:drawing>
          <wp:inline xmlns:a="http://schemas.openxmlformats.org/drawingml/2006/main" xmlns:pic="http://schemas.openxmlformats.org/drawingml/2006/picture">
            <wp:extent cx="5486400" cy="3972054"/>
            <wp:docPr id="229" name="Picture 2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972054"/>
                    </a:xfrm>
                    <a:prstGeom prst="rect"/>
                  </pic:spPr>
                </pic:pic>
              </a:graphicData>
            </a:graphic>
          </wp:inline>
        </w:drawing>
      </w:r>
    </w:p>
    <w:p>
      <w:pPr>
        <w:pStyle w:val="15"/>
        <w:spacing w:after="120" w:lineRule="auto" w:line="276"/>
        <w:jc w:val="center"/>
      </w:pPr>
      <w:r>
        <w:rPr>
          <w:rFonts w:ascii="微软雅黑" w:hAnsi="微软雅黑" w:eastAsia="微软雅黑"/>
          <w:b w:val="0"/>
          <w:color w:val="707E92"/>
          <w:sz w:val="18"/>
        </w:rPr>
        <w:t>图：编辑自定义 OG 弹窗，用于维护跳转地址、OG 文案、图片和启用状态。</w:t>
      </w:r>
    </w:p>
    <w:p>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Rule="auto" w:line="27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Rule="auto" w:line="276"/>
        <w:jc w:val="center"/>
      </w:pPr>
      <w:r>
        <w:rPr>
          <w:rFonts w:ascii="微软雅黑" w:hAnsi="微软雅黑" w:eastAsia="微软雅黑"/>
          <w:b w:val="0"/>
          <w:color w:val="707E92"/>
          <w:sz w:val="18"/>
        </w:rPr>
        <w:t>图：第三方登录配置页面概览。</w:t>
      </w:r>
    </w:p>
    <w:p w14:paraId="5C7F8578">
      <w:pPr>
        <w:pStyle w:val="16"/>
        <w:spacing w:after="60" w:lineRule="auto" w:line="27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Rule="auto" w:line="27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Rule="auto" w:line="27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Rule="auto" w:line="27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Rule="auto" w:line="27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Rule="auto" w:line="27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Rule="auto" w:line="27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Rule="auto" w:line="27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Rule="auto" w:line="27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Rule="auto" w:line="27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Rule="auto" w:line="27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Rule="auto" w:line="27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Rule="auto" w:line="276"/>
        <w:jc w:val="center"/>
      </w:pPr>
      <w:r>
        <w:rPr>
          <w:rFonts w:ascii="微软雅黑" w:hAnsi="微软雅黑" w:eastAsia="微软雅黑"/>
          <w:b w:val="0"/>
          <w:color w:val="707E92"/>
          <w:sz w:val="18"/>
        </w:rPr>
        <w:t>图：支付通道配置列表。</w:t>
      </w:r>
    </w:p>
    <w:p w14:paraId="76D74203">
      <w:pPr>
        <w:pStyle w:val="16"/>
        <w:spacing w:after="60" w:lineRule="auto" w:line="27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Rule="auto" w:line="276"/>
        <w:jc w:val="center"/>
      </w:pPr>
      <w:r>
        <w:rPr>
          <w:rFonts w:ascii="微软雅黑" w:hAnsi="微软雅黑" w:eastAsia="微软雅黑"/>
          <w:b w:val="0"/>
          <w:color w:val="707E92"/>
          <w:sz w:val="18"/>
        </w:rPr>
        <w:t>图：新增在线支付平台参数配置。</w:t>
      </w:r>
    </w:p>
    <w:p w14:paraId="2287D100">
      <w:pPr>
        <w:pStyle w:val="16"/>
        <w:spacing w:after="60" w:lineRule="auto" w:line="27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Rule="auto" w:line="27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Rule="auto" w:line="27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Rule="auto" w:line="27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Rule="auto" w:line="27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Rule="auto" w:line="276"/>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Rule="auto" w:line="27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Rule="auto" w:line="27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Rule="auto" w:line="259"/>
      </w:pPr>
      <w:r>
        <w:rPr>
          <w:rFonts w:ascii="微软雅黑" w:hAnsi="微软雅黑" w:eastAsia="微软雅黑"/>
          <w:b/>
          <w:i w:val="0"/>
          <w:color w:val="2F5597"/>
          <w:sz w:val="21"/>
        </w:rPr>
        <w:t>筛选与列表字段</w:t>
      </w:r>
    </w:p>
    <w:p w14:paraId="1D2B88B1">
      <w:pPr>
        <w:pStyle w:val="16"/>
        <w:spacing w:after="60" w:lineRule="auto" w:line="27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Rule="auto" w:line="27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Rule="auto" w:line="27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Rule="auto" w:line="27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Rule="auto" w:line="27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Rule="auto" w:line="27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Rule="auto" w:line="27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Rule="auto" w:line="27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Rule="auto" w:line="27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Rule="auto" w:line="27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Rule="auto" w:line="27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Rule="auto" w:line="27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Rule="auto" w:line="27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Rule="auto" w:line="259"/>
      </w:pPr>
      <w:r>
        <w:rPr>
          <w:rFonts w:ascii="微软雅黑" w:hAnsi="微软雅黑" w:eastAsia="微软雅黑"/>
          <w:b/>
          <w:i w:val="0"/>
          <w:color w:val="2F5597"/>
          <w:sz w:val="21"/>
        </w:rPr>
        <w:t>新增与编辑配置</w:t>
      </w:r>
    </w:p>
    <w:p w14:paraId="3EFB07AF">
      <w:pPr>
        <w:pStyle w:val="16"/>
        <w:spacing w:after="60" w:lineRule="auto" w:line="27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Rule="auto" w:line="27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Rule="auto" w:line="27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Rule="auto" w:line="27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Rule="auto" w:line="259"/>
      </w:pPr>
      <w:r>
        <w:rPr>
          <w:rFonts w:ascii="微软雅黑" w:hAnsi="微软雅黑" w:eastAsia="微软雅黑"/>
          <w:b/>
          <w:i w:val="0"/>
          <w:color w:val="2F5597"/>
          <w:sz w:val="21"/>
        </w:rPr>
        <w:t>注意事项</w:t>
      </w:r>
    </w:p>
    <w:p w14:paraId="039197E2">
      <w:pPr>
        <w:pStyle w:val="16"/>
        <w:spacing w:after="60" w:lineRule="auto" w:line="27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Rule="auto" w:line="276"/>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Rule="auto" w:line="27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Rule="auto" w:line="27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Rule="auto" w:line="276"/>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Rule="auto" w:line="27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Rule="auto" w:line="27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Rule="auto" w:line="259"/>
      </w:pPr>
      <w:r>
        <w:rPr>
          <w:rFonts w:ascii="微软雅黑" w:hAnsi="微软雅黑" w:eastAsia="微软雅黑"/>
          <w:b/>
          <w:i w:val="0"/>
          <w:color w:val="2F5597"/>
          <w:sz w:val="21"/>
        </w:rPr>
        <w:t>列表字段</w:t>
      </w:r>
    </w:p>
    <w:p w14:paraId="68DAC838">
      <w:pPr>
        <w:pStyle w:val="16"/>
        <w:spacing w:after="60" w:lineRule="auto" w:line="27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Rule="auto" w:line="27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Rule="auto" w:line="27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Rule="auto" w:line="27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Rule="auto" w:line="27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Rule="auto" w:line="27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Rule="auto" w:line="259"/>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Rule="auto" w:line="276"/>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Rule="auto" w:line="27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Rule="auto" w:line="27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Rule="auto" w:line="27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Rule="auto" w:line="27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Rule="auto" w:line="27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Rule="auto" w:line="259"/>
      </w:pPr>
      <w:r>
        <w:rPr>
          <w:rFonts w:ascii="微软雅黑" w:hAnsi="微软雅黑" w:eastAsia="微软雅黑"/>
          <w:b/>
          <w:i w:val="0"/>
          <w:color w:val="2F5597"/>
          <w:sz w:val="21"/>
        </w:rPr>
        <w:t>修改、停用与删除</w:t>
      </w:r>
    </w:p>
    <w:p w14:paraId="65148321">
      <w:pPr>
        <w:pStyle w:val="16"/>
        <w:spacing w:after="60" w:lineRule="auto" w:line="27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Rule="auto" w:line="27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Rule="auto" w:line="27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Rule="auto" w:line="259"/>
      </w:pPr>
      <w:r>
        <w:rPr>
          <w:rFonts w:ascii="微软雅黑" w:hAnsi="微软雅黑" w:eastAsia="微软雅黑"/>
          <w:b/>
          <w:i w:val="0"/>
          <w:color w:val="2F5597"/>
          <w:sz w:val="21"/>
        </w:rPr>
        <w:t>注意事项</w:t>
      </w:r>
    </w:p>
    <w:p w14:paraId="375B3F5E">
      <w:pPr>
        <w:pStyle w:val="16"/>
        <w:spacing w:after="60" w:lineRule="auto" w:line="27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Rule="auto" w:line="27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F5597"/>
          <w:sz w:val="28"/>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Rule="auto" w:line="276"/>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Rule="auto" w:line="276"/>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Rule="auto" w:line="276"/>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Rule="auto" w:line="276"/>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Rule="auto" w:line="276"/>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Rule="auto" w:line="276"/>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Rule="auto" w:line="276"/>
      </w:pPr>
    </w:p>
    <w:p w14:paraId="40C69EAA">
      <w:pPr>
        <w:spacing w:after="60" w:lineRule="auto" w:line="276"/>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Rule="auto" w:line="276"/>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Rule="auto" w:line="276"/>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after="100" w:before="180" w:lineRule="auto" w:line="259"/>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after="100" w:before="180" w:lineRule="auto" w:line="259"/>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Rule="auto" w:line="276"/>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after="100" w:before="180" w:lineRule="auto" w:line="259"/>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Rule="auto" w:line="276"/>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after="100" w:before="180" w:lineRule="auto" w:line="259"/>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Rule="auto" w:line="276"/>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after="100" w:before="180" w:lineRule="auto" w:line="259"/>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Rule="auto" w:line="276"/>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Rule="auto" w:line="276"/>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Rule="auto" w:line="276"/>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Rule="auto" w:line="276"/>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F5597"/>
          <w:sz w:val="28"/>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Rule="auto" w:line="276"/>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Rule="auto" w:line="276"/>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Rule="auto" w:line="276"/>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Rule="auto" w:line="276"/>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4"/>
        <w:keepNext/>
        <w:spacing w:before="240" w:after="140" w:line="269" w:lineRule="auto"/>
      </w:pPr>
      <w:r>
        <w:rPr>
          <w:rFonts w:ascii="微软雅黑" w:hAnsi="微软雅黑" w:eastAsia="微软雅黑"/>
          <w:b/>
          <w:i w:val="0"/>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keepNext/>
        <w:spacing w:after="100" w:line="259" w:lineRule="auto" w:before="180"/>
      </w:pPr>
      <w:r>
        <w:rPr>
          <w:rFonts w:ascii="微软雅黑" w:hAnsi="微软雅黑" w:eastAsia="微软雅黑"/>
          <w:b/>
          <w:i w:val="0"/>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62"/>
                    <a:stretch>
                      <a:fillRect/>
                    </a:stretch>
                  </pic:blipFill>
                  <pic:spPr>
                    <a:xfrm>
                      <a:off x="0" y="0"/>
                      <a:ext cx="5852160" cy="1395217"/>
                    </a:xfrm>
                    <a:prstGeom prst="rect">
                      <a:avLst/>
                    </a:prstGeom>
                  </pic:spPr>
                </pic:pic>
              </a:graphicData>
            </a:graphic>
          </wp:inline>
        </w:drawing>
      </w:r>
    </w:p>
    <w:p w14:paraId="683A7A7C">
      <w:pPr>
        <w:pStyle w:val="15"/>
        <w:spacing w:after="120" w:lineRule="auto" w:line="276"/>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3"/>
                    <a:stretch>
                      <a:fillRect/>
                    </a:stretch>
                  </pic:blipFill>
                  <pic:spPr>
                    <a:xfrm>
                      <a:off x="0" y="0"/>
                      <a:ext cx="5897880" cy="1039973"/>
                    </a:xfrm>
                    <a:prstGeom prst="rect">
                      <a:avLst/>
                    </a:prstGeom>
                  </pic:spPr>
                </pic:pic>
              </a:graphicData>
            </a:graphic>
          </wp:inline>
        </w:drawing>
      </w:r>
    </w:p>
    <w:p w14:paraId="0D6E36DE">
      <w:pPr>
        <w:pStyle w:val="15"/>
        <w:spacing w:after="120" w:lineRule="auto" w:line="276"/>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4"/>
                    <a:stretch>
                      <a:fillRect/>
                    </a:stretch>
                  </pic:blipFill>
                  <pic:spPr>
                    <a:xfrm>
                      <a:off x="0" y="0"/>
                      <a:ext cx="5257800" cy="4654033"/>
                    </a:xfrm>
                    <a:prstGeom prst="rect">
                      <a:avLst/>
                    </a:prstGeom>
                  </pic:spPr>
                </pic:pic>
              </a:graphicData>
            </a:graphic>
          </wp:inline>
        </w:drawing>
      </w:r>
    </w:p>
    <w:p w14:paraId="1E73A71A">
      <w:pPr>
        <w:pStyle w:val="15"/>
        <w:spacing w:after="120" w:lineRule="auto" w:line="276"/>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5"/>
                    <a:stretch>
                      <a:fillRect/>
                    </a:stretch>
                  </pic:blipFill>
                  <pic:spPr>
                    <a:xfrm>
                      <a:off x="0" y="0"/>
                      <a:ext cx="5897880" cy="2654755"/>
                    </a:xfrm>
                    <a:prstGeom prst="rect">
                      <a:avLst/>
                    </a:prstGeom>
                  </pic:spPr>
                </pic:pic>
              </a:graphicData>
            </a:graphic>
          </wp:inline>
        </w:drawing>
      </w:r>
    </w:p>
    <w:p w14:paraId="7DD4ACF5">
      <w:pPr>
        <w:pStyle w:val="15"/>
        <w:spacing w:after="120" w:lineRule="auto" w:line="276"/>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6"/>
                    <a:stretch>
                      <a:fillRect/>
                    </a:stretch>
                  </pic:blipFill>
                  <pic:spPr>
                    <a:xfrm>
                      <a:off x="0" y="0"/>
                      <a:ext cx="5669280" cy="2581401"/>
                    </a:xfrm>
                    <a:prstGeom prst="rect">
                      <a:avLst/>
                    </a:prstGeom>
                  </pic:spPr>
                </pic:pic>
              </a:graphicData>
            </a:graphic>
          </wp:inline>
        </w:drawing>
      </w:r>
    </w:p>
    <w:p w14:paraId="5E728840">
      <w:pPr>
        <w:pStyle w:val="15"/>
        <w:spacing w:after="120" w:lineRule="auto" w:line="276"/>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F5597"/>
          <w:sz w:val="28"/>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after="100" w:line="259" w:lineRule="auto" w:before="180"/>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7"/>
                    <a:stretch>
                      <a:fillRect/>
                    </a:stretch>
                  </pic:blipFill>
                  <pic:spPr>
                    <a:xfrm>
                      <a:off x="0" y="0"/>
                      <a:ext cx="5852160" cy="1853419"/>
                    </a:xfrm>
                    <a:prstGeom prst="rect">
                      <a:avLst/>
                    </a:prstGeom>
                  </pic:spPr>
                </pic:pic>
              </a:graphicData>
            </a:graphic>
          </wp:inline>
        </w:drawing>
      </w:r>
    </w:p>
    <w:p w14:paraId="5248A0CA">
      <w:pPr>
        <w:pStyle w:val="15"/>
        <w:spacing w:after="120" w:lineRule="auto" w:line="276"/>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after="100" w:line="259" w:lineRule="auto" w:before="180"/>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8"/>
                    <a:stretch>
                      <a:fillRect/>
                    </a:stretch>
                  </pic:blipFill>
                  <pic:spPr>
                    <a:xfrm>
                      <a:off x="0" y="0"/>
                      <a:ext cx="4199255" cy="6165215"/>
                    </a:xfrm>
                    <a:prstGeom prst="rect">
                      <a:avLst/>
                    </a:prstGeom>
                  </pic:spPr>
                </pic:pic>
              </a:graphicData>
            </a:graphic>
          </wp:inline>
        </w:drawing>
      </w:r>
    </w:p>
    <w:p w14:paraId="1D905FD6">
      <w:pPr>
        <w:pStyle w:val="15"/>
        <w:spacing w:after="120" w:lineRule="auto" w:line="276"/>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after="100" w:line="259" w:lineRule="auto" w:before="180"/>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9"/>
                    <a:stretch>
                      <a:fillRect/>
                    </a:stretch>
                  </pic:blipFill>
                  <pic:spPr>
                    <a:xfrm>
                      <a:off x="0" y="0"/>
                      <a:ext cx="5669280" cy="3315970"/>
                    </a:xfrm>
                    <a:prstGeom prst="rect">
                      <a:avLst/>
                    </a:prstGeom>
                  </pic:spPr>
                </pic:pic>
              </a:graphicData>
            </a:graphic>
          </wp:inline>
        </w:drawing>
      </w:r>
    </w:p>
    <w:p w14:paraId="6DF95262">
      <w:pPr>
        <w:pStyle w:val="15"/>
        <w:spacing w:after="120" w:lineRule="auto" w:line="276"/>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after="100" w:line="259" w:lineRule="auto" w:before="180"/>
      </w:pPr>
      <w:r>
        <w:rPr>
          <w:rFonts w:ascii="微软雅黑" w:hAnsi="微软雅黑" w:eastAsia="微软雅黑"/>
          <w:b/>
          <w:i w:val="0"/>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0"/>
                    <a:stretch>
                      <a:fillRect/>
                    </a:stretch>
                  </pic:blipFill>
                  <pic:spPr>
                    <a:xfrm>
                      <a:off x="0" y="0"/>
                      <a:ext cx="5852160" cy="5017099"/>
                    </a:xfrm>
                    <a:prstGeom prst="rect">
                      <a:avLst/>
                    </a:prstGeom>
                  </pic:spPr>
                </pic:pic>
              </a:graphicData>
            </a:graphic>
          </wp:inline>
        </w:drawing>
      </w:r>
    </w:p>
    <w:p w14:paraId="6E429ED6">
      <w:pPr>
        <w:pStyle w:val="15"/>
        <w:spacing w:after="120" w:lineRule="auto" w:line="276"/>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ascii="微软雅黑" w:hAnsi="微软雅黑" w:eastAsia="微软雅黑"/>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keepNext/>
        <w:spacing w:after="100" w:line="259" w:lineRule="auto" w:before="180"/>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1"/>
                    <a:stretch>
                      <a:fillRect/>
                    </a:stretch>
                  </pic:blipFill>
                  <pic:spPr>
                    <a:xfrm>
                      <a:off x="0" y="0"/>
                      <a:ext cx="5370195" cy="3994150"/>
                    </a:xfrm>
                    <a:prstGeom prst="rect">
                      <a:avLst/>
                    </a:prstGeom>
                  </pic:spPr>
                </pic:pic>
              </a:graphicData>
            </a:graphic>
          </wp:inline>
        </w:drawing>
      </w:r>
    </w:p>
    <w:p w14:paraId="38013F56">
      <w:pPr>
        <w:pStyle w:val="15"/>
        <w:spacing w:after="120" w:lineRule="auto" w:line="276"/>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after="100" w:line="259" w:lineRule="auto" w:before="180"/>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2"/>
                    <a:stretch>
                      <a:fillRect/>
                    </a:stretch>
                  </pic:blipFill>
                  <pic:spPr>
                    <a:xfrm>
                      <a:off x="0" y="0"/>
                      <a:ext cx="5852160" cy="2346501"/>
                    </a:xfrm>
                    <a:prstGeom prst="rect">
                      <a:avLst/>
                    </a:prstGeom>
                  </pic:spPr>
                </pic:pic>
              </a:graphicData>
            </a:graphic>
          </wp:inline>
        </w:drawing>
      </w:r>
    </w:p>
    <w:p w14:paraId="556C0045">
      <w:pPr>
        <w:pStyle w:val="15"/>
        <w:spacing w:after="120" w:lineRule="auto" w:line="276"/>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after="100" w:line="259" w:lineRule="auto" w:before="180"/>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3"/>
                    <a:stretch>
                      <a:fillRect/>
                    </a:stretch>
                  </pic:blipFill>
                  <pic:spPr>
                    <a:xfrm>
                      <a:off x="0" y="0"/>
                      <a:ext cx="4762500" cy="3430270"/>
                    </a:xfrm>
                    <a:prstGeom prst="rect">
                      <a:avLst/>
                    </a:prstGeom>
                  </pic:spPr>
                </pic:pic>
              </a:graphicData>
            </a:graphic>
          </wp:inline>
        </w:drawing>
      </w:r>
    </w:p>
    <w:p w14:paraId="53F02E34">
      <w:pPr>
        <w:pStyle w:val="15"/>
        <w:spacing w:after="120" w:lineRule="auto" w:line="276"/>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after="100" w:line="259" w:lineRule="auto" w:before="180"/>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4"/>
                    <a:stretch>
                      <a:fillRect/>
                    </a:stretch>
                  </pic:blipFill>
                  <pic:spPr>
                    <a:xfrm>
                      <a:off x="0" y="0"/>
                      <a:ext cx="5370195" cy="4066540"/>
                    </a:xfrm>
                    <a:prstGeom prst="rect">
                      <a:avLst/>
                    </a:prstGeom>
                  </pic:spPr>
                </pic:pic>
              </a:graphicData>
            </a:graphic>
          </wp:inline>
        </w:drawing>
      </w:r>
    </w:p>
    <w:p w14:paraId="490C25F3">
      <w:pPr>
        <w:pStyle w:val="15"/>
        <w:spacing w:after="120" w:lineRule="auto" w:line="276"/>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after="100" w:line="259" w:lineRule="auto" w:before="180"/>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5"/>
                    <a:stretch>
                      <a:fillRect/>
                    </a:stretch>
                  </pic:blipFill>
                  <pic:spPr>
                    <a:xfrm>
                      <a:off x="0" y="0"/>
                      <a:ext cx="5852160" cy="2088760"/>
                    </a:xfrm>
                    <a:prstGeom prst="rect">
                      <a:avLst/>
                    </a:prstGeom>
                  </pic:spPr>
                </pic:pic>
              </a:graphicData>
            </a:graphic>
          </wp:inline>
        </w:drawing>
      </w:r>
    </w:p>
    <w:p w14:paraId="7E806E6F">
      <w:pPr>
        <w:pStyle w:val="15"/>
        <w:spacing w:after="120" w:lineRule="auto" w:line="276"/>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after="100" w:line="259" w:lineRule="auto" w:before="180"/>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6"/>
                    <a:stretch>
                      <a:fillRect/>
                    </a:stretch>
                  </pic:blipFill>
                  <pic:spPr>
                    <a:xfrm>
                      <a:off x="0" y="0"/>
                      <a:ext cx="3735705" cy="3686175"/>
                    </a:xfrm>
                    <a:prstGeom prst="rect">
                      <a:avLst/>
                    </a:prstGeom>
                  </pic:spPr>
                </pic:pic>
              </a:graphicData>
            </a:graphic>
          </wp:inline>
        </w:drawing>
      </w:r>
    </w:p>
    <w:p w14:paraId="4A83F83B">
      <w:pPr>
        <w:pStyle w:val="15"/>
        <w:spacing w:after="120" w:lineRule="auto" w:line="276"/>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after="100" w:line="259" w:lineRule="auto" w:before="180"/>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7"/>
                    <a:stretch>
                      <a:fillRect/>
                    </a:stretch>
                  </pic:blipFill>
                  <pic:spPr>
                    <a:xfrm>
                      <a:off x="0" y="0"/>
                      <a:ext cx="5852160" cy="1972117"/>
                    </a:xfrm>
                    <a:prstGeom prst="rect">
                      <a:avLst/>
                    </a:prstGeom>
                  </pic:spPr>
                </pic:pic>
              </a:graphicData>
            </a:graphic>
          </wp:inline>
        </w:drawing>
      </w:r>
    </w:p>
    <w:p w14:paraId="7DC22AA8">
      <w:pPr>
        <w:pStyle w:val="15"/>
        <w:spacing w:after="120" w:lineRule="auto" w:line="276"/>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after="100" w:line="259" w:lineRule="auto" w:before="180"/>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8"/>
                    <a:stretch>
                      <a:fillRect/>
                    </a:stretch>
                  </pic:blipFill>
                  <pic:spPr>
                    <a:xfrm>
                      <a:off x="0" y="0"/>
                      <a:ext cx="3534410" cy="1720215"/>
                    </a:xfrm>
                    <a:prstGeom prst="rect">
                      <a:avLst/>
                    </a:prstGeom>
                  </pic:spPr>
                </pic:pic>
              </a:graphicData>
            </a:graphic>
          </wp:inline>
        </w:drawing>
      </w:r>
    </w:p>
    <w:p w14:paraId="28F37863">
      <w:pPr>
        <w:pStyle w:val="15"/>
        <w:spacing w:after="120" w:lineRule="auto" w:line="276"/>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after="100" w:line="259" w:lineRule="auto" w:before="180"/>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9"/>
                    <a:stretch>
                      <a:fillRect/>
                    </a:stretch>
                  </pic:blipFill>
                  <pic:spPr>
                    <a:xfrm>
                      <a:off x="0" y="0"/>
                      <a:ext cx="5852160" cy="2109746"/>
                    </a:xfrm>
                    <a:prstGeom prst="rect">
                      <a:avLst/>
                    </a:prstGeom>
                  </pic:spPr>
                </pic:pic>
              </a:graphicData>
            </a:graphic>
          </wp:inline>
        </w:drawing>
      </w:r>
    </w:p>
    <w:p w14:paraId="7A2574A1">
      <w:pPr>
        <w:pStyle w:val="15"/>
        <w:spacing w:after="120" w:lineRule="auto" w:line="276"/>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after="100" w:line="259" w:lineRule="auto" w:before="180"/>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0"/>
                    <a:stretch>
                      <a:fillRect/>
                    </a:stretch>
                  </pic:blipFill>
                  <pic:spPr>
                    <a:xfrm>
                      <a:off x="0" y="0"/>
                      <a:ext cx="5852160" cy="3394424"/>
                    </a:xfrm>
                    <a:prstGeom prst="rect">
                      <a:avLst/>
                    </a:prstGeom>
                  </pic:spPr>
                </pic:pic>
              </a:graphicData>
            </a:graphic>
          </wp:inline>
        </w:drawing>
      </w:r>
    </w:p>
    <w:p w14:paraId="1723445C">
      <w:pPr>
        <w:pStyle w:val="15"/>
        <w:spacing w:after="120" w:lineRule="auto" w:line="276"/>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after="100" w:line="259" w:lineRule="auto" w:before="180"/>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1"/>
                    <a:stretch>
                      <a:fillRect/>
                    </a:stretch>
                  </pic:blipFill>
                  <pic:spPr>
                    <a:xfrm>
                      <a:off x="0" y="0"/>
                      <a:ext cx="5852160" cy="5236144"/>
                    </a:xfrm>
                    <a:prstGeom prst="rect">
                      <a:avLst/>
                    </a:prstGeom>
                  </pic:spPr>
                </pic:pic>
              </a:graphicData>
            </a:graphic>
          </wp:inline>
        </w:drawing>
      </w:r>
    </w:p>
    <w:p w14:paraId="6D2F3C23">
      <w:pPr>
        <w:pStyle w:val="15"/>
        <w:spacing w:after="120" w:lineRule="auto" w:line="276"/>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after="100" w:line="259" w:lineRule="auto" w:before="180"/>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2"/>
                    <a:stretch>
                      <a:fillRect/>
                    </a:stretch>
                  </pic:blipFill>
                  <pic:spPr>
                    <a:xfrm>
                      <a:off x="0" y="0"/>
                      <a:ext cx="5852160" cy="8083463"/>
                    </a:xfrm>
                    <a:prstGeom prst="rect">
                      <a:avLst/>
                    </a:prstGeom>
                  </pic:spPr>
                </pic:pic>
              </a:graphicData>
            </a:graphic>
          </wp:inline>
        </w:drawing>
      </w:r>
    </w:p>
    <w:p w14:paraId="781B6452">
      <w:pPr>
        <w:pStyle w:val="15"/>
        <w:spacing w:after="120" w:lineRule="auto" w:line="276"/>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after="100" w:line="259" w:lineRule="auto" w:before="180"/>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3"/>
                    <a:stretch>
                      <a:fillRect/>
                    </a:stretch>
                  </pic:blipFill>
                  <pic:spPr>
                    <a:xfrm>
                      <a:off x="0" y="0"/>
                      <a:ext cx="5852160" cy="2221258"/>
                    </a:xfrm>
                    <a:prstGeom prst="rect">
                      <a:avLst/>
                    </a:prstGeom>
                  </pic:spPr>
                </pic:pic>
              </a:graphicData>
            </a:graphic>
          </wp:inline>
        </w:drawing>
      </w:r>
    </w:p>
    <w:p w14:paraId="55C1D665">
      <w:pPr>
        <w:pStyle w:val="15"/>
        <w:spacing w:after="120" w:lineRule="auto" w:line="276"/>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after="100" w:line="259" w:lineRule="auto" w:before="180"/>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4"/>
                    <a:stretch>
                      <a:fillRect/>
                    </a:stretch>
                  </pic:blipFill>
                  <pic:spPr>
                    <a:xfrm>
                      <a:off x="0" y="0"/>
                      <a:ext cx="5852160" cy="5000363"/>
                    </a:xfrm>
                    <a:prstGeom prst="rect">
                      <a:avLst/>
                    </a:prstGeom>
                  </pic:spPr>
                </pic:pic>
              </a:graphicData>
            </a:graphic>
          </wp:inline>
        </w:drawing>
      </w:r>
    </w:p>
    <w:p w14:paraId="4B364D1A">
      <w:pPr>
        <w:pStyle w:val="15"/>
        <w:spacing w:after="120" w:lineRule="auto" w:line="276"/>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after="100" w:line="259" w:lineRule="auto" w:before="180"/>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5"/>
                    <a:stretch>
                      <a:fillRect/>
                    </a:stretch>
                  </pic:blipFill>
                  <pic:spPr>
                    <a:xfrm>
                      <a:off x="0" y="0"/>
                      <a:ext cx="5852160" cy="5134442"/>
                    </a:xfrm>
                    <a:prstGeom prst="rect">
                      <a:avLst/>
                    </a:prstGeom>
                  </pic:spPr>
                </pic:pic>
              </a:graphicData>
            </a:graphic>
          </wp:inline>
        </w:drawing>
      </w:r>
    </w:p>
    <w:p w14:paraId="71FB18C8">
      <w:pPr>
        <w:pStyle w:val="15"/>
        <w:spacing w:after="120" w:lineRule="auto" w:line="276"/>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after="100" w:line="259" w:lineRule="auto" w:before="180"/>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6"/>
                    <a:stretch>
                      <a:fillRect/>
                    </a:stretch>
                  </pic:blipFill>
                  <pic:spPr>
                    <a:xfrm>
                      <a:off x="0" y="0"/>
                      <a:ext cx="5852160" cy="2106633"/>
                    </a:xfrm>
                    <a:prstGeom prst="rect">
                      <a:avLst/>
                    </a:prstGeom>
                  </pic:spPr>
                </pic:pic>
              </a:graphicData>
            </a:graphic>
          </wp:inline>
        </w:drawing>
      </w:r>
    </w:p>
    <w:p w14:paraId="5A05439B">
      <w:pPr>
        <w:pStyle w:val="15"/>
        <w:spacing w:after="120" w:lineRule="auto" w:line="276"/>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after="100" w:line="259" w:lineRule="auto" w:before="180"/>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7"/>
                    <a:stretch>
                      <a:fillRect/>
                    </a:stretch>
                  </pic:blipFill>
                  <pic:spPr>
                    <a:xfrm>
                      <a:off x="0" y="0"/>
                      <a:ext cx="5852160" cy="4598126"/>
                    </a:xfrm>
                    <a:prstGeom prst="rect">
                      <a:avLst/>
                    </a:prstGeom>
                  </pic:spPr>
                </pic:pic>
              </a:graphicData>
            </a:graphic>
          </wp:inline>
        </w:drawing>
      </w:r>
    </w:p>
    <w:p w14:paraId="17DC4802">
      <w:pPr>
        <w:pStyle w:val="15"/>
        <w:spacing w:after="120" w:lineRule="auto" w:line="276"/>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after="100" w:line="259" w:lineRule="auto" w:before="180"/>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8"/>
                    <a:stretch>
                      <a:fillRect/>
                    </a:stretch>
                  </pic:blipFill>
                  <pic:spPr>
                    <a:xfrm>
                      <a:off x="0" y="0"/>
                      <a:ext cx="5852160" cy="1467428"/>
                    </a:xfrm>
                    <a:prstGeom prst="rect">
                      <a:avLst/>
                    </a:prstGeom>
                  </pic:spPr>
                </pic:pic>
              </a:graphicData>
            </a:graphic>
          </wp:inline>
        </w:drawing>
      </w:r>
    </w:p>
    <w:p w14:paraId="2C7EC34C">
      <w:pPr>
        <w:pStyle w:val="15"/>
        <w:spacing w:after="120" w:lineRule="auto" w:line="276"/>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after="100" w:line="259" w:lineRule="auto" w:before="180"/>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9"/>
                    <a:stretch>
                      <a:fillRect/>
                    </a:stretch>
                  </pic:blipFill>
                  <pic:spPr>
                    <a:xfrm>
                      <a:off x="0" y="0"/>
                      <a:ext cx="5852160" cy="1610326"/>
                    </a:xfrm>
                    <a:prstGeom prst="rect">
                      <a:avLst/>
                    </a:prstGeom>
                  </pic:spPr>
                </pic:pic>
              </a:graphicData>
            </a:graphic>
          </wp:inline>
        </w:drawing>
      </w:r>
    </w:p>
    <w:p w14:paraId="35206AC6">
      <w:pPr>
        <w:pStyle w:val="15"/>
        <w:spacing w:after="120" w:lineRule="auto" w:line="276"/>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after="100" w:line="259" w:lineRule="auto" w:before="180"/>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0"/>
                    <a:stretch>
                      <a:fillRect/>
                    </a:stretch>
                  </pic:blipFill>
                  <pic:spPr>
                    <a:xfrm>
                      <a:off x="0" y="0"/>
                      <a:ext cx="4389120" cy="4397203"/>
                    </a:xfrm>
                    <a:prstGeom prst="rect">
                      <a:avLst/>
                    </a:prstGeom>
                  </pic:spPr>
                </pic:pic>
              </a:graphicData>
            </a:graphic>
          </wp:inline>
        </w:drawing>
      </w:r>
    </w:p>
    <w:p w14:paraId="703953FA">
      <w:pPr>
        <w:pStyle w:val="15"/>
        <w:spacing w:after="120" w:lineRule="auto" w:line="276"/>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after="100" w:line="259" w:lineRule="auto" w:before="180"/>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1"/>
                    <a:stretch>
                      <a:fillRect/>
                    </a:stretch>
                  </pic:blipFill>
                  <pic:spPr>
                    <a:xfrm>
                      <a:off x="0" y="0"/>
                      <a:ext cx="4389120" cy="3796873"/>
                    </a:xfrm>
                    <a:prstGeom prst="rect">
                      <a:avLst/>
                    </a:prstGeom>
                  </pic:spPr>
                </pic:pic>
              </a:graphicData>
            </a:graphic>
          </wp:inline>
        </w:drawing>
      </w:r>
    </w:p>
    <w:p w14:paraId="6218CB00">
      <w:pPr>
        <w:pStyle w:val="15"/>
        <w:spacing w:after="120" w:lineRule="auto" w:line="276"/>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after="100" w:line="259" w:lineRule="auto" w:before="180"/>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2"/>
                    <a:stretch>
                      <a:fillRect/>
                    </a:stretch>
                  </pic:blipFill>
                  <pic:spPr>
                    <a:xfrm>
                      <a:off x="0" y="0"/>
                      <a:ext cx="5852160" cy="2524881"/>
                    </a:xfrm>
                    <a:prstGeom prst="rect">
                      <a:avLst/>
                    </a:prstGeom>
                  </pic:spPr>
                </pic:pic>
              </a:graphicData>
            </a:graphic>
          </wp:inline>
        </w:drawing>
      </w:r>
    </w:p>
    <w:p w14:paraId="3CA5F47A">
      <w:pPr>
        <w:pStyle w:val="15"/>
        <w:spacing w:after="120" w:lineRule="auto" w:line="276"/>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after="100" w:line="259" w:lineRule="auto" w:before="180"/>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3"/>
                    <a:stretch>
                      <a:fillRect/>
                    </a:stretch>
                  </pic:blipFill>
                  <pic:spPr>
                    <a:xfrm>
                      <a:off x="0" y="0"/>
                      <a:ext cx="5852160" cy="2187857"/>
                    </a:xfrm>
                    <a:prstGeom prst="rect">
                      <a:avLst/>
                    </a:prstGeom>
                  </pic:spPr>
                </pic:pic>
              </a:graphicData>
            </a:graphic>
          </wp:inline>
        </w:drawing>
      </w:r>
    </w:p>
    <w:p w14:paraId="61D7A297">
      <w:pPr>
        <w:pStyle w:val="15"/>
        <w:spacing w:after="120" w:lineRule="auto" w:line="276"/>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after="100" w:line="259" w:lineRule="auto" w:before="180"/>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4"/>
                    <a:stretch>
                      <a:fillRect/>
                    </a:stretch>
                  </pic:blipFill>
                  <pic:spPr>
                    <a:xfrm>
                      <a:off x="0" y="0"/>
                      <a:ext cx="4389120" cy="3262278"/>
                    </a:xfrm>
                    <a:prstGeom prst="rect">
                      <a:avLst/>
                    </a:prstGeom>
                  </pic:spPr>
                </pic:pic>
              </a:graphicData>
            </a:graphic>
          </wp:inline>
        </w:drawing>
      </w:r>
    </w:p>
    <w:p w14:paraId="34F310D7">
      <w:pPr>
        <w:pStyle w:val="15"/>
        <w:spacing w:after="120" w:lineRule="auto" w:line="276"/>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after="100" w:line="259" w:lineRule="auto" w:before="180"/>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5"/>
                    <a:stretch>
                      <a:fillRect/>
                    </a:stretch>
                  </pic:blipFill>
                  <pic:spPr>
                    <a:xfrm>
                      <a:off x="0" y="0"/>
                      <a:ext cx="5852160" cy="1742895"/>
                    </a:xfrm>
                    <a:prstGeom prst="rect">
                      <a:avLst/>
                    </a:prstGeom>
                  </pic:spPr>
                </pic:pic>
              </a:graphicData>
            </a:graphic>
          </wp:inline>
        </w:drawing>
      </w:r>
    </w:p>
    <w:p w14:paraId="70FC4495">
      <w:pPr>
        <w:pStyle w:val="15"/>
        <w:spacing w:after="120" w:lineRule="auto" w:line="276"/>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after="100" w:line="259" w:lineRule="auto" w:before="180"/>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6"/>
                    <a:stretch>
                      <a:fillRect/>
                    </a:stretch>
                  </pic:blipFill>
                  <pic:spPr>
                    <a:xfrm>
                      <a:off x="0" y="0"/>
                      <a:ext cx="4572000" cy="2493050"/>
                    </a:xfrm>
                    <a:prstGeom prst="rect">
                      <a:avLst/>
                    </a:prstGeom>
                  </pic:spPr>
                </pic:pic>
              </a:graphicData>
            </a:graphic>
          </wp:inline>
        </w:drawing>
      </w:r>
    </w:p>
    <w:p w14:paraId="4D6821DF">
      <w:pPr>
        <w:pStyle w:val="15"/>
        <w:spacing w:after="120" w:lineRule="auto" w:line="276"/>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after="100" w:line="259" w:lineRule="auto" w:before="180"/>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7"/>
                    <a:stretch>
                      <a:fillRect/>
                    </a:stretch>
                  </pic:blipFill>
                  <pic:spPr>
                    <a:xfrm>
                      <a:off x="0" y="0"/>
                      <a:ext cx="4572000" cy="2107539"/>
                    </a:xfrm>
                    <a:prstGeom prst="rect">
                      <a:avLst/>
                    </a:prstGeom>
                  </pic:spPr>
                </pic:pic>
              </a:graphicData>
            </a:graphic>
          </wp:inline>
        </w:drawing>
      </w:r>
    </w:p>
    <w:p w14:paraId="778254F2">
      <w:pPr>
        <w:pStyle w:val="15"/>
        <w:spacing w:after="120" w:lineRule="auto" w:line="276"/>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F5597"/>
          <w:sz w:val="28"/>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after="100" w:line="259" w:lineRule="auto" w:before="180"/>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8"/>
                    <a:stretch>
                      <a:fillRect/>
                    </a:stretch>
                  </pic:blipFill>
                  <pic:spPr>
                    <a:xfrm>
                      <a:off x="0" y="0"/>
                      <a:ext cx="5852160" cy="2063194"/>
                    </a:xfrm>
                    <a:prstGeom prst="rect">
                      <a:avLst/>
                    </a:prstGeom>
                  </pic:spPr>
                </pic:pic>
              </a:graphicData>
            </a:graphic>
          </wp:inline>
        </w:drawing>
      </w:r>
    </w:p>
    <w:p w14:paraId="59A41A46">
      <w:pPr>
        <w:pStyle w:val="15"/>
        <w:spacing w:after="120" w:lineRule="auto" w:line="276"/>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keepNext/>
        <w:spacing w:after="100" w:line="259" w:lineRule="auto" w:before="180"/>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9"/>
                    <a:stretch>
                      <a:fillRect/>
                    </a:stretch>
                  </pic:blipFill>
                  <pic:spPr>
                    <a:xfrm>
                      <a:off x="0" y="0"/>
                      <a:ext cx="5852160" cy="2271890"/>
                    </a:xfrm>
                    <a:prstGeom prst="rect">
                      <a:avLst/>
                    </a:prstGeom>
                  </pic:spPr>
                </pic:pic>
              </a:graphicData>
            </a:graphic>
          </wp:inline>
        </w:drawing>
      </w:r>
    </w:p>
    <w:p w14:paraId="6AEA6EB5">
      <w:pPr>
        <w:pStyle w:val="15"/>
        <w:spacing w:after="120" w:lineRule="auto" w:line="276"/>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2"/>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after="100" w:line="259" w:lineRule="auto" w:before="180"/>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0"/>
                    <a:stretch>
                      <a:fillRect/>
                    </a:stretch>
                  </pic:blipFill>
                  <pic:spPr>
                    <a:xfrm>
                      <a:off x="0" y="0"/>
                      <a:ext cx="5852160" cy="2056737"/>
                    </a:xfrm>
                    <a:prstGeom prst="rect">
                      <a:avLst/>
                    </a:prstGeom>
                  </pic:spPr>
                </pic:pic>
              </a:graphicData>
            </a:graphic>
          </wp:inline>
        </w:drawing>
      </w:r>
    </w:p>
    <w:p w14:paraId="2ACA9048">
      <w:pPr>
        <w:pStyle w:val="15"/>
        <w:spacing w:after="120" w:lineRule="auto" w:line="276"/>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after="100" w:line="259" w:lineRule="auto" w:before="180"/>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1"/>
                    <a:stretch>
                      <a:fillRect/>
                    </a:stretch>
                  </pic:blipFill>
                  <pic:spPr>
                    <a:xfrm>
                      <a:off x="0" y="0"/>
                      <a:ext cx="5852160" cy="1657000"/>
                    </a:xfrm>
                    <a:prstGeom prst="rect">
                      <a:avLst/>
                    </a:prstGeom>
                  </pic:spPr>
                </pic:pic>
              </a:graphicData>
            </a:graphic>
          </wp:inline>
        </w:drawing>
      </w:r>
    </w:p>
    <w:p w14:paraId="1848FB6B">
      <w:pPr>
        <w:pStyle w:val="15"/>
        <w:spacing w:after="120" w:lineRule="auto" w:line="276"/>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after="100" w:line="259" w:lineRule="auto" w:before="180"/>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2"/>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Rule="auto" w:line="276"/>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after="100" w:line="259" w:lineRule="auto" w:before="180"/>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3"/>
                    <a:stretch>
                      <a:fillRect/>
                    </a:stretch>
                  </pic:blipFill>
                  <pic:spPr>
                    <a:xfrm>
                      <a:off x="0" y="0"/>
                      <a:ext cx="5852160" cy="2679560"/>
                    </a:xfrm>
                    <a:prstGeom prst="rect">
                      <a:avLst/>
                    </a:prstGeom>
                  </pic:spPr>
                </pic:pic>
              </a:graphicData>
            </a:graphic>
          </wp:inline>
        </w:drawing>
      </w:r>
    </w:p>
    <w:p w14:paraId="2343F715">
      <w:pPr>
        <w:pStyle w:val="15"/>
        <w:spacing w:after="120" w:lineRule="auto" w:line="276"/>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F5597"/>
          <w:sz w:val="28"/>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4"/>
                    <a:stretch>
                      <a:fillRect/>
                    </a:stretch>
                  </pic:blipFill>
                  <pic:spPr>
                    <a:xfrm>
                      <a:off x="0" y="0"/>
                      <a:ext cx="5852160" cy="1626572"/>
                    </a:xfrm>
                    <a:prstGeom prst="rect">
                      <a:avLst/>
                    </a:prstGeom>
                  </pic:spPr>
                </pic:pic>
              </a:graphicData>
            </a:graphic>
          </wp:inline>
        </w:drawing>
      </w:r>
    </w:p>
    <w:p w14:paraId="430D4820">
      <w:pPr>
        <w:pStyle w:val="15"/>
        <w:spacing w:after="120" w:lineRule="auto" w:line="276"/>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after="100" w:line="259" w:lineRule="auto" w:before="180"/>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5"/>
                    <a:stretch>
                      <a:fillRect/>
                    </a:stretch>
                  </pic:blipFill>
                  <pic:spPr>
                    <a:xfrm>
                      <a:off x="0" y="0"/>
                      <a:ext cx="4114800" cy="5361445"/>
                    </a:xfrm>
                    <a:prstGeom prst="rect">
                      <a:avLst/>
                    </a:prstGeom>
                  </pic:spPr>
                </pic:pic>
              </a:graphicData>
            </a:graphic>
          </wp:inline>
        </w:drawing>
      </w:r>
    </w:p>
    <w:p w14:paraId="3AA2E617">
      <w:pPr>
        <w:pStyle w:val="15"/>
        <w:spacing w:after="120" w:lineRule="auto" w:line="276"/>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6"/>
                    <a:stretch>
                      <a:fillRect/>
                    </a:stretch>
                  </pic:blipFill>
                  <pic:spPr>
                    <a:xfrm>
                      <a:off x="0" y="0"/>
                      <a:ext cx="5852160" cy="1795549"/>
                    </a:xfrm>
                    <a:prstGeom prst="rect">
                      <a:avLst/>
                    </a:prstGeom>
                  </pic:spPr>
                </pic:pic>
              </a:graphicData>
            </a:graphic>
          </wp:inline>
        </w:drawing>
      </w:r>
    </w:p>
    <w:p w14:paraId="4CAC486C">
      <w:pPr>
        <w:pStyle w:val="15"/>
        <w:spacing w:after="120" w:lineRule="auto" w:line="276"/>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after="100" w:line="259" w:lineRule="auto" w:before="180"/>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7"/>
                    <a:stretch>
                      <a:fillRect/>
                    </a:stretch>
                  </pic:blipFill>
                  <pic:spPr>
                    <a:xfrm>
                      <a:off x="0" y="0"/>
                      <a:ext cx="4754880" cy="3734172"/>
                    </a:xfrm>
                    <a:prstGeom prst="rect">
                      <a:avLst/>
                    </a:prstGeom>
                  </pic:spPr>
                </pic:pic>
              </a:graphicData>
            </a:graphic>
          </wp:inline>
        </w:drawing>
      </w:r>
    </w:p>
    <w:p w14:paraId="20F9060F">
      <w:pPr>
        <w:pStyle w:val="15"/>
        <w:spacing w:after="120" w:lineRule="auto" w:line="276"/>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after="100" w:line="259" w:lineRule="auto" w:before="180"/>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8"/>
                    <a:stretch>
                      <a:fillRect/>
                    </a:stretch>
                  </pic:blipFill>
                  <pic:spPr>
                    <a:xfrm>
                      <a:off x="0" y="0"/>
                      <a:ext cx="5852160" cy="3615035"/>
                    </a:xfrm>
                    <a:prstGeom prst="rect">
                      <a:avLst/>
                    </a:prstGeom>
                  </pic:spPr>
                </pic:pic>
              </a:graphicData>
            </a:graphic>
          </wp:inline>
        </w:drawing>
      </w:r>
    </w:p>
    <w:p w14:paraId="3DA9ADBF">
      <w:pPr>
        <w:pStyle w:val="15"/>
        <w:spacing w:after="120" w:lineRule="auto" w:line="276"/>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9"/>
                    <a:stretch>
                      <a:fillRect/>
                    </a:stretch>
                  </pic:blipFill>
                  <pic:spPr>
                    <a:xfrm>
                      <a:off x="0" y="0"/>
                      <a:ext cx="5852160" cy="2553926"/>
                    </a:xfrm>
                    <a:prstGeom prst="rect">
                      <a:avLst/>
                    </a:prstGeom>
                  </pic:spPr>
                </pic:pic>
              </a:graphicData>
            </a:graphic>
          </wp:inline>
        </w:drawing>
      </w:r>
    </w:p>
    <w:p w14:paraId="0F28EC0B">
      <w:pPr>
        <w:pStyle w:val="15"/>
        <w:spacing w:after="120" w:lineRule="auto" w:line="276"/>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after="100" w:line="259" w:lineRule="auto" w:before="180"/>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0"/>
                    <a:stretch>
                      <a:fillRect/>
                    </a:stretch>
                  </pic:blipFill>
                  <pic:spPr>
                    <a:xfrm>
                      <a:off x="0" y="0"/>
                      <a:ext cx="4206240" cy="4801609"/>
                    </a:xfrm>
                    <a:prstGeom prst="rect">
                      <a:avLst/>
                    </a:prstGeom>
                  </pic:spPr>
                </pic:pic>
              </a:graphicData>
            </a:graphic>
          </wp:inline>
        </w:drawing>
      </w:r>
    </w:p>
    <w:p w14:paraId="435E8C0E">
      <w:pPr>
        <w:pStyle w:val="15"/>
        <w:spacing w:after="120" w:lineRule="auto" w:line="276"/>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1"/>
                    <a:stretch>
                      <a:fillRect/>
                    </a:stretch>
                  </pic:blipFill>
                  <pic:spPr>
                    <a:xfrm>
                      <a:off x="0" y="0"/>
                      <a:ext cx="5852160" cy="2609557"/>
                    </a:xfrm>
                    <a:prstGeom prst="rect">
                      <a:avLst/>
                    </a:prstGeom>
                  </pic:spPr>
                </pic:pic>
              </a:graphicData>
            </a:graphic>
          </wp:inline>
        </w:drawing>
      </w:r>
    </w:p>
    <w:p w14:paraId="10BD12E5">
      <w:pPr>
        <w:pStyle w:val="15"/>
        <w:spacing w:after="120" w:lineRule="auto" w:line="276"/>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2"/>
                    <a:stretch>
                      <a:fillRect/>
                    </a:stretch>
                  </pic:blipFill>
                  <pic:spPr>
                    <a:xfrm>
                      <a:off x="0" y="0"/>
                      <a:ext cx="5852160" cy="1666020"/>
                    </a:xfrm>
                    <a:prstGeom prst="rect">
                      <a:avLst/>
                    </a:prstGeom>
                  </pic:spPr>
                </pic:pic>
              </a:graphicData>
            </a:graphic>
          </wp:inline>
        </w:drawing>
      </w:r>
    </w:p>
    <w:p w14:paraId="24C9F9CF">
      <w:pPr>
        <w:pStyle w:val="15"/>
        <w:spacing w:after="120" w:lineRule="auto" w:line="276"/>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F5597"/>
          <w:sz w:val="28"/>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3"/>
                    <a:stretch>
                      <a:fillRect/>
                    </a:stretch>
                  </pic:blipFill>
                  <pic:spPr>
                    <a:xfrm>
                      <a:off x="0" y="0"/>
                      <a:ext cx="5852160" cy="2508579"/>
                    </a:xfrm>
                    <a:prstGeom prst="rect">
                      <a:avLst/>
                    </a:prstGeom>
                  </pic:spPr>
                </pic:pic>
              </a:graphicData>
            </a:graphic>
          </wp:inline>
        </w:drawing>
      </w:r>
    </w:p>
    <w:p w14:paraId="6613564E">
      <w:pPr>
        <w:pStyle w:val="15"/>
        <w:spacing w:after="120" w:lineRule="auto" w:line="276"/>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after="100" w:line="259" w:lineRule="auto" w:before="180"/>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4"/>
                    <a:stretch>
                      <a:fillRect/>
                    </a:stretch>
                  </pic:blipFill>
                  <pic:spPr>
                    <a:xfrm>
                      <a:off x="0" y="0"/>
                      <a:ext cx="5852160" cy="2056164"/>
                    </a:xfrm>
                    <a:prstGeom prst="rect">
                      <a:avLst/>
                    </a:prstGeom>
                  </pic:spPr>
                </pic:pic>
              </a:graphicData>
            </a:graphic>
          </wp:inline>
        </w:drawing>
      </w:r>
    </w:p>
    <w:p w14:paraId="2F4BEF54">
      <w:pPr>
        <w:pStyle w:val="15"/>
        <w:spacing w:after="120" w:lineRule="auto" w:line="276"/>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after="100" w:line="259" w:lineRule="auto" w:before="180"/>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5"/>
                    <a:stretch>
                      <a:fillRect/>
                    </a:stretch>
                  </pic:blipFill>
                  <pic:spPr>
                    <a:xfrm>
                      <a:off x="0" y="0"/>
                      <a:ext cx="5852160" cy="4584643"/>
                    </a:xfrm>
                    <a:prstGeom prst="rect">
                      <a:avLst/>
                    </a:prstGeom>
                  </pic:spPr>
                </pic:pic>
              </a:graphicData>
            </a:graphic>
          </wp:inline>
        </w:drawing>
      </w:r>
    </w:p>
    <w:p w14:paraId="0E2325B8">
      <w:pPr>
        <w:pStyle w:val="15"/>
        <w:spacing w:after="120" w:lineRule="auto" w:line="276"/>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after="100" w:line="259" w:lineRule="auto" w:before="180"/>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6"/>
                    <a:stretch>
                      <a:fillRect/>
                    </a:stretch>
                  </pic:blipFill>
                  <pic:spPr>
                    <a:xfrm>
                      <a:off x="0" y="0"/>
                      <a:ext cx="5852160" cy="3765026"/>
                    </a:xfrm>
                    <a:prstGeom prst="rect">
                      <a:avLst/>
                    </a:prstGeom>
                  </pic:spPr>
                </pic:pic>
              </a:graphicData>
            </a:graphic>
          </wp:inline>
        </w:drawing>
      </w:r>
    </w:p>
    <w:p w14:paraId="021EE70A">
      <w:pPr>
        <w:pStyle w:val="15"/>
        <w:spacing w:after="120" w:lineRule="auto" w:line="276"/>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after="100" w:line="259" w:lineRule="auto" w:before="180"/>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7"/>
                    <a:stretch>
                      <a:fillRect/>
                    </a:stretch>
                  </pic:blipFill>
                  <pic:spPr>
                    <a:xfrm>
                      <a:off x="0" y="0"/>
                      <a:ext cx="5852160" cy="4138847"/>
                    </a:xfrm>
                    <a:prstGeom prst="rect">
                      <a:avLst/>
                    </a:prstGeom>
                  </pic:spPr>
                </pic:pic>
              </a:graphicData>
            </a:graphic>
          </wp:inline>
        </w:drawing>
      </w:r>
    </w:p>
    <w:p w14:paraId="17993F5C">
      <w:pPr>
        <w:pStyle w:val="15"/>
        <w:spacing w:after="120" w:lineRule="auto" w:line="276"/>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after="100" w:line="259" w:lineRule="auto" w:before="180"/>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8"/>
                    <a:stretch>
                      <a:fillRect/>
                    </a:stretch>
                  </pic:blipFill>
                  <pic:spPr>
                    <a:xfrm>
                      <a:off x="0" y="0"/>
                      <a:ext cx="5852160" cy="2402828"/>
                    </a:xfrm>
                    <a:prstGeom prst="rect">
                      <a:avLst/>
                    </a:prstGeom>
                  </pic:spPr>
                </pic:pic>
              </a:graphicData>
            </a:graphic>
          </wp:inline>
        </w:drawing>
      </w:r>
    </w:p>
    <w:p w14:paraId="6CE6BDFE">
      <w:pPr>
        <w:pStyle w:val="15"/>
        <w:spacing w:after="120" w:lineRule="auto" w:line="276"/>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after="100" w:line="259" w:lineRule="auto" w:before="180"/>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9"/>
                    <a:stretch>
                      <a:fillRect/>
                    </a:stretch>
                  </pic:blipFill>
                  <pic:spPr>
                    <a:xfrm>
                      <a:off x="0" y="0"/>
                      <a:ext cx="5852160" cy="2906418"/>
                    </a:xfrm>
                    <a:prstGeom prst="rect">
                      <a:avLst/>
                    </a:prstGeom>
                  </pic:spPr>
                </pic:pic>
              </a:graphicData>
            </a:graphic>
          </wp:inline>
        </w:drawing>
      </w:r>
    </w:p>
    <w:p w14:paraId="39700F48">
      <w:pPr>
        <w:pStyle w:val="15"/>
        <w:spacing w:after="120" w:lineRule="auto" w:line="276"/>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after="100" w:line="259" w:lineRule="auto" w:before="180"/>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0"/>
                    <a:stretch>
                      <a:fillRect/>
                    </a:stretch>
                  </pic:blipFill>
                  <pic:spPr>
                    <a:xfrm>
                      <a:off x="0" y="0"/>
                      <a:ext cx="5852160" cy="2818767"/>
                    </a:xfrm>
                    <a:prstGeom prst="rect">
                      <a:avLst/>
                    </a:prstGeom>
                  </pic:spPr>
                </pic:pic>
              </a:graphicData>
            </a:graphic>
          </wp:inline>
        </w:drawing>
      </w:r>
    </w:p>
    <w:p w14:paraId="51A04FF3">
      <w:pPr>
        <w:pStyle w:val="15"/>
        <w:spacing w:after="120" w:lineRule="auto" w:line="276"/>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after="100" w:line="259" w:lineRule="auto" w:before="180"/>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1"/>
                    <a:stretch>
                      <a:fillRect/>
                    </a:stretch>
                  </pic:blipFill>
                  <pic:spPr>
                    <a:xfrm>
                      <a:off x="0" y="0"/>
                      <a:ext cx="5852160" cy="2875128"/>
                    </a:xfrm>
                    <a:prstGeom prst="rect">
                      <a:avLst/>
                    </a:prstGeom>
                  </pic:spPr>
                </pic:pic>
              </a:graphicData>
            </a:graphic>
          </wp:inline>
        </w:drawing>
      </w:r>
    </w:p>
    <w:p w14:paraId="359D48BF">
      <w:pPr>
        <w:pStyle w:val="15"/>
        <w:spacing w:after="120" w:lineRule="auto" w:line="276"/>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after="100" w:line="259" w:lineRule="auto" w:before="180"/>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2"/>
                    <a:stretch>
                      <a:fillRect/>
                    </a:stretch>
                  </pic:blipFill>
                  <pic:spPr>
                    <a:xfrm>
                      <a:off x="0" y="0"/>
                      <a:ext cx="5852160" cy="2826286"/>
                    </a:xfrm>
                    <a:prstGeom prst="rect">
                      <a:avLst/>
                    </a:prstGeom>
                  </pic:spPr>
                </pic:pic>
              </a:graphicData>
            </a:graphic>
          </wp:inline>
        </w:drawing>
      </w:r>
    </w:p>
    <w:p w14:paraId="444BB258">
      <w:pPr>
        <w:pStyle w:val="15"/>
        <w:spacing w:after="120" w:lineRule="auto" w:line="276"/>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after="100" w:line="259" w:lineRule="auto" w:before="180"/>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3"/>
                    <a:stretch>
                      <a:fillRect/>
                    </a:stretch>
                  </pic:blipFill>
                  <pic:spPr>
                    <a:xfrm>
                      <a:off x="0" y="0"/>
                      <a:ext cx="5852160" cy="1258572"/>
                    </a:xfrm>
                    <a:prstGeom prst="rect">
                      <a:avLst/>
                    </a:prstGeom>
                  </pic:spPr>
                </pic:pic>
              </a:graphicData>
            </a:graphic>
          </wp:inline>
        </w:drawing>
      </w:r>
    </w:p>
    <w:p w14:paraId="48F855E1">
      <w:pPr>
        <w:pStyle w:val="15"/>
        <w:spacing w:after="120" w:lineRule="auto" w:line="276"/>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after="100" w:line="259" w:lineRule="auto" w:before="180"/>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4"/>
                    <a:stretch>
                      <a:fillRect/>
                    </a:stretch>
                  </pic:blipFill>
                  <pic:spPr>
                    <a:xfrm>
                      <a:off x="0" y="0"/>
                      <a:ext cx="5852160" cy="2245926"/>
                    </a:xfrm>
                    <a:prstGeom prst="rect">
                      <a:avLst/>
                    </a:prstGeom>
                  </pic:spPr>
                </pic:pic>
              </a:graphicData>
            </a:graphic>
          </wp:inline>
        </w:drawing>
      </w:r>
    </w:p>
    <w:p w14:paraId="3D41E7E8">
      <w:pPr>
        <w:pStyle w:val="15"/>
        <w:spacing w:after="120" w:lineRule="auto" w:line="276"/>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after="100" w:line="259" w:lineRule="auto" w:before="180"/>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5"/>
                    <a:stretch>
                      <a:fillRect/>
                    </a:stretch>
                  </pic:blipFill>
                  <pic:spPr>
                    <a:xfrm>
                      <a:off x="0" y="0"/>
                      <a:ext cx="5014595" cy="5608955"/>
                    </a:xfrm>
                    <a:prstGeom prst="rect">
                      <a:avLst/>
                    </a:prstGeom>
                  </pic:spPr>
                </pic:pic>
              </a:graphicData>
            </a:graphic>
          </wp:inline>
        </w:drawing>
      </w:r>
    </w:p>
    <w:p w14:paraId="5A49ED50">
      <w:pPr>
        <w:pStyle w:val="15"/>
        <w:spacing w:after="120" w:lineRule="auto" w:line="276"/>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F5597"/>
          <w:sz w:val="28"/>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6"/>
                    <a:stretch>
                      <a:fillRect/>
                    </a:stretch>
                  </pic:blipFill>
                  <pic:spPr>
                    <a:xfrm>
                      <a:off x="0" y="0"/>
                      <a:ext cx="5852160" cy="2534625"/>
                    </a:xfrm>
                    <a:prstGeom prst="rect">
                      <a:avLst/>
                    </a:prstGeom>
                  </pic:spPr>
                </pic:pic>
              </a:graphicData>
            </a:graphic>
          </wp:inline>
        </w:drawing>
      </w:r>
    </w:p>
    <w:p w14:paraId="70AC931F">
      <w:pPr>
        <w:pStyle w:val="15"/>
        <w:spacing w:after="120" w:lineRule="auto" w:line="276"/>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7"/>
                    <a:stretch>
                      <a:fillRect/>
                    </a:stretch>
                  </pic:blipFill>
                  <pic:spPr>
                    <a:xfrm>
                      <a:off x="0" y="0"/>
                      <a:ext cx="5852160" cy="2557689"/>
                    </a:xfrm>
                    <a:prstGeom prst="rect">
                      <a:avLst/>
                    </a:prstGeom>
                  </pic:spPr>
                </pic:pic>
              </a:graphicData>
            </a:graphic>
          </wp:inline>
        </w:drawing>
      </w:r>
    </w:p>
    <w:p w14:paraId="3EBE8CF2">
      <w:pPr>
        <w:pStyle w:val="15"/>
        <w:spacing w:after="120" w:lineRule="auto" w:line="276"/>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8"/>
                    <a:stretch>
                      <a:fillRect/>
                    </a:stretch>
                  </pic:blipFill>
                  <pic:spPr>
                    <a:xfrm>
                      <a:off x="0" y="0"/>
                      <a:ext cx="5852160" cy="1723078"/>
                    </a:xfrm>
                    <a:prstGeom prst="rect">
                      <a:avLst/>
                    </a:prstGeom>
                  </pic:spPr>
                </pic:pic>
              </a:graphicData>
            </a:graphic>
          </wp:inline>
        </w:drawing>
      </w:r>
    </w:p>
    <w:p w14:paraId="3BC16008">
      <w:pPr>
        <w:pStyle w:val="15"/>
        <w:spacing w:after="120" w:lineRule="auto" w:line="276"/>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9"/>
                    <a:stretch>
                      <a:fillRect/>
                    </a:stretch>
                  </pic:blipFill>
                  <pic:spPr>
                    <a:xfrm>
                      <a:off x="0" y="0"/>
                      <a:ext cx="5852160" cy="2466642"/>
                    </a:xfrm>
                    <a:prstGeom prst="rect">
                      <a:avLst/>
                    </a:prstGeom>
                  </pic:spPr>
                </pic:pic>
              </a:graphicData>
            </a:graphic>
          </wp:inline>
        </w:drawing>
      </w:r>
    </w:p>
    <w:p w14:paraId="5A635C41">
      <w:pPr>
        <w:pStyle w:val="15"/>
        <w:spacing w:after="120" w:lineRule="auto" w:line="276"/>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i w:val="0"/>
          <w:color w:val="2F5597"/>
          <w:sz w:val="28"/>
          <w:lang w:val="en-US" w:eastAsia="zh-CN"/>
        </w:rPr>
        <w:t>投放管理</w:t>
      </w:r>
    </w:p>
    <w:p w14:paraId="409CA573">
      <w:pPr>
        <w:pStyle w:val="4"/>
        <w:keepNext/>
        <w:spacing w:before="240" w:after="140" w:lineRule="auto" w:line="269"/>
        <w:rPr>
          <w:rFonts w:hint="eastAsia"/>
          <w:b/>
          <w:color w:val="2F5597"/>
          <w:sz w:val="25"/>
          <w:lang w:val="en-US" w:eastAsia="zh-CN"/>
        </w:rPr>
      </w:pPr>
      <w:r>
        <w:rPr>
          <w:rFonts w:hint="eastAsia" w:ascii="微软雅黑" w:hAnsi="微软雅黑" w:eastAsia="微软雅黑"/>
          <w:b/>
          <w:i w:val="0"/>
          <w:color w:val="2F5597"/>
          <w:sz w:val="25"/>
          <w:lang w:val="en-US" w:eastAsia="zh-CN"/>
        </w:rPr>
        <w:t>广告消耗数据</w:t>
      </w:r>
    </w:p>
    <w:p w14:paraId="58A00AE1">
      <w:pPr>
        <w:pStyle w:val="4"/>
        <w:keepNext/>
        <w:spacing w:before="240" w:after="140" w:lineRule="auto" w:line="269"/>
        <w:rPr>
          <w:rFonts w:hint="eastAsia"/>
          <w:b/>
          <w:color w:val="2F5597"/>
          <w:sz w:val="25"/>
          <w:lang w:val="en-US" w:eastAsia="zh-CN"/>
        </w:rPr>
      </w:pPr>
      <w:r>
        <w:rPr>
          <w:rFonts w:hint="eastAsia" w:ascii="微软雅黑" w:hAnsi="微软雅黑" w:eastAsia="微软雅黑"/>
          <w:b/>
          <w:i w:val="0"/>
          <w:color w:val="2F5597"/>
          <w:sz w:val="25"/>
          <w:lang w:val="en-US" w:eastAsia="zh-CN"/>
        </w:rPr>
        <w:t>投放数据报表</w:t>
      </w:r>
    </w:p>
    <w:p w14:paraId="6B69458B">
      <w:pPr>
        <w:pStyle w:val="4"/>
        <w:keepNext/>
        <w:spacing w:before="240" w:after="140" w:lineRule="auto" w:line="269"/>
        <w:rPr>
          <w:rFonts w:hint="eastAsia"/>
          <w:b/>
          <w:color w:val="2F5597"/>
          <w:sz w:val="25"/>
          <w:lang w:val="en-US" w:eastAsia="zh-CN"/>
        </w:rPr>
      </w:pPr>
      <w:r>
        <w:rPr>
          <w:rFonts w:hint="eastAsia" w:ascii="微软雅黑" w:hAnsi="微软雅黑" w:eastAsia="微软雅黑"/>
          <w:b/>
          <w:i w:val="0"/>
          <w:color w:val="2F5597"/>
          <w:sz w:val="25"/>
          <w:lang w:val="en-US" w:eastAsia="zh-CN"/>
        </w:rPr>
        <w:t>渠道报表</w:t>
      </w:r>
    </w:p>
    <w:p w14:paraId="6082D7B2">
      <w:pPr>
        <w:pStyle w:val="4"/>
        <w:keepNext/>
        <w:spacing w:before="240" w:after="140" w:lineRule="auto" w:line="269"/>
        <w:rPr>
          <w:rFonts w:hint="default"/>
          <w:b/>
          <w:color w:val="2F5597"/>
          <w:sz w:val="25"/>
          <w:lang w:val="en-US" w:eastAsia="zh-CN"/>
        </w:rPr>
      </w:pPr>
      <w:r>
        <w:rPr>
          <w:rFonts w:hint="eastAsia" w:ascii="微软雅黑" w:hAnsi="微软雅黑" w:eastAsia="微软雅黑"/>
          <w:b/>
          <w:i w:val="0"/>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i w:val="0"/>
          <w:color w:val="2F5597"/>
          <w:sz w:val="28"/>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after="60" w:line="252" w:lineRule="auto" w:before="120"/>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30"/>
                    <a:stretch>
                      <a:fillRect/>
                    </a:stretch>
                  </pic:blipFill>
                  <pic:spPr>
                    <a:xfrm>
                      <a:off x="0" y="0"/>
                      <a:ext cx="5852160" cy="2104694"/>
                    </a:xfrm>
                    <a:prstGeom prst="rect">
                      <a:avLst/>
                    </a:prstGeom>
                  </pic:spPr>
                </pic:pic>
              </a:graphicData>
            </a:graphic>
          </wp:inline>
        </w:drawing>
      </w:r>
    </w:p>
    <w:p w14:paraId="2DE58824">
      <w:pPr>
        <w:pStyle w:val="15"/>
        <w:spacing w:after="120" w:lineRule="auto" w:line="276"/>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after="60" w:line="252" w:lineRule="auto" w:before="120"/>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31"/>
                    <a:stretch>
                      <a:fillRect/>
                    </a:stretch>
                  </pic:blipFill>
                  <pic:spPr>
                    <a:xfrm>
                      <a:off x="0" y="0"/>
                      <a:ext cx="5852160" cy="3545184"/>
                    </a:xfrm>
                    <a:prstGeom prst="rect">
                      <a:avLst/>
                    </a:prstGeom>
                  </pic:spPr>
                </pic:pic>
              </a:graphicData>
            </a:graphic>
          </wp:inline>
        </w:drawing>
      </w:r>
    </w:p>
    <w:p w14:paraId="4FEA2FBB">
      <w:pPr>
        <w:pStyle w:val="15"/>
        <w:spacing w:after="120" w:lineRule="auto" w:line="276"/>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after="60" w:line="252" w:lineRule="auto" w:before="120"/>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32"/>
                    <a:stretch>
                      <a:fillRect/>
                    </a:stretch>
                  </pic:blipFill>
                  <pic:spPr>
                    <a:xfrm>
                      <a:off x="0" y="0"/>
                      <a:ext cx="5852160" cy="996112"/>
                    </a:xfrm>
                    <a:prstGeom prst="rect">
                      <a:avLst/>
                    </a:prstGeom>
                  </pic:spPr>
                </pic:pic>
              </a:graphicData>
            </a:graphic>
          </wp:inline>
        </w:drawing>
      </w:r>
    </w:p>
    <w:p w14:paraId="6B0288B8">
      <w:pPr>
        <w:pStyle w:val="15"/>
        <w:spacing w:after="120" w:lineRule="auto" w:line="276"/>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after="60" w:line="252" w:lineRule="auto" w:before="120"/>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3"/>
                    <a:stretch>
                      <a:fillRect/>
                    </a:stretch>
                  </pic:blipFill>
                  <pic:spPr>
                    <a:xfrm>
                      <a:off x="0" y="0"/>
                      <a:ext cx="5852160" cy="4205838"/>
                    </a:xfrm>
                    <a:prstGeom prst="rect">
                      <a:avLst/>
                    </a:prstGeom>
                  </pic:spPr>
                </pic:pic>
              </a:graphicData>
            </a:graphic>
          </wp:inline>
        </w:drawing>
      </w:r>
    </w:p>
    <w:p w14:paraId="734A6839">
      <w:pPr>
        <w:pStyle w:val="15"/>
        <w:spacing w:after="120" w:lineRule="auto" w:line="276"/>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after="60" w:line="252" w:lineRule="auto" w:before="120"/>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34"/>
                    <a:stretch>
                      <a:fillRect/>
                    </a:stretch>
                  </pic:blipFill>
                  <pic:spPr>
                    <a:xfrm>
                      <a:off x="0" y="0"/>
                      <a:ext cx="5852160" cy="2079197"/>
                    </a:xfrm>
                    <a:prstGeom prst="rect">
                      <a:avLst/>
                    </a:prstGeom>
                  </pic:spPr>
                </pic:pic>
              </a:graphicData>
            </a:graphic>
          </wp:inline>
        </w:drawing>
      </w:r>
    </w:p>
    <w:p w14:paraId="2E84FC54">
      <w:pPr>
        <w:pStyle w:val="15"/>
        <w:spacing w:after="120" w:lineRule="auto" w:line="276"/>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after="60" w:line="252" w:lineRule="auto" w:before="120"/>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35"/>
                    <a:stretch>
                      <a:fillRect/>
                    </a:stretch>
                  </pic:blipFill>
                  <pic:spPr>
                    <a:xfrm>
                      <a:off x="0" y="0"/>
                      <a:ext cx="5852160" cy="2281112"/>
                    </a:xfrm>
                    <a:prstGeom prst="rect">
                      <a:avLst/>
                    </a:prstGeom>
                  </pic:spPr>
                </pic:pic>
              </a:graphicData>
            </a:graphic>
          </wp:inline>
        </w:drawing>
      </w:r>
    </w:p>
    <w:p w14:paraId="58B494B7">
      <w:pPr>
        <w:pStyle w:val="15"/>
        <w:spacing w:after="120" w:lineRule="auto" w:line="276"/>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after="60" w:line="252" w:lineRule="auto" w:before="120"/>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36"/>
                    <a:stretch>
                      <a:fillRect/>
                    </a:stretch>
                  </pic:blipFill>
                  <pic:spPr>
                    <a:xfrm>
                      <a:off x="0" y="0"/>
                      <a:ext cx="5852160" cy="1933945"/>
                    </a:xfrm>
                    <a:prstGeom prst="rect">
                      <a:avLst/>
                    </a:prstGeom>
                  </pic:spPr>
                </pic:pic>
              </a:graphicData>
            </a:graphic>
          </wp:inline>
        </w:drawing>
      </w:r>
    </w:p>
    <w:p w14:paraId="281023EF">
      <w:pPr>
        <w:pStyle w:val="15"/>
        <w:spacing w:after="120" w:lineRule="auto" w:line="276"/>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after="60" w:line="252" w:lineRule="auto" w:before="120"/>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37"/>
                    <a:stretch>
                      <a:fillRect/>
                    </a:stretch>
                  </pic:blipFill>
                  <pic:spPr>
                    <a:xfrm>
                      <a:off x="0" y="0"/>
                      <a:ext cx="5852160" cy="2714045"/>
                    </a:xfrm>
                    <a:prstGeom prst="rect">
                      <a:avLst/>
                    </a:prstGeom>
                  </pic:spPr>
                </pic:pic>
              </a:graphicData>
            </a:graphic>
          </wp:inline>
        </w:drawing>
      </w:r>
    </w:p>
    <w:p w14:paraId="25737975">
      <w:pPr>
        <w:pStyle w:val="15"/>
        <w:spacing w:after="120" w:lineRule="auto" w:line="276"/>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F5597"/>
          <w:sz w:val="28"/>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after="100" w:line="259" w:lineRule="auto" w:before="180"/>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8"/>
                    <a:stretch>
                      <a:fillRect/>
                    </a:stretch>
                  </pic:blipFill>
                  <pic:spPr>
                    <a:xfrm>
                      <a:off x="0" y="0"/>
                      <a:ext cx="5852160" cy="1964907"/>
                    </a:xfrm>
                    <a:prstGeom prst="rect">
                      <a:avLst/>
                    </a:prstGeom>
                  </pic:spPr>
                </pic:pic>
              </a:graphicData>
            </a:graphic>
          </wp:inline>
        </w:drawing>
      </w:r>
    </w:p>
    <w:p w14:paraId="177F2853">
      <w:pPr>
        <w:pStyle w:val="15"/>
        <w:spacing w:after="120" w:lineRule="auto" w:line="276"/>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after="100" w:line="259" w:lineRule="auto" w:before="180"/>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9"/>
                    <a:stretch>
                      <a:fillRect/>
                    </a:stretch>
                  </pic:blipFill>
                  <pic:spPr>
                    <a:xfrm>
                      <a:off x="0" y="0"/>
                      <a:ext cx="5852160" cy="1326189"/>
                    </a:xfrm>
                    <a:prstGeom prst="rect">
                      <a:avLst/>
                    </a:prstGeom>
                  </pic:spPr>
                </pic:pic>
              </a:graphicData>
            </a:graphic>
          </wp:inline>
        </w:drawing>
      </w:r>
    </w:p>
    <w:p w14:paraId="71CB51D5">
      <w:pPr>
        <w:pStyle w:val="15"/>
        <w:spacing w:after="120" w:lineRule="auto" w:line="276"/>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after="100" w:line="259" w:lineRule="auto" w:before="180"/>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40"/>
                    <a:stretch>
                      <a:fillRect/>
                    </a:stretch>
                  </pic:blipFill>
                  <pic:spPr>
                    <a:xfrm>
                      <a:off x="0" y="0"/>
                      <a:ext cx="5852160" cy="1609693"/>
                    </a:xfrm>
                    <a:prstGeom prst="rect">
                      <a:avLst/>
                    </a:prstGeom>
                  </pic:spPr>
                </pic:pic>
              </a:graphicData>
            </a:graphic>
          </wp:inline>
        </w:drawing>
      </w:r>
    </w:p>
    <w:p w14:paraId="4EEE30F7">
      <w:pPr>
        <w:pStyle w:val="15"/>
        <w:spacing w:after="120" w:lineRule="auto" w:line="276"/>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after="100" w:line="259" w:lineRule="auto" w:before="180"/>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41"/>
                    <a:stretch>
                      <a:fillRect/>
                    </a:stretch>
                  </pic:blipFill>
                  <pic:spPr>
                    <a:xfrm>
                      <a:off x="0" y="0"/>
                      <a:ext cx="5852160" cy="1937778"/>
                    </a:xfrm>
                    <a:prstGeom prst="rect">
                      <a:avLst/>
                    </a:prstGeom>
                  </pic:spPr>
                </pic:pic>
              </a:graphicData>
            </a:graphic>
          </wp:inline>
        </w:drawing>
      </w:r>
    </w:p>
    <w:p w14:paraId="697603A8">
      <w:pPr>
        <w:pStyle w:val="15"/>
        <w:spacing w:after="120" w:lineRule="auto" w:line="276"/>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after="100" w:line="259" w:lineRule="auto" w:before="180"/>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42"/>
                    <a:stretch>
                      <a:fillRect/>
                    </a:stretch>
                  </pic:blipFill>
                  <pic:spPr>
                    <a:xfrm>
                      <a:off x="0" y="0"/>
                      <a:ext cx="5852160" cy="2339459"/>
                    </a:xfrm>
                    <a:prstGeom prst="rect">
                      <a:avLst/>
                    </a:prstGeom>
                  </pic:spPr>
                </pic:pic>
              </a:graphicData>
            </a:graphic>
          </wp:inline>
        </w:drawing>
      </w:r>
    </w:p>
    <w:p w14:paraId="480E1873">
      <w:pPr>
        <w:pStyle w:val="15"/>
        <w:spacing w:after="120" w:lineRule="auto" w:line="276"/>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43"/>
                    <a:stretch>
                      <a:fillRect/>
                    </a:stretch>
                  </pic:blipFill>
                  <pic:spPr>
                    <a:xfrm>
                      <a:off x="0" y="0"/>
                      <a:ext cx="5120640" cy="3885374"/>
                    </a:xfrm>
                    <a:prstGeom prst="rect">
                      <a:avLst/>
                    </a:prstGeom>
                  </pic:spPr>
                </pic:pic>
              </a:graphicData>
            </a:graphic>
          </wp:inline>
        </w:drawing>
      </w:r>
    </w:p>
    <w:p w14:paraId="16A2D2ED">
      <w:pPr>
        <w:pStyle w:val="15"/>
        <w:spacing w:after="120" w:lineRule="auto" w:line="276"/>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44"/>
                    <a:stretch>
                      <a:fillRect/>
                    </a:stretch>
                  </pic:blipFill>
                  <pic:spPr>
                    <a:xfrm>
                      <a:off x="0" y="0"/>
                      <a:ext cx="5852160" cy="933818"/>
                    </a:xfrm>
                    <a:prstGeom prst="rect">
                      <a:avLst/>
                    </a:prstGeom>
                  </pic:spPr>
                </pic:pic>
              </a:graphicData>
            </a:graphic>
          </wp:inline>
        </w:drawing>
      </w:r>
    </w:p>
    <w:p w14:paraId="7978A2E6">
      <w:pPr>
        <w:pStyle w:val="15"/>
        <w:spacing w:after="120" w:lineRule="auto" w:line="276"/>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45"/>
                    <a:stretch>
                      <a:fillRect/>
                    </a:stretch>
                  </pic:blipFill>
                  <pic:spPr>
                    <a:xfrm>
                      <a:off x="0" y="0"/>
                      <a:ext cx="5852160" cy="1186581"/>
                    </a:xfrm>
                    <a:prstGeom prst="rect">
                      <a:avLst/>
                    </a:prstGeom>
                  </pic:spPr>
                </pic:pic>
              </a:graphicData>
            </a:graphic>
          </wp:inline>
        </w:drawing>
      </w:r>
    </w:p>
    <w:p w14:paraId="3EC6F491">
      <w:pPr>
        <w:pStyle w:val="15"/>
        <w:spacing w:after="120" w:lineRule="auto" w:line="276"/>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after="100" w:line="259" w:lineRule="auto" w:before="180"/>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46"/>
                    <a:stretch>
                      <a:fillRect/>
                    </a:stretch>
                  </pic:blipFill>
                  <pic:spPr>
                    <a:xfrm>
                      <a:off x="0" y="0"/>
                      <a:ext cx="5852160" cy="1030679"/>
                    </a:xfrm>
                    <a:prstGeom prst="rect">
                      <a:avLst/>
                    </a:prstGeom>
                  </pic:spPr>
                </pic:pic>
              </a:graphicData>
            </a:graphic>
          </wp:inline>
        </w:drawing>
      </w:r>
    </w:p>
    <w:p w14:paraId="70F02B28">
      <w:pPr>
        <w:pStyle w:val="15"/>
        <w:spacing w:after="120" w:lineRule="auto" w:line="276"/>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after="100" w:line="259" w:lineRule="auto" w:before="180"/>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47"/>
                    <a:stretch>
                      <a:fillRect/>
                    </a:stretch>
                  </pic:blipFill>
                  <pic:spPr>
                    <a:xfrm>
                      <a:off x="0" y="0"/>
                      <a:ext cx="5852160" cy="2175665"/>
                    </a:xfrm>
                    <a:prstGeom prst="rect">
                      <a:avLst/>
                    </a:prstGeom>
                  </pic:spPr>
                </pic:pic>
              </a:graphicData>
            </a:graphic>
          </wp:inline>
        </w:drawing>
      </w:r>
    </w:p>
    <w:p w14:paraId="7CFE3202">
      <w:pPr>
        <w:pStyle w:val="15"/>
        <w:spacing w:after="120" w:lineRule="auto" w:line="276"/>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F5597"/>
          <w:sz w:val="28"/>
        </w:rPr>
        <w:t>十四、埋点配置</w:t>
      </w:r>
    </w:p>
    <w:p w14:paraId="7AEA83D5">
      <w:pPr>
        <w:pStyle w:val="4"/>
        <w:keepNext/>
        <w:spacing w:after="140" w:line="269" w:lineRule="auto" w:before="240"/>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8"/>
                    <a:stretch>
                      <a:fillRect/>
                    </a:stretch>
                  </pic:blipFill>
                  <pic:spPr>
                    <a:xfrm>
                      <a:off x="0" y="0"/>
                      <a:ext cx="5852160" cy="1916289"/>
                    </a:xfrm>
                    <a:prstGeom prst="rect">
                      <a:avLst/>
                    </a:prstGeom>
                  </pic:spPr>
                </pic:pic>
              </a:graphicData>
            </a:graphic>
          </wp:inline>
        </w:drawing>
      </w:r>
    </w:p>
    <w:p w14:paraId="502A0DE5">
      <w:pPr>
        <w:pStyle w:val="15"/>
        <w:spacing w:after="120" w:lineRule="auto" w:line="276"/>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after="140" w:line="269" w:lineRule="auto" w:before="240"/>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9"/>
                    <a:stretch>
                      <a:fillRect/>
                    </a:stretch>
                  </pic:blipFill>
                  <pic:spPr>
                    <a:xfrm>
                      <a:off x="0" y="0"/>
                      <a:ext cx="5852160" cy="1598639"/>
                    </a:xfrm>
                    <a:prstGeom prst="rect">
                      <a:avLst/>
                    </a:prstGeom>
                  </pic:spPr>
                </pic:pic>
              </a:graphicData>
            </a:graphic>
          </wp:inline>
        </w:drawing>
      </w:r>
    </w:p>
    <w:p w14:paraId="7AA1B8F5">
      <w:pPr>
        <w:pStyle w:val="15"/>
        <w:spacing w:after="120" w:lineRule="auto" w:line="276"/>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after="140" w:line="269" w:lineRule="auto" w:before="240"/>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50"/>
                    <a:stretch>
                      <a:fillRect/>
                    </a:stretch>
                  </pic:blipFill>
                  <pic:spPr>
                    <a:xfrm>
                      <a:off x="0" y="0"/>
                      <a:ext cx="5852160" cy="2535697"/>
                    </a:xfrm>
                    <a:prstGeom prst="rect">
                      <a:avLst/>
                    </a:prstGeom>
                  </pic:spPr>
                </pic:pic>
              </a:graphicData>
            </a:graphic>
          </wp:inline>
        </w:drawing>
      </w:r>
    </w:p>
    <w:p w14:paraId="740E310C">
      <w:pPr>
        <w:pStyle w:val="15"/>
        <w:spacing w:after="120" w:lineRule="auto" w:line="276"/>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after="100" w:line="259" w:lineRule="auto" w:before="180"/>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51"/>
                    <a:stretch>
                      <a:fillRect/>
                    </a:stretch>
                  </pic:blipFill>
                  <pic:spPr>
                    <a:xfrm>
                      <a:off x="0" y="0"/>
                      <a:ext cx="5852160" cy="1573509"/>
                    </a:xfrm>
                    <a:prstGeom prst="rect">
                      <a:avLst/>
                    </a:prstGeom>
                  </pic:spPr>
                </pic:pic>
              </a:graphicData>
            </a:graphic>
          </wp:inline>
        </w:drawing>
      </w:r>
    </w:p>
    <w:p w14:paraId="2ED7232E">
      <w:pPr>
        <w:pStyle w:val="15"/>
        <w:spacing w:after="120" w:lineRule="auto" w:line="276"/>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F5597"/>
          <w:sz w:val="28"/>
        </w:rPr>
        <w:t>十五、人事中心</w:t>
      </w:r>
    </w:p>
    <w:p w14:paraId="564DDD3E">
      <w:pPr>
        <w:pStyle w:val="4"/>
        <w:keepNext/>
        <w:spacing w:after="140" w:line="269" w:lineRule="auto" w:before="240"/>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52"/>
                    <a:stretch>
                      <a:fillRect/>
                    </a:stretch>
                  </pic:blipFill>
                  <pic:spPr>
                    <a:xfrm>
                      <a:off x="0" y="0"/>
                      <a:ext cx="5852160" cy="1127514"/>
                    </a:xfrm>
                    <a:prstGeom prst="rect">
                      <a:avLst/>
                    </a:prstGeom>
                  </pic:spPr>
                </pic:pic>
              </a:graphicData>
            </a:graphic>
          </wp:inline>
        </w:drawing>
      </w:r>
    </w:p>
    <w:p w14:paraId="0D1F50D6">
      <w:pPr>
        <w:pStyle w:val="15"/>
        <w:spacing w:after="120" w:lineRule="auto" w:line="276"/>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after="140" w:line="269" w:lineRule="auto" w:before="240"/>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53"/>
                    <a:stretch>
                      <a:fillRect/>
                    </a:stretch>
                  </pic:blipFill>
                  <pic:spPr>
                    <a:xfrm>
                      <a:off x="0" y="0"/>
                      <a:ext cx="5852160" cy="1281390"/>
                    </a:xfrm>
                    <a:prstGeom prst="rect">
                      <a:avLst/>
                    </a:prstGeom>
                  </pic:spPr>
                </pic:pic>
              </a:graphicData>
            </a:graphic>
          </wp:inline>
        </w:drawing>
      </w:r>
    </w:p>
    <w:p w14:paraId="712BF48D">
      <w:pPr>
        <w:pStyle w:val="15"/>
        <w:spacing w:after="120" w:lineRule="auto" w:line="276"/>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F5597"/>
          <w:sz w:val="28"/>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F5597"/>
          <w:sz w:val="28"/>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Rule="auto" w:line="276"/>
      </w:pPr>
    </w:p>
    <w:p w14:paraId="393E9EBB">
      <w:pPr>
        <w:spacing w:after="60" w:line="276" w:lineRule="auto"/>
      </w:pPr>
    </w:p>
    <w:p w14:paraId="66682869">
      <w:pPr>
        <w:spacing w:after="60" w:lineRule="auto" w:line="276"/>
      </w:pPr>
    </w:p>
    <w:p w14:paraId="6C6D7087">
      <w:pPr>
        <w:spacing w:after="60" w:lineRule="auto" w:line="276"/>
      </w:pPr>
    </w:p>
    <w:p w14:paraId="688758C8">
      <w:pPr>
        <w:spacing w:after="60" w:lineRule="auto" w:line="276"/>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Rule="auto" w:line="276"/>
      </w:pPr>
    </w:p>
    <w:p w14:paraId="2F99EF47">
      <w:pPr>
        <w:spacing w:after="60" w:lineRule="auto" w:line="276"/>
      </w:pPr>
    </w:p>
    <w:p w14:paraId="5D28C9C9">
      <w:pPr>
        <w:spacing w:after="60" w:lineRule="auto" w:line="276"/>
      </w:pPr>
    </w:p>
    <w:p w14:paraId="07C27F22">
      <w:pPr>
        <w:spacing w:after="60" w:lineRule="auto" w:line="276"/>
      </w:pPr>
    </w:p>
    <w:p w14:paraId="2CF4C6E7">
      <w:pPr>
        <w:spacing w:after="60" w:lineRule="auto" w:line="276"/>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Rule="auto" w:line="276"/>
      </w:pPr>
    </w:p>
    <w:p w14:paraId="544BBD31">
      <w:pPr>
        <w:spacing w:after="60" w:lineRule="auto" w:line="276"/>
      </w:pPr>
    </w:p>
    <w:p w14:paraId="11F5B84E">
      <w:pPr>
        <w:spacing w:after="60" w:lineRule="auto" w:line="276"/>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Rule="auto" w:line="276"/>
      </w:pPr>
    </w:p>
    <w:p w14:paraId="42B7D96E">
      <w:pPr>
        <w:spacing w:after="60" w:lineRule="auto" w:line="276"/>
      </w:pPr>
    </w:p>
    <w:p w14:paraId="6BBD660E">
      <w:pPr>
        <w:spacing w:after="60" w:lineRule="auto" w:line="276"/>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Rule="auto" w:line="276"/>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Rule="auto" w:line="276"/>
      </w:pPr>
    </w:p>
    <w:p w14:paraId="7739DEB5">
      <w:pPr>
        <w:spacing w:after="60" w:lineRule="auto" w:line="276"/>
      </w:pPr>
    </w:p>
    <w:p w14:paraId="0C481A95">
      <w:pPr>
        <w:spacing w:after="60" w:lineRule="auto" w:line="276"/>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Rule="auto" w:line="276"/>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Rule="auto" w:line="276"/>
      </w:pPr>
    </w:p>
    <w:p w14:paraId="21057CBB">
      <w:pPr>
        <w:spacing w:after="60" w:lineRule="auto" w:line="276"/>
      </w:pPr>
    </w:p>
    <w:p w14:paraId="79292A2A">
      <w:pPr>
        <w:spacing w:after="60" w:lineRule="auto" w:line="276"/>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Rule="auto" w:line="276"/>
      </w:pPr>
    </w:p>
    <w:p w14:paraId="126506A2">
      <w:pPr>
        <w:spacing w:after="60" w:lineRule="auto" w:line="276"/>
      </w:pPr>
    </w:p>
    <w:p w14:paraId="7DC09688">
      <w:pPr>
        <w:spacing w:after="60" w:lineRule="auto" w:line="276"/>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Rule="auto" w:line="276"/>
      </w:pPr>
    </w:p>
    <w:p w14:paraId="1DC44322">
      <w:pPr>
        <w:spacing w:after="60" w:lineRule="auto" w:line="276"/>
      </w:pPr>
    </w:p>
    <w:p w14:paraId="7B062477">
      <w:pPr>
        <w:spacing w:after="60" w:lineRule="auto" w:line="276"/>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Rule="auto" w:line="276"/>
      </w:pPr>
    </w:p>
    <w:p w14:paraId="7E59604B">
      <w:pPr>
        <w:spacing w:after="60" w:lineRule="auto" w:line="276"/>
      </w:pPr>
    </w:p>
    <w:p w14:paraId="17FCF476">
      <w:pPr>
        <w:spacing w:after="60" w:lineRule="auto" w:line="276"/>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Rule="auto" w:line="276"/>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Rule="auto" w:line="276"/>
      </w:pPr>
    </w:p>
    <w:p w14:paraId="1B6845EA">
      <w:pPr>
        <w:spacing w:after="60" w:lineRule="auto" w:line="276"/>
      </w:pPr>
    </w:p>
    <w:p w14:paraId="4F30D84F">
      <w:pPr>
        <w:spacing w:after="60" w:lineRule="auto" w:line="276"/>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Rule="auto" w:line="276"/>
      </w:pPr>
    </w:p>
    <w:p w14:paraId="42B32885">
      <w:pPr>
        <w:spacing w:after="60" w:lineRule="auto" w:line="276"/>
      </w:pPr>
    </w:p>
    <w:p w14:paraId="4D292919">
      <w:pPr>
        <w:spacing w:after="60" w:lineRule="auto" w:line="276"/>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Rule="auto" w:line="276"/>
      </w:pPr>
    </w:p>
    <w:p w14:paraId="51BF3E65">
      <w:pPr>
        <w:spacing w:after="60" w:lineRule="auto" w:line="276"/>
      </w:pPr>
    </w:p>
    <w:p w14:paraId="00DEBB6E">
      <w:pPr>
        <w:spacing w:after="60" w:lineRule="auto" w:line="276"/>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Rule="auto" w:line="276"/>
      </w:pPr>
    </w:p>
    <w:p w14:paraId="530B1821">
      <w:pPr>
        <w:spacing w:after="60" w:lineRule="auto" w:line="276"/>
      </w:pPr>
    </w:p>
    <w:p w14:paraId="0F032AB3">
      <w:pPr>
        <w:spacing w:after="60" w:lineRule="auto" w:line="276"/>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Rule="auto" w:line="276"/>
      </w:pPr>
    </w:p>
    <w:p w14:paraId="1376ABFA">
      <w:pPr>
        <w:spacing w:after="60" w:lineRule="auto" w:line="276"/>
      </w:pPr>
    </w:p>
    <w:p w14:paraId="580A02B7">
      <w:pPr>
        <w:spacing w:after="60" w:lineRule="auto" w:line="276"/>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Rule="auto" w:line="276"/>
      </w:pPr>
    </w:p>
    <w:p w14:paraId="41EA98B1">
      <w:pPr>
        <w:spacing w:after="60" w:lineRule="auto" w:line="276"/>
      </w:pPr>
    </w:p>
    <w:p w14:paraId="390F1DD9">
      <w:pPr>
        <w:spacing w:after="60" w:lineRule="auto" w:line="276"/>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Rule="auto" w:line="276"/>
      </w:pPr>
    </w:p>
    <w:p w14:paraId="1085B1FC">
      <w:pPr>
        <w:spacing w:after="60" w:lineRule="auto" w:line="276"/>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Rule="auto" w:line="276"/>
      </w:pPr>
    </w:p>
    <w:p w14:paraId="3B3403BE">
      <w:pPr>
        <w:spacing w:after="60" w:lineRule="auto" w:line="276"/>
      </w:pPr>
    </w:p>
    <w:p w14:paraId="0C6B7BF7">
      <w:pPr>
        <w:spacing w:after="60" w:lineRule="auto" w:line="276"/>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Rule="auto" w:line="276"/>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Rule="auto" w:line="276"/>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Rule="auto" w:line="276"/>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Rule="auto" w:line="276"/>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Rule="auto" w:line="276"/>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Rule="auto" w:line="276"/>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Rule="auto" w:line="276"/>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Rule="auto" w:line="276"/>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Rule="auto" w:line="276"/>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Rule="auto" w:line="276"/>
      </w:pPr>
    </w:p>
    <w:p w14:paraId="189FF565">
      <w:pPr>
        <w:spacing w:after="60" w:lineRule="auto" w:line="276"/>
      </w:pPr>
    </w:p>
    <w:p w14:paraId="1A9B1709">
      <w:pPr>
        <w:spacing w:after="60" w:lineRule="auto" w:line="276"/>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Rule="auto" w:line="276"/>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Rule="auto" w:line="276"/>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Rule="auto" w:line="276"/>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Rule="auto" w:line="276"/>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Rule="auto" w:line="276"/>
      </w:pPr>
    </w:p>
    <w:p w14:paraId="1584DDC3">
      <w:pPr>
        <w:spacing w:after="60" w:lineRule="auto" w:line="276"/>
      </w:pPr>
    </w:p>
    <w:p w14:paraId="2D9ABFA4">
      <w:pPr>
        <w:spacing w:after="60" w:lineRule="auto" w:line="276"/>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Rule="auto" w:line="276"/>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Rule="auto" w:line="276"/>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Rule="auto" w:line="276"/>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Rule="auto" w:line="276"/>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Rule="auto" w:line="276"/>
      </w:pPr>
    </w:p>
    <w:p w14:paraId="47EA7662">
      <w:pPr>
        <w:spacing w:after="60" w:lineRule="auto" w:line="276"/>
      </w:pPr>
    </w:p>
    <w:p w14:paraId="1DD5EFF0">
      <w:pPr>
        <w:spacing w:after="60" w:lineRule="auto" w:line="276"/>
      </w:pPr>
    </w:p>
    <w:p w14:paraId="2162B6BE">
      <w:pPr>
        <w:spacing w:after="60" w:line="276" w:lineRule="auto"/>
      </w:pPr>
    </w:p>
    <w:p w14:paraId="21DF37FA">
      <w:pPr>
        <w:spacing w:after="60" w:line="276" w:lineRule="auto"/>
      </w:pPr>
    </w:p>
    <w:p w14:paraId="61EC073D">
      <w:pPr>
        <w:spacing w:after="60" w:lineRule="auto" w:line="276"/>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Rule="auto" w:line="276"/>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Rule="auto" w:line="276"/>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Rule="auto" w:line="276"/>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Rule="auto" w:line="276"/>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Rule="auto" w:line="276"/>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Rule="auto" w:line="276"/>
      </w:pPr>
    </w:p>
    <w:p w14:paraId="76AC0E76">
      <w:pPr>
        <w:spacing w:after="60" w:lineRule="auto" w:line="276"/>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Rule="auto" w:line="276"/>
      </w:pPr>
    </w:p>
    <w:p w14:paraId="4EFCB32C">
      <w:pPr>
        <w:spacing w:after="60" w:lineRule="auto" w:line="276"/>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01F1033"/>
    <w:rsid w:val="125E4B0E"/>
    <w:rsid w:val="14A60D00"/>
    <w:rsid w:val="152B4B8D"/>
    <w:rsid w:val="15F6341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0083210"/>
    <w:rsid w:val="53085448"/>
    <w:rsid w:val="53F35F85"/>
    <w:rsid w:val="55E05DF0"/>
    <w:rsid w:val="578C750D"/>
    <w:rsid w:val="57C3279B"/>
    <w:rsid w:val="58B57261"/>
    <w:rsid w:val="58CF0BA1"/>
    <w:rsid w:val="5965538A"/>
    <w:rsid w:val="59C16051"/>
    <w:rsid w:val="5A42010F"/>
    <w:rsid w:val="5DB26AD9"/>
    <w:rsid w:val="5F465A0D"/>
    <w:rsid w:val="60BD3BA3"/>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ascii="微软雅黑" w:hAnsi="微软雅黑" w:eastAsia="微软雅黑"/>
      <w:b/>
      <w:bCs/>
      <w:color w:val="2F5597"/>
      <w:sz w:val="28"/>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ascii="微软雅黑" w:hAnsi="微软雅黑" w:eastAsia="微软雅黑"/>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ascii="微软雅黑" w:hAnsi="微软雅黑" w:eastAsia="微软雅黑"/>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ascii="微软雅黑" w:hAnsi="微软雅黑" w:eastAsia="微软雅黑"/>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6" Type="http://schemas.openxmlformats.org/officeDocument/2006/relationships/fontTable" Target="fontTable.xml"/><Relationship Id="rId155" Type="http://schemas.openxmlformats.org/officeDocument/2006/relationships/customXml" Target="../customXml/item1.xml"/><Relationship Id="rId154" Type="http://schemas.openxmlformats.org/officeDocument/2006/relationships/numbering" Target="numbering.xml"/><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144</Pages>
  <Words>16410</Words>
  <Characters>17246</Characters>
  <Lines>0</Lines>
  <Paragraphs>0</Paragraphs>
  <TotalTime>16</TotalTime>
  <ScaleCrop>false</ScaleCrop>
  <LinksUpToDate>false</LinksUpToDate>
  <CharactersWithSpaces>17448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2026-07-13T06:08:00Z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