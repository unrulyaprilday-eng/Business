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7"/>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8"/>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5943600" cy="2514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9"/>
                    <a:stretch>
                      <a:fillRect/>
                    </a:stretch>
                  </pic:blipFill>
                  <pic:spPr>
                    <a:xfrm>
                      <a:off x="0" y="0"/>
                      <a:ext cx="5943600" cy="2515149"/>
                    </a:xfrm>
                    <a:prstGeom prst="rect">
                      <a:avLst/>
                    </a:prstGeom>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rPr>
          <w:rFonts w:ascii="微软雅黑" w:hAnsi="微软雅黑" w:eastAsia="微软雅黑"/>
          <w:b w:val="0"/>
          <w:color w:val="707E92"/>
          <w:sz w:val="20"/>
        </w:rPr>
        <w:t>[图片]</w:t>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rPr>
          <w:rFonts w:ascii="微软雅黑" w:hAnsi="微软雅黑" w:eastAsia="微软雅黑"/>
          <w:b w:val="0"/>
          <w:color w:val="707E92"/>
          <w:sz w:val="20"/>
        </w:rPr>
        <w:t>[图片]</w:t>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0"/>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1"/>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2"/>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3"/>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4"/>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5"/>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6"/>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7"/>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48"/>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9"/>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0"/>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bookmarkStart w:id="0" w:name="_GoBack"/>
      <w:bookmarkEnd w:id="0"/>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5"/>
        </w:rPr>
        <w:t>幸运转盘配置</w:t>
      </w:r>
    </w:p>
    <w:p w14:paraId="779D2AFD">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14:paraId="75B327F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14:paraId="60975982">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0BFA7C18">
      <w:pPr>
        <w:pStyle w:val="5"/>
        <w:keepNext/>
        <w:spacing w:before="180" w:after="100" w:line="259" w:lineRule="auto"/>
      </w:pPr>
      <w:r>
        <w:rPr>
          <w:rFonts w:ascii="微软雅黑" w:hAnsi="微软雅黑" w:eastAsia="微软雅黑"/>
          <w:b/>
          <w:color w:val="2F5597"/>
          <w:sz w:val="25"/>
        </w:rPr>
        <w:t>活动分析</w:t>
      </w:r>
    </w:p>
    <w:p w14:paraId="18388B74">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14:paraId="754B296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14:paraId="3DCAC9FB">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14:paraId="1676D6FF">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14:paraId="1F09C2D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14:paraId="6837B3D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14:paraId="7A4D22CE">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14:paraId="49B274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14:paraId="1C4F891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14:paraId="3CA469ED">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14:paraId="5F7D73C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14:paraId="12F1235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BAA41CE">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14:paraId="6409DB50">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14:paraId="36BE465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14:paraId="0FAEC955">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14:paraId="23F36ADA">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14:paraId="5184023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8E318B7"/>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14723</Words>
  <Characters>15526</Characters>
  <Lines>0</Lines>
  <Paragraphs>0</Paragraphs>
  <TotalTime>32</TotalTime>
  <ScaleCrop>false</ScaleCrop>
  <LinksUpToDate>false</LinksUpToDate>
  <CharactersWithSpaces>15713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2026-06-09T07:06:22Z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