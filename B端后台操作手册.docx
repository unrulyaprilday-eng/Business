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rPr>
          <w:sz w:val="28"/>
          <w:szCs w:val="36"/>
        </w:rPr>
      </w:pPr>
      <w:r>
        <w:rPr>
          <w:rFonts w:ascii="微软雅黑" w:hAnsi="微软雅黑" w:eastAsia="微软雅黑"/>
          <w:b/>
          <w:color w:val="254061"/>
          <w:sz w:val="52"/>
          <w:szCs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6391275" cy="1407160"/>
            <wp:effectExtent l="0" t="0" r="9525" b="254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2"/>
                    <a:stretch>
                      <a:fillRect/>
                    </a:stretch>
                  </pic:blipFill>
                  <pic:spPr>
                    <a:xfrm>
                      <a:off x="0" y="0"/>
                      <a:ext cx="6391275" cy="1407160"/>
                    </a:xfrm>
                    <a:prstGeom prst="rect">
                      <a:avLst/>
                    </a:prstGeom>
                    <a:noFill/>
                    <a:ln>
                      <a:noFill/>
                    </a:ln>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1A7C1846">
      <w:pPr>
        <w:pStyle w:val="16"/>
        <w:numPr>
          <w:ilvl w:val="0"/>
          <w:numId w:val="0"/>
        </w:numPr>
        <w:spacing w:after="40" w:line="276" w:lineRule="auto"/>
        <w:ind w:leftChars="0"/>
      </w:pPr>
    </w:p>
    <w:p w14:paraId="28C20023">
      <w:pPr>
        <w:pStyle w:val="6"/>
        <w:spacing w:after="80"/>
      </w:pPr>
      <w:r>
        <w:rPr>
          <w:rFonts w:ascii="微软雅黑" w:hAnsi="微软雅黑" w:eastAsia="微软雅黑"/>
          <w:b/>
          <w:color w:val="2F5597"/>
          <w:sz w:val="21"/>
        </w:rPr>
        <w:t>PWA配置</w:t>
      </w:r>
    </w:p>
    <w:p w14:paraId="12BEAE06">
      <w:pPr>
        <w:spacing w:after="40"/>
        <w:jc w:val="center"/>
      </w:pPr>
      <w:r>
        <w:drawing>
          <wp:inline distT="0" distB="0" distL="114300" distR="114300">
            <wp:extent cx="5897880" cy="1806575"/>
            <wp:effectExtent l="0" t="0" r="762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13"/>
                    <a:stretch>
                      <a:fillRect/>
                    </a:stretch>
                  </pic:blipFill>
                  <pic:spPr>
                    <a:xfrm>
                      <a:off x="0" y="0"/>
                      <a:ext cx="5897880" cy="1806758"/>
                    </a:xfrm>
                    <a:prstGeom prst="rect">
                      <a:avLst/>
                    </a:prstGeom>
                  </pic:spPr>
                </pic:pic>
              </a:graphicData>
            </a:graphic>
          </wp:inline>
        </w:drawing>
      </w:r>
    </w:p>
    <w:p w14:paraId="47811C09">
      <w:pPr>
        <w:pStyle w:val="15"/>
        <w:spacing w:after="120"/>
        <w:jc w:val="center"/>
      </w:pPr>
      <w:r>
        <w:rPr>
          <w:rFonts w:ascii="微软雅黑" w:hAnsi="微软雅黑" w:eastAsia="微软雅黑"/>
          <w:b w:val="0"/>
          <w:color w:val="707E92"/>
          <w:sz w:val="18"/>
        </w:rPr>
        <w:t>图8：PWA 配置页面，用于维护应用名称、显示模式、屏幕方向和桌面图标。</w:t>
      </w:r>
    </w:p>
    <w:p w14:paraId="161EB00C">
      <w:pPr>
        <w:pStyle w:val="16"/>
        <w:spacing w:after="60" w:line="276" w:lineRule="auto"/>
      </w:pPr>
      <w:r>
        <w:rPr>
          <w:rFonts w:ascii="微软雅黑" w:hAnsi="微软雅黑" w:eastAsia="微软雅黑"/>
          <w:b/>
          <w:color w:val="2F5597"/>
          <w:sz w:val="20"/>
        </w:rPr>
        <w:t>应用名称</w:t>
      </w:r>
      <w:r>
        <w:rPr>
          <w:rFonts w:ascii="微软雅黑" w:hAnsi="微软雅黑" w:eastAsia="微软雅黑"/>
          <w:b w:val="0"/>
          <w:sz w:val="20"/>
        </w:rPr>
        <w:t>：用于配置应用在安装页或浏览器提示中的名称，建议与站点品牌名保持一致，避免玩家安装后无法识别。</w:t>
      </w:r>
    </w:p>
    <w:p w14:paraId="2105E95E">
      <w:pPr>
        <w:pStyle w:val="16"/>
        <w:spacing w:after="60" w:line="276" w:lineRule="auto"/>
      </w:pPr>
      <w:r>
        <w:rPr>
          <w:rFonts w:ascii="微软雅黑" w:hAnsi="微软雅黑" w:eastAsia="微软雅黑"/>
          <w:b/>
          <w:color w:val="2F5597"/>
          <w:sz w:val="20"/>
        </w:rPr>
        <w:t>桌面显示名称</w:t>
      </w:r>
      <w:r>
        <w:rPr>
          <w:rFonts w:ascii="微软雅黑" w:hAnsi="微软雅黑" w:eastAsia="微软雅黑"/>
          <w:b w:val="0"/>
          <w:sz w:val="20"/>
        </w:rPr>
        <w:t>：用于控制用户添加到桌面后的图标名称，应保持简短清晰，避免在移动端桌面被截断。</w:t>
      </w:r>
    </w:p>
    <w:p w14:paraId="2078FBFB">
      <w:pPr>
        <w:pStyle w:val="16"/>
        <w:spacing w:after="60" w:line="276" w:lineRule="auto"/>
      </w:pPr>
      <w:r>
        <w:rPr>
          <w:rFonts w:ascii="微软雅黑" w:hAnsi="微软雅黑" w:eastAsia="微软雅黑"/>
          <w:b/>
          <w:color w:val="2F5597"/>
          <w:sz w:val="20"/>
        </w:rPr>
        <w:t>应用描述</w:t>
      </w:r>
      <w:r>
        <w:rPr>
          <w:rFonts w:ascii="微软雅黑" w:hAnsi="微软雅黑" w:eastAsia="微软雅黑"/>
          <w:b w:val="0"/>
          <w:sz w:val="20"/>
        </w:rPr>
        <w:t>：用于补充应用用途或品牌说明，建议与站点定位、推广文案保持一致。</w:t>
      </w:r>
    </w:p>
    <w:p w14:paraId="47280859">
      <w:pPr>
        <w:pStyle w:val="16"/>
        <w:spacing w:after="60" w:line="276" w:lineRule="auto"/>
      </w:pPr>
      <w:r>
        <w:rPr>
          <w:rFonts w:ascii="微软雅黑" w:hAnsi="微软雅黑" w:eastAsia="微软雅黑"/>
          <w:b/>
          <w:color w:val="2F5597"/>
          <w:sz w:val="20"/>
        </w:rPr>
        <w:t>显示模式</w:t>
      </w:r>
      <w:r>
        <w:rPr>
          <w:rFonts w:ascii="微软雅黑" w:hAnsi="微软雅黑" w:eastAsia="微软雅黑"/>
          <w:b w:val="0"/>
          <w:sz w:val="20"/>
        </w:rPr>
        <w:t>：当前页面支持配置显示模式，例如 minimal-ui，用于控制 PWA 打开后的浏览器 UI 保留方式。调整时应结合移动端实际打开效果检查导航栏和返回行为。</w:t>
      </w:r>
    </w:p>
    <w:p w14:paraId="126E90AA">
      <w:pPr>
        <w:pStyle w:val="16"/>
        <w:spacing w:after="60" w:line="276" w:lineRule="auto"/>
      </w:pPr>
      <w:r>
        <w:rPr>
          <w:rFonts w:ascii="微软雅黑" w:hAnsi="微软雅黑" w:eastAsia="微软雅黑"/>
          <w:b/>
          <w:color w:val="2F5597"/>
          <w:sz w:val="20"/>
        </w:rPr>
        <w:t>屏幕方向</w:t>
      </w:r>
      <w:r>
        <w:rPr>
          <w:rFonts w:ascii="微软雅黑" w:hAnsi="微软雅黑" w:eastAsia="微软雅黑"/>
          <w:b w:val="0"/>
          <w:sz w:val="20"/>
        </w:rPr>
        <w:t>：用于限制应用安装后的展示方向，例如 portrait 竖屏。保存前需确认与前台主要页面的适配方向一致。</w:t>
      </w:r>
    </w:p>
    <w:p w14:paraId="18F93C35">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：通过启用状态控制当前 PWA 配置是否生效。关闭后应同步评估是否影响桌面快捷入口和安装引导。</w:t>
      </w:r>
    </w:p>
    <w:p w14:paraId="386C9BA6">
      <w:pPr>
        <w:pStyle w:val="16"/>
        <w:spacing w:after="60" w:line="276" w:lineRule="auto"/>
      </w:pPr>
      <w:r>
        <w:rPr>
          <w:rFonts w:ascii="微软雅黑" w:hAnsi="微软雅黑" w:eastAsia="微软雅黑"/>
          <w:b/>
          <w:color w:val="2F5597"/>
          <w:sz w:val="20"/>
        </w:rPr>
        <w:t>应用图标</w:t>
      </w:r>
      <w:r>
        <w:rPr>
          <w:rFonts w:ascii="微软雅黑" w:hAnsi="微软雅黑" w:eastAsia="微软雅黑"/>
          <w:b w:val="0"/>
          <w:sz w:val="20"/>
        </w:rPr>
        <w:t>：页面底部需要上传桌面图标和 512×512 启动图。上传时要按页面提示控制尺寸、格式和文件大小，避免安装时图标模糊或启动页拉伸。</w:t>
      </w:r>
    </w:p>
    <w:p w14:paraId="0D3D1BF2">
      <w:pPr>
        <w:pStyle w:val="16"/>
        <w:spacing w:after="60" w:line="276" w:lineRule="auto"/>
      </w:pPr>
      <w:r>
        <w:rPr>
          <w:rFonts w:ascii="微软雅黑" w:hAnsi="微软雅黑" w:eastAsia="微软雅黑"/>
          <w:b/>
          <w:color w:val="2F5597"/>
          <w:sz w:val="20"/>
        </w:rPr>
        <w:t>操作方式</w:t>
      </w:r>
      <w:r>
        <w:rPr>
          <w:rFonts w:ascii="微软雅黑" w:hAnsi="微软雅黑" w:eastAsia="微软雅黑"/>
          <w:b w:val="0"/>
          <w:sz w:val="20"/>
        </w:rPr>
        <w:t>：点击右上角编辑进入编辑态，更新字段或图片后保存；上线前建议实际安装一次，确认名称、图标、启动图和打开体验都符合预期。</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6395720" cy="2598420"/>
            <wp:effectExtent l="0" t="0" r="5080" b="1143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4"/>
                    <a:stretch>
                      <a:fillRect/>
                    </a:stretch>
                  </pic:blipFill>
                  <pic:spPr>
                    <a:xfrm>
                      <a:off x="0" y="0"/>
                      <a:ext cx="6395720" cy="2598420"/>
                    </a:xfrm>
                    <a:prstGeom prst="rect">
                      <a:avLst/>
                    </a:prstGeom>
                    <a:noFill/>
                    <a:ln>
                      <a:noFill/>
                    </a:ln>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6388100" cy="1395730"/>
            <wp:effectExtent l="0" t="0" r="12700" b="1397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15"/>
                    <a:stretch>
                      <a:fillRect/>
                    </a:stretch>
                  </pic:blipFill>
                  <pic:spPr>
                    <a:xfrm>
                      <a:off x="0" y="0"/>
                      <a:ext cx="6388100" cy="1395730"/>
                    </a:xfrm>
                    <a:prstGeom prst="rect">
                      <a:avLst/>
                    </a:prstGeom>
                    <a:noFill/>
                    <a:ln>
                      <a:noFill/>
                    </a:ln>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通过新编辑维护入口列表；保存前检查路由、图标和排序。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6398260" cy="1381760"/>
            <wp:effectExtent l="0" t="0" r="2540" b="8890"/>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16"/>
                    <a:stretch>
                      <a:fillRect/>
                    </a:stretch>
                  </pic:blipFill>
                  <pic:spPr>
                    <a:xfrm>
                      <a:off x="0" y="0"/>
                      <a:ext cx="6398260" cy="1381760"/>
                    </a:xfrm>
                    <a:prstGeom prst="rect">
                      <a:avLst/>
                    </a:prstGeom>
                    <a:noFill/>
                    <a:ln>
                      <a:noFill/>
                    </a:ln>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3"/>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6395720" cy="3333115"/>
            <wp:effectExtent l="0" t="0" r="5080" b="635"/>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28"/>
                    <a:stretch>
                      <a:fillRect/>
                    </a:stretch>
                  </pic:blipFill>
                  <pic:spPr>
                    <a:xfrm>
                      <a:off x="0" y="0"/>
                      <a:ext cx="6395720" cy="3333115"/>
                    </a:xfrm>
                    <a:prstGeom prst="rect">
                      <a:avLst/>
                    </a:prstGeom>
                    <a:noFill/>
                    <a:ln>
                      <a:noFill/>
                    </a:ln>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6393180" cy="3228340"/>
            <wp:effectExtent l="0" t="0" r="7620" b="10160"/>
            <wp:docPr id="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pic:cNvPicPr>
                      <a:picLocks noChangeAspect="1"/>
                    </pic:cNvPicPr>
                  </pic:nvPicPr>
                  <pic:blipFill>
                    <a:blip r:embed="rId29"/>
                    <a:stretch>
                      <a:fillRect/>
                    </a:stretch>
                  </pic:blipFill>
                  <pic:spPr>
                    <a:xfrm>
                      <a:off x="0" y="0"/>
                      <a:ext cx="6393180" cy="3228340"/>
                    </a:xfrm>
                    <a:prstGeom prst="rect">
                      <a:avLst/>
                    </a:prstGeom>
                    <a:noFill/>
                    <a:ln>
                      <a:noFill/>
                    </a:ln>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6400800" cy="6045835"/>
            <wp:effectExtent l="0" t="0" r="0" b="12065"/>
            <wp:docPr id="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pic:cNvPicPr>
                  </pic:nvPicPr>
                  <pic:blipFill>
                    <a:blip r:embed="rId30"/>
                    <a:stretch>
                      <a:fillRect/>
                    </a:stretch>
                  </pic:blipFill>
                  <pic:spPr>
                    <a:xfrm>
                      <a:off x="0" y="0"/>
                      <a:ext cx="6400800" cy="6045835"/>
                    </a:xfrm>
                    <a:prstGeom prst="rect">
                      <a:avLst/>
                    </a:prstGeom>
                    <a:noFill/>
                    <a:ln>
                      <a:noFill/>
                    </a:ln>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14:paraId="39D862D5">
      <w:pPr>
        <w:pStyle w:val="16"/>
        <w:spacing w:after="60" w:line="276" w:lineRule="auto"/>
      </w:pPr>
      <w:r>
        <w:rPr>
          <w:rFonts w:ascii="微软雅黑" w:hAnsi="微软雅黑" w:eastAsia="微软雅黑"/>
          <w:b/>
          <w:color w:val="2F5597"/>
          <w:sz w:val="20"/>
        </w:rPr>
        <w:t>分享配置</w:t>
      </w:r>
      <w:r>
        <w:rPr>
          <w:rFonts w:ascii="微软雅黑" w:hAnsi="微软雅黑" w:eastAsia="微软雅黑"/>
          <w:b w:val="0"/>
          <w:sz w:val="20"/>
        </w:rPr>
        <w:t>：用于维护分享标题、描述、图片和渠道参数。</w:t>
      </w:r>
    </w:p>
    <w:p w14:paraId="1E20F9F4">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：编辑分享文案、配置分享图片，并设置渠道或落地页参数。</w:t>
      </w:r>
    </w:p>
    <w:p w14:paraId="5B0E71D8">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：发布前确认分享配置与活动、品牌和投放页面保持一致。</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1"/>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14:paraId="5F91BA65">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14F187F6">
      <w:pPr>
        <w:jc w:val="center"/>
      </w:pPr>
      <w:r>
        <w:drawing>
          <wp:inline distT="0" distB="0" distL="114300" distR="114300">
            <wp:extent cx="5806440" cy="1687830"/>
            <wp:effectExtent l="0" t="0" r="381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2"/>
                    <a:stretch>
                      <a:fillRect/>
                    </a:stretch>
                  </pic:blipFill>
                  <pic:spPr>
                    <a:xfrm>
                      <a:off x="0" y="0"/>
                      <a:ext cx="5806440" cy="1688000"/>
                    </a:xfrm>
                    <a:prstGeom prst="rect">
                      <a:avLst/>
                    </a:prstGeom>
                  </pic:spPr>
                </pic:pic>
              </a:graphicData>
            </a:graphic>
          </wp:inline>
        </w:drawing>
      </w:r>
    </w:p>
    <w:p w14:paraId="25715291">
      <w:pPr>
        <w:jc w:val="center"/>
      </w:pPr>
      <w:r>
        <w:rPr>
          <w:rFonts w:ascii="微软雅黑" w:hAnsi="微软雅黑" w:eastAsia="微软雅黑"/>
          <w:b w:val="0"/>
          <w:color w:val="707E92"/>
          <w:sz w:val="18"/>
        </w:rPr>
        <w:t>图：支付通道配置列表。</w:t>
      </w:r>
    </w:p>
    <w:p w14:paraId="76D74203">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59270232">
      <w:pPr>
        <w:jc w:val="center"/>
      </w:pPr>
      <w:r>
        <w:drawing>
          <wp:inline distT="0" distB="0" distL="114300" distR="114300">
            <wp:extent cx="5806440" cy="6962140"/>
            <wp:effectExtent l="0" t="0" r="3810" b="1016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3"/>
                    <a:stretch>
                      <a:fillRect/>
                    </a:stretch>
                  </pic:blipFill>
                  <pic:spPr>
                    <a:xfrm>
                      <a:off x="0" y="0"/>
                      <a:ext cx="5806440" cy="6962225"/>
                    </a:xfrm>
                    <a:prstGeom prst="rect">
                      <a:avLst/>
                    </a:prstGeom>
                  </pic:spPr>
                </pic:pic>
              </a:graphicData>
            </a:graphic>
          </wp:inline>
        </w:drawing>
      </w:r>
    </w:p>
    <w:p w14:paraId="037C3945">
      <w:pPr>
        <w:jc w:val="center"/>
      </w:pPr>
      <w:r>
        <w:rPr>
          <w:rFonts w:ascii="微软雅黑" w:hAnsi="微软雅黑" w:eastAsia="微软雅黑"/>
          <w:b w:val="0"/>
          <w:color w:val="707E92"/>
          <w:sz w:val="18"/>
        </w:rPr>
        <w:t>图：新增在线支付平台参数配置。</w:t>
      </w:r>
    </w:p>
    <w:p w14:paraId="2287D100">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6AC04DFB">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52973279">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47425312">
      <w:pPr>
        <w:pStyle w:val="16"/>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0885AB3">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4"/>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5"/>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6"/>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r>
        <w:rPr>
          <w:rFonts w:ascii="微软雅黑" w:hAnsi="微软雅黑" w:eastAsia="微软雅黑"/>
          <w:b/>
          <w:color w:val="2F5597"/>
          <w:sz w:val="25"/>
        </w:rPr>
        <w:t>站点维护管理</w:t>
      </w:r>
    </w:p>
    <w:p w14:paraId="21D7AE17">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14:paraId="3143A6EA">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14:paraId="01548926">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5"/>
        <w:keepNext/>
        <w:spacing w:before="180" w:after="100" w:line="259" w:lineRule="auto"/>
      </w:pPr>
      <w:r>
        <w:rPr>
          <w:rFonts w:ascii="微软雅黑" w:hAnsi="微软雅黑" w:eastAsia="微软雅黑"/>
          <w:b/>
          <w:color w:val="2F5597"/>
          <w:sz w:val="25"/>
        </w:rPr>
        <w:t>平台公告</w:t>
      </w:r>
    </w:p>
    <w:p w14:paraId="514AFA0E">
      <w:pPr>
        <w:spacing w:after="60" w:line="276" w:lineRule="auto"/>
      </w:pPr>
      <w:r>
        <w:rPr>
          <w:rFonts w:ascii="微软雅黑" w:hAnsi="微软雅黑" w:eastAsia="微软雅黑"/>
          <w:b w:val="0"/>
          <w:sz w:val="20"/>
        </w:rPr>
        <w:t>平台公告用于查看平台发布的公告、通知和站内消息。</w:t>
      </w:r>
    </w:p>
    <w:p w14:paraId="77E5AB4C">
      <w:pPr>
        <w:spacing w:after="40"/>
        <w:jc w:val="center"/>
      </w:pPr>
      <w:r>
        <w:drawing>
          <wp:inline distT="0" distB="0" distL="114300" distR="114300">
            <wp:extent cx="5943600" cy="2228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37"/>
                    <a:stretch>
                      <a:fillRect/>
                    </a:stretch>
                  </pic:blipFill>
                  <pic:spPr>
                    <a:xfrm>
                      <a:off x="0" y="0"/>
                      <a:ext cx="5943600" cy="2228850"/>
                    </a:xfrm>
                    <a:prstGeom prst="rect">
                      <a:avLst/>
                    </a:prstGeom>
                  </pic:spPr>
                </pic:pic>
              </a:graphicData>
            </a:graphic>
          </wp:inline>
        </w:drawing>
      </w:r>
    </w:p>
    <w:p w14:paraId="7D493B5F">
      <w:pPr>
        <w:pStyle w:val="15"/>
        <w:spacing w:after="120"/>
        <w:jc w:val="center"/>
      </w:pPr>
      <w:r>
        <w:rPr>
          <w:rFonts w:ascii="微软雅黑" w:hAnsi="微软雅黑" w:eastAsia="微软雅黑"/>
          <w:b w:val="0"/>
          <w:color w:val="707E92"/>
          <w:sz w:val="18"/>
        </w:rPr>
        <w:t>图：平台公告列表，用于查看公告通知和站内消息。</w:t>
      </w:r>
    </w:p>
    <w:p w14:paraId="23DC6EC0">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14:paraId="05203557">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14:paraId="13E1AECF">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14:paraId="2CB9424A">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234FA8CA">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14:paraId="1F09315C">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14:paraId="1CE936E8">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5"/>
        <w:keepNext/>
        <w:spacing w:before="180" w:after="100" w:line="259" w:lineRule="auto"/>
      </w:pPr>
      <w:r>
        <w:rPr>
          <w:rFonts w:ascii="微软雅黑" w:hAnsi="微软雅黑" w:eastAsia="微软雅黑"/>
          <w:b/>
          <w:color w:val="2F5597"/>
          <w:sz w:val="25"/>
        </w:rPr>
        <w:t>给平台提建议</w:t>
      </w:r>
    </w:p>
    <w:p w14:paraId="0A805B79">
      <w:pPr>
        <w:spacing w:after="60" w:line="276" w:lineRule="auto"/>
      </w:pPr>
      <w:r>
        <w:rPr>
          <w:rFonts w:ascii="微软雅黑" w:hAnsi="微软雅黑" w:eastAsia="微软雅黑"/>
          <w:b w:val="0"/>
          <w:sz w:val="20"/>
        </w:rPr>
        <w:t>给平台提建议页面用于提交产品、运营或系统使用过程中的优化建议，并在列表中跟踪建议的处理状态、回复内容和附件记录。</w:t>
      </w:r>
    </w:p>
    <w:p w14:paraId="3F783A31">
      <w:pPr>
        <w:spacing w:after="40"/>
        <w:jc w:val="center"/>
      </w:pPr>
      <w:r>
        <w:drawing>
          <wp:inline distT="0" distB="0" distL="114300" distR="114300">
            <wp:extent cx="5897880" cy="1449705"/>
            <wp:effectExtent l="0" t="0" r="7620" b="171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38"/>
                    <a:stretch>
                      <a:fillRect/>
                    </a:stretch>
                  </pic:blipFill>
                  <pic:spPr>
                    <a:xfrm>
                      <a:off x="0" y="0"/>
                      <a:ext cx="5897880" cy="1450180"/>
                    </a:xfrm>
                    <a:prstGeom prst="rect">
                      <a:avLst/>
                    </a:prstGeom>
                  </pic:spPr>
                </pic:pic>
              </a:graphicData>
            </a:graphic>
          </wp:inline>
        </w:drawing>
      </w:r>
    </w:p>
    <w:p w14:paraId="00A843EF">
      <w:pPr>
        <w:pStyle w:val="15"/>
        <w:spacing w:after="120"/>
        <w:jc w:val="center"/>
      </w:pPr>
      <w:r>
        <w:rPr>
          <w:rFonts w:ascii="微软雅黑" w:hAnsi="微软雅黑" w:eastAsia="微软雅黑"/>
          <w:b w:val="0"/>
          <w:color w:val="707E92"/>
          <w:sz w:val="18"/>
        </w:rPr>
        <w:t>图：给平台提建议页面，用于按状态筛选建议记录并查看平台处理结果。</w:t>
      </w:r>
    </w:p>
    <w:p w14:paraId="1959A29A">
      <w:pPr>
        <w:pStyle w:val="16"/>
        <w:spacing w:after="60" w:line="276" w:lineRule="auto"/>
      </w:pPr>
      <w:r>
        <w:rPr>
          <w:rFonts w:ascii="微软雅黑" w:hAnsi="微软雅黑" w:eastAsia="微软雅黑"/>
          <w:b/>
          <w:color w:val="2F5597"/>
          <w:sz w:val="20"/>
        </w:rPr>
        <w:t>时间范围</w:t>
      </w:r>
      <w:r>
        <w:rPr>
          <w:rFonts w:ascii="微软雅黑" w:hAnsi="微软雅黑" w:eastAsia="微软雅黑"/>
          <w:b w:val="0"/>
          <w:sz w:val="20"/>
        </w:rPr>
        <w:t>：可按开始时间和结束时间筛选建议提交记录，适合按活动期、版本发布时间或问题反馈时间段追踪处理情况。</w:t>
      </w:r>
    </w:p>
    <w:p w14:paraId="585C5984">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：支持按全部、已采纳、待处理、已忽略筛选建议，便于优先跟进还未处理或已确认采纳的内容。</w:t>
      </w:r>
    </w:p>
    <w:p w14:paraId="540FF8AE">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：搜索按当前筛选条件刷新列表；重置用于清空条件并恢复查看全部建议记录。</w:t>
      </w:r>
    </w:p>
    <w:p w14:paraId="3932476C">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：点击新增后填写反馈内容，并可上传图片或视频附件，提交后系统会将建议写入列表等待平台处理。</w:t>
      </w:r>
    </w:p>
    <w:p w14:paraId="1B3DEC3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：列表展示建议 ID、状态、提交时间、反馈内容、附件、回复内容、操作人和操作时间，方便核对建议进度与处理结果。</w:t>
      </w:r>
    </w:p>
    <w:p w14:paraId="00B0E320">
      <w:pPr>
        <w:pStyle w:val="16"/>
        <w:spacing w:after="60" w:line="276" w:lineRule="auto"/>
      </w:pPr>
      <w:r>
        <w:rPr>
          <w:rFonts w:ascii="微软雅黑" w:hAnsi="微软雅黑" w:eastAsia="微软雅黑"/>
          <w:b/>
          <w:color w:val="2F5597"/>
          <w:sz w:val="20"/>
        </w:rPr>
        <w:t>状态说明</w:t>
      </w:r>
      <w:r>
        <w:rPr>
          <w:rFonts w:ascii="微软雅黑" w:hAnsi="微软雅黑" w:eastAsia="微软雅黑"/>
          <w:b w:val="0"/>
          <w:sz w:val="20"/>
        </w:rPr>
        <w:t>：已采纳表示平台已确认采纳建议；待处理表示建议已提交但还未完成反馈；已忽略表示平台暂不采用该建议。</w:t>
      </w:r>
    </w:p>
    <w:p w14:paraId="7B808297">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：点击列表中的查看可打开详情窗口，查看完整反馈内容、附件预览和平台回复内容。</w:t>
      </w:r>
    </w:p>
    <w:p w14:paraId="5E42A4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：提交建议时应尽量写清问题场景、复现步骤、期望效果和影响范围；如涉及页面异常，建议同时上传截图或录屏附件，便于平台快速定位。</w:t>
      </w:r>
    </w:p>
    <w:p w14:paraId="239E6456">
      <w:pPr>
        <w:pStyle w:val="5"/>
        <w:keepNext/>
        <w:spacing w:before="180" w:after="100" w:line="259" w:lineRule="auto"/>
      </w:pPr>
      <w:r>
        <w:rPr>
          <w:rFonts w:ascii="微软雅黑" w:hAnsi="微软雅黑" w:eastAsia="微软雅黑"/>
          <w:b/>
          <w:color w:val="2F5597"/>
          <w:sz w:val="25"/>
        </w:rPr>
        <w:t>会员投诉列表</w:t>
      </w:r>
    </w:p>
    <w:p w14:paraId="3EB33421">
      <w:pPr>
        <w:spacing w:after="60" w:line="276" w:lineRule="auto"/>
      </w:pPr>
      <w:r>
        <w:rPr>
          <w:rFonts w:ascii="微软雅黑" w:hAnsi="微软雅黑" w:eastAsia="微软雅黑"/>
          <w:b w:val="0"/>
          <w:sz w:val="20"/>
        </w:rPr>
        <w:t>会员投诉列表用于集中查看玩家提交的投诉记录，并按会员、投诉时间和处理状态跟进投诉进度，完成回复、采纳或忽略等处理动作。</w:t>
      </w:r>
    </w:p>
    <w:p w14:paraId="720773C9">
      <w:pPr>
        <w:spacing w:after="40"/>
        <w:jc w:val="center"/>
      </w:pPr>
      <w:r>
        <w:drawing>
          <wp:inline distT="0" distB="0" distL="114300" distR="114300">
            <wp:extent cx="5897880" cy="1709420"/>
            <wp:effectExtent l="0" t="0" r="762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39"/>
                    <a:stretch>
                      <a:fillRect/>
                    </a:stretch>
                  </pic:blipFill>
                  <pic:spPr>
                    <a:xfrm>
                      <a:off x="0" y="0"/>
                      <a:ext cx="5897880" cy="1709844"/>
                    </a:xfrm>
                    <a:prstGeom prst="rect">
                      <a:avLst/>
                    </a:prstGeom>
                  </pic:spPr>
                </pic:pic>
              </a:graphicData>
            </a:graphic>
          </wp:inline>
        </w:drawing>
      </w:r>
    </w:p>
    <w:p w14:paraId="56992AC8">
      <w:pPr>
        <w:pStyle w:val="15"/>
        <w:spacing w:after="120"/>
        <w:jc w:val="center"/>
      </w:pPr>
      <w:r>
        <w:rPr>
          <w:rFonts w:ascii="微软雅黑" w:hAnsi="微软雅黑" w:eastAsia="微软雅黑"/>
          <w:b w:val="0"/>
          <w:color w:val="707E92"/>
          <w:sz w:val="18"/>
        </w:rPr>
        <w:t>图：会员投诉列表页面，用于筛选投诉记录并执行处理或查看操作。</w:t>
      </w:r>
    </w:p>
    <w:p w14:paraId="5E84D66C">
      <w:pPr>
        <w:pStyle w:val="16"/>
        <w:spacing w:after="60" w:line="276" w:lineRule="auto"/>
      </w:pPr>
      <w:r>
        <w:rPr>
          <w:rFonts w:ascii="微软雅黑" w:hAnsi="微软雅黑" w:eastAsia="微软雅黑"/>
          <w:b/>
          <w:color w:val="2F5597"/>
          <w:sz w:val="20"/>
        </w:rPr>
        <w:t>会员ID</w:t>
      </w:r>
      <w:r>
        <w:rPr>
          <w:rFonts w:ascii="微软雅黑" w:hAnsi="微软雅黑" w:eastAsia="微软雅黑"/>
          <w:b w:val="0"/>
          <w:sz w:val="20"/>
        </w:rPr>
        <w:t>：支持按会员ID精确筛选投诉记录，适合在接到会员反馈后快速定位对应账号的投诉历史。</w:t>
      </w:r>
    </w:p>
    <w:p w14:paraId="7AECF6BA">
      <w:pPr>
        <w:pStyle w:val="16"/>
        <w:spacing w:after="60" w:line="276" w:lineRule="auto"/>
      </w:pPr>
      <w:r>
        <w:rPr>
          <w:rFonts w:ascii="微软雅黑" w:hAnsi="微软雅黑" w:eastAsia="微软雅黑"/>
          <w:b/>
          <w:color w:val="2F5597"/>
          <w:sz w:val="20"/>
        </w:rPr>
        <w:t>投诉时间</w:t>
      </w:r>
      <w:r>
        <w:rPr>
          <w:rFonts w:ascii="微软雅黑" w:hAnsi="微软雅黑" w:eastAsia="微软雅黑"/>
          <w:b w:val="0"/>
          <w:sz w:val="20"/>
        </w:rPr>
        <w:t>：可按开始时间和结束时间筛选投诉提交区间，用于核对某个活动周期、账变时段或客服处理时段内的投诉情况。</w:t>
      </w:r>
    </w:p>
    <w:p w14:paraId="1D2B6C0B">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：支持按全部、待处理、已采纳筛选列表；处理中的记录可优先跟进，已采纳记录可结合回复内容复核处理结果。</w:t>
      </w:r>
    </w:p>
    <w:p w14:paraId="7DF98EDD">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：搜索按当前筛选条件刷新列表，重置用于清空条件并恢复查看全部投诉记录。</w:t>
      </w:r>
    </w:p>
    <w:p w14:paraId="06B3B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：列表展示投诉账号、投诉账号ID、状态、投诉时间、投诉类型、投诉内容、附件、回复内容、操作人和操作时间，便于同时核对投诉来源、处理结论和责任人。</w:t>
      </w:r>
    </w:p>
    <w:p w14:paraId="4D779296">
      <w:pPr>
        <w:pStyle w:val="16"/>
        <w:spacing w:after="60" w:line="276" w:lineRule="auto"/>
      </w:pPr>
      <w:r>
        <w:rPr>
          <w:rFonts w:ascii="微软雅黑" w:hAnsi="微软雅黑" w:eastAsia="微软雅黑"/>
          <w:b/>
          <w:color w:val="2F5597"/>
          <w:sz w:val="20"/>
        </w:rPr>
        <w:t>附件与回复</w:t>
      </w:r>
      <w:r>
        <w:rPr>
          <w:rFonts w:ascii="微软雅黑" w:hAnsi="微软雅黑" w:eastAsia="微软雅黑"/>
          <w:b w:val="0"/>
          <w:sz w:val="20"/>
        </w:rPr>
        <w:t>：有附件的投诉可直接查看附件入口；已处理记录会在回复内容中展示处理意见，方便复查客服答复是否完整。</w:t>
      </w:r>
    </w:p>
    <w:p w14:paraId="650DBA16">
      <w:pPr>
        <w:pStyle w:val="16"/>
        <w:spacing w:after="60" w:line="276" w:lineRule="auto"/>
      </w:pPr>
      <w:r>
        <w:rPr>
          <w:rFonts w:ascii="微软雅黑" w:hAnsi="微软雅黑" w:eastAsia="微软雅黑"/>
          <w:b/>
          <w:color w:val="2F5597"/>
          <w:sz w:val="20"/>
        </w:rPr>
        <w:t>处理</w:t>
      </w:r>
      <w:r>
        <w:rPr>
          <w:rFonts w:ascii="微软雅黑" w:hAnsi="微软雅黑" w:eastAsia="微软雅黑"/>
          <w:b w:val="0"/>
          <w:sz w:val="20"/>
        </w:rPr>
        <w:t>：点击待处理记录右侧的处理可打开处理投诉窗口，查看原始反馈内容和附件，并填写回复内容后执行采纳或忽略。</w:t>
      </w:r>
    </w:p>
    <w:p w14:paraId="31D20E2B">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：已处理记录可通过查看进入详情窗口，重点核对回复内容、处理人和操作时间，确认处理过程留痕完整。</w:t>
      </w:r>
    </w:p>
    <w:p w14:paraId="2BC6AB3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：处理投诉前建议先核对会员账号、投诉类型以及关联订单、充值、活动或游戏记录；回复内容应写清处理结论和依据，避免后续重复投诉。</w:t>
      </w:r>
    </w:p>
    <w:p w14:paraId="03EC7769">
      <w:pPr>
        <w:pStyle w:val="5"/>
        <w:keepNext/>
        <w:spacing w:before="180" w:after="100" w:line="259" w:lineRule="auto"/>
      </w:pPr>
      <w:r>
        <w:rPr>
          <w:rFonts w:ascii="微软雅黑" w:hAnsi="微软雅黑" w:eastAsia="微软雅黑"/>
          <w:b/>
          <w:color w:val="2F5597"/>
          <w:sz w:val="25"/>
        </w:rPr>
        <w:t>消息推送</w:t>
      </w:r>
    </w:p>
    <w:p w14:paraId="20DB1609">
      <w:pPr>
        <w:spacing w:after="60" w:line="276" w:lineRule="auto"/>
      </w:pPr>
      <w:r>
        <w:rPr>
          <w:rFonts w:ascii="微软雅黑" w:hAnsi="微软雅黑" w:eastAsia="微软雅黑"/>
          <w:b w:val="0"/>
          <w:sz w:val="20"/>
        </w:rPr>
        <w:t>消息推送用于创建和管理面向玩家展示的消息、公告和跑马灯。</w:t>
      </w:r>
    </w:p>
    <w:p w14:paraId="244B4B76">
      <w:pPr>
        <w:spacing w:after="40"/>
        <w:jc w:val="center"/>
      </w:pPr>
      <w:r>
        <w:drawing>
          <wp:inline distT="0" distB="0" distL="114300" distR="114300">
            <wp:extent cx="6394450" cy="1868805"/>
            <wp:effectExtent l="0" t="0" r="6350" b="17145"/>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40"/>
                    <a:stretch>
                      <a:fillRect/>
                    </a:stretch>
                  </pic:blipFill>
                  <pic:spPr>
                    <a:xfrm>
                      <a:off x="0" y="0"/>
                      <a:ext cx="6394450" cy="1868805"/>
                    </a:xfrm>
                    <a:prstGeom prst="rect">
                      <a:avLst/>
                    </a:prstGeom>
                    <a:noFill/>
                    <a:ln>
                      <a:noFill/>
                    </a:ln>
                  </pic:spPr>
                </pic:pic>
              </a:graphicData>
            </a:graphic>
          </wp:inline>
        </w:drawing>
      </w:r>
    </w:p>
    <w:p w14:paraId="3ECBBDCF">
      <w:pPr>
        <w:pStyle w:val="15"/>
        <w:spacing w:after="120"/>
        <w:jc w:val="center"/>
      </w:pPr>
      <w:r>
        <w:rPr>
          <w:rFonts w:ascii="微软雅黑" w:hAnsi="微软雅黑" w:eastAsia="微软雅黑"/>
          <w:b w:val="0"/>
          <w:color w:val="707E92"/>
          <w:sz w:val="18"/>
        </w:rPr>
        <w:t>图：消息推送列表，用于管理消息、公告和跑马灯。</w:t>
      </w:r>
    </w:p>
    <w:p w14:paraId="0DA454A1">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14:paraId="654C5E3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14:paraId="1A21B7E0">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14:paraId="4F0B431F">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6806694F">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14:paraId="0E033B73">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14:paraId="61D049CF">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14:paraId="10D6189A">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5"/>
        <w:keepNext/>
        <w:spacing w:before="180" w:after="100" w:line="259" w:lineRule="auto"/>
      </w:pPr>
      <w:r>
        <w:rPr>
          <w:rFonts w:ascii="微软雅黑" w:hAnsi="微软雅黑" w:eastAsia="微软雅黑"/>
          <w:b/>
          <w:color w:val="2F5597"/>
          <w:sz w:val="21"/>
        </w:rPr>
        <w:t>宣传管理</w:t>
      </w:r>
    </w:p>
    <w:p w14:paraId="2929A4B0">
      <w:pPr>
        <w:spacing w:after="60" w:line="276" w:lineRule="auto"/>
      </w:pPr>
      <w:r>
        <w:rPr>
          <w:rFonts w:ascii="微软雅黑" w:hAnsi="微软雅黑" w:eastAsia="微软雅黑"/>
          <w:b w:val="0"/>
          <w:sz w:val="20"/>
        </w:rPr>
        <w:t>宣传管理用于维护站点大厅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14:paraId="2520898F">
      <w:pPr>
        <w:spacing w:after="20"/>
        <w:jc w:val="center"/>
      </w:pPr>
      <w:r>
        <w:drawing>
          <wp:inline distT="0" distB="0" distL="114300" distR="114300">
            <wp:extent cx="6400165" cy="1767205"/>
            <wp:effectExtent l="0" t="0" r="635" b="4445"/>
            <wp:docPr id="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pic:cNvPicPr>
                      <a:picLocks noChangeAspect="1"/>
                    </pic:cNvPicPr>
                  </pic:nvPicPr>
                  <pic:blipFill>
                    <a:blip r:embed="rId41"/>
                    <a:stretch>
                      <a:fillRect/>
                    </a:stretch>
                  </pic:blipFill>
                  <pic:spPr>
                    <a:xfrm>
                      <a:off x="0" y="0"/>
                      <a:ext cx="6400165" cy="1767205"/>
                    </a:xfrm>
                    <a:prstGeom prst="rect">
                      <a:avLst/>
                    </a:prstGeom>
                    <a:noFill/>
                    <a:ln>
                      <a:noFill/>
                    </a:ln>
                  </pic:spPr>
                </pic:pic>
              </a:graphicData>
            </a:graphic>
          </wp:inline>
        </w:drawing>
      </w:r>
    </w:p>
    <w:p w14:paraId="72B9D513">
      <w:pPr>
        <w:pStyle w:val="15"/>
        <w:spacing w:after="120"/>
        <w:jc w:val="center"/>
      </w:pPr>
      <w:r>
        <w:rPr>
          <w:rFonts w:ascii="微软雅黑" w:hAnsi="微软雅黑" w:eastAsia="微软雅黑"/>
          <w:b w:val="0"/>
          <w:color w:val="707E92"/>
          <w:sz w:val="18"/>
        </w:rPr>
        <w:t>图：宣传管理列表页面，用于查看宣传记录、筛选条件和行内操作。</w:t>
      </w:r>
    </w:p>
    <w:p w14:paraId="5952B333">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14:paraId="091F0F59">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14:paraId="1907050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14:paraId="1FEC9A36">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14:paraId="2F5F0070">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14:paraId="703AE5F8">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14:paraId="03C1FEA2">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14:paraId="77823D27">
      <w:pPr>
        <w:spacing w:after="20"/>
        <w:jc w:val="center"/>
      </w:pPr>
      <w:r>
        <w:drawing>
          <wp:inline distT="0" distB="0" distL="114300" distR="114300">
            <wp:extent cx="3665855" cy="3138170"/>
            <wp:effectExtent l="0" t="0" r="10795" b="5080"/>
            <wp:docPr id="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pic:cNvPicPr>
                      <a:picLocks noChangeAspect="1"/>
                    </pic:cNvPicPr>
                  </pic:nvPicPr>
                  <pic:blipFill>
                    <a:blip r:embed="rId42"/>
                    <a:stretch>
                      <a:fillRect/>
                    </a:stretch>
                  </pic:blipFill>
                  <pic:spPr>
                    <a:xfrm>
                      <a:off x="0" y="0"/>
                      <a:ext cx="3665855" cy="3138170"/>
                    </a:xfrm>
                    <a:prstGeom prst="rect">
                      <a:avLst/>
                    </a:prstGeom>
                    <a:noFill/>
                    <a:ln>
                      <a:noFill/>
                    </a:ln>
                  </pic:spPr>
                </pic:pic>
              </a:graphicData>
            </a:graphic>
          </wp:inline>
        </w:drawing>
      </w:r>
    </w:p>
    <w:p w14:paraId="19AF48F8">
      <w:pPr>
        <w:pStyle w:val="15"/>
        <w:spacing w:after="120"/>
        <w:jc w:val="center"/>
      </w:pPr>
      <w:r>
        <w:rPr>
          <w:rFonts w:ascii="微软雅黑" w:hAnsi="微软雅黑" w:eastAsia="微软雅黑"/>
          <w:b w:val="0"/>
          <w:color w:val="707E92"/>
          <w:sz w:val="18"/>
        </w:rPr>
        <w:t>图：宣传管理新增弹窗，用于配置宣传类型、上传宣传图片和设置跳转内容。</w:t>
      </w:r>
    </w:p>
    <w:p w14:paraId="07828E32">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14:paraId="6946A951">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14:paraId="1EFD824A">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14:paraId="7045328F">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14:paraId="631D001D">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14:paraId="7E93B8D2">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14:paraId="3B56503A">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14:paraId="10FAAC27">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14:paraId="4CE1F0D8">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49D66ED6">
      <w:pPr>
        <w:pStyle w:val="5"/>
        <w:keepNext/>
        <w:spacing w:before="180" w:after="100" w:line="259" w:lineRule="auto"/>
      </w:pPr>
      <w:r>
        <w:rPr>
          <w:rFonts w:ascii="微软雅黑" w:hAnsi="微软雅黑" w:eastAsia="微软雅黑"/>
          <w:b/>
          <w:color w:val="2F5597"/>
          <w:sz w:val="25"/>
        </w:rPr>
        <w:t>客服中心</w:t>
      </w:r>
    </w:p>
    <w:p w14:paraId="59D14112">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14:paraId="4C518B8C">
      <w:pPr>
        <w:spacing w:after="40"/>
        <w:jc w:val="center"/>
      </w:pPr>
      <w:r>
        <w:drawing>
          <wp:inline distT="0" distB="0" distL="114300" distR="114300">
            <wp:extent cx="5897880" cy="2736850"/>
            <wp:effectExtent l="0" t="0" r="762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3"/>
                    <a:stretch>
                      <a:fillRect/>
                    </a:stretch>
                  </pic:blipFill>
                  <pic:spPr>
                    <a:xfrm>
                      <a:off x="0" y="0"/>
                      <a:ext cx="5897880" cy="2737294"/>
                    </a:xfrm>
                    <a:prstGeom prst="rect">
                      <a:avLst/>
                    </a:prstGeom>
                  </pic:spPr>
                </pic:pic>
              </a:graphicData>
            </a:graphic>
          </wp:inline>
        </w:drawing>
      </w:r>
    </w:p>
    <w:p w14:paraId="32F25902">
      <w:pPr>
        <w:pStyle w:val="15"/>
        <w:spacing w:after="120"/>
        <w:jc w:val="center"/>
      </w:pPr>
      <w:r>
        <w:rPr>
          <w:rFonts w:ascii="微软雅黑" w:hAnsi="微软雅黑" w:eastAsia="微软雅黑"/>
          <w:b w:val="0"/>
          <w:color w:val="707E92"/>
          <w:sz w:val="18"/>
        </w:rPr>
        <w:t>图：客服中心页面，用于查看会话队列、接入会员咨询并发送客服回复。</w:t>
      </w:r>
    </w:p>
    <w:p w14:paraId="1574AD44">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14:paraId="129C2DF1">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14:paraId="55AB1330">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14:paraId="0EEC6418">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14:paraId="6CACAF86">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14:paraId="27A88340">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14:paraId="0D120669">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p w14:paraId="353F86C3">
      <w:pPr>
        <w:pStyle w:val="5"/>
        <w:keepNext/>
        <w:spacing w:before="180" w:after="100" w:line="259" w:lineRule="auto"/>
      </w:pPr>
      <w:r>
        <w:rPr>
          <w:rFonts w:ascii="微软雅黑" w:hAnsi="微软雅黑" w:eastAsia="微软雅黑"/>
          <w:b/>
          <w:color w:val="2F5597"/>
          <w:sz w:val="25"/>
        </w:rPr>
        <w:t>任务中心</w:t>
      </w:r>
    </w:p>
    <w:p w14:paraId="06F377C7">
      <w:pPr>
        <w:spacing w:after="60" w:line="276" w:lineRule="auto"/>
      </w:pPr>
      <w:r>
        <w:rPr>
          <w:rFonts w:ascii="微软雅黑" w:hAnsi="微软雅黑" w:eastAsia="微软雅黑"/>
          <w:b w:val="0"/>
          <w:sz w:val="20"/>
        </w:rPr>
        <w:t>任务中心用于集中维护新人福利、每日任务、每周任务和活跃度宝箱。运营人员可在不同页签下配置任务门槛、奖励金额、奖励活跃度、任务说明、领取方式和启停状态，并通过规则设置统一维护打码倍数等公共参数。</w:t>
      </w:r>
    </w:p>
    <w:p w14:paraId="1E89DDFF">
      <w:pPr>
        <w:spacing w:after="40"/>
        <w:jc w:val="center"/>
      </w:pPr>
      <w:r>
        <w:drawing>
          <wp:inline distT="0" distB="0" distL="114300" distR="114300">
            <wp:extent cx="5897880" cy="2541905"/>
            <wp:effectExtent l="0" t="0" r="7620" b="1079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44"/>
                    <a:stretch>
                      <a:fillRect/>
                    </a:stretch>
                  </pic:blipFill>
                  <pic:spPr>
                    <a:xfrm>
                      <a:off x="0" y="0"/>
                      <a:ext cx="5897880" cy="2542445"/>
                    </a:xfrm>
                    <a:prstGeom prst="rect">
                      <a:avLst/>
                    </a:prstGeom>
                  </pic:spPr>
                </pic:pic>
              </a:graphicData>
            </a:graphic>
          </wp:inline>
        </w:drawing>
      </w:r>
    </w:p>
    <w:p w14:paraId="4EBA86E8">
      <w:pPr>
        <w:pStyle w:val="15"/>
        <w:spacing w:after="120"/>
        <w:jc w:val="center"/>
      </w:pPr>
      <w:r>
        <w:rPr>
          <w:rFonts w:ascii="微软雅黑" w:hAnsi="微软雅黑" w:eastAsia="微软雅黑"/>
          <w:b w:val="0"/>
          <w:color w:val="707E92"/>
          <w:sz w:val="18"/>
        </w:rPr>
        <w:t>图：任务中心页面的新人福利页签，用于维护新手任务奖励、领取方式和启停状态。</w:t>
      </w:r>
    </w:p>
    <w:p w14:paraId="28A64E2F">
      <w:pPr>
        <w:pStyle w:val="6"/>
        <w:spacing w:after="100"/>
      </w:pPr>
      <w:r>
        <w:rPr>
          <w:rFonts w:ascii="微软雅黑" w:hAnsi="微软雅黑" w:eastAsia="微软雅黑"/>
          <w:b/>
          <w:color w:val="2F5597"/>
          <w:sz w:val="21"/>
        </w:rPr>
        <w:t>新人福利</w:t>
      </w:r>
    </w:p>
    <w:p w14:paraId="37FE7708">
      <w:pPr>
        <w:pStyle w:val="16"/>
        <w:spacing w:after="60" w:line="276" w:lineRule="auto"/>
      </w:pPr>
      <w:r>
        <w:rPr>
          <w:rFonts w:ascii="微软雅黑" w:hAnsi="微软雅黑" w:eastAsia="微软雅黑"/>
          <w:b/>
          <w:color w:val="2F5597"/>
          <w:sz w:val="20"/>
        </w:rPr>
        <w:t>页签用途</w:t>
      </w:r>
      <w:r>
        <w:rPr>
          <w:rFonts w:ascii="微软雅黑" w:hAnsi="微软雅黑" w:eastAsia="微软雅黑"/>
          <w:b w:val="0"/>
          <w:sz w:val="20"/>
        </w:rPr>
        <w:t>：新人福利页签按任务条件展示新手阶段可领取的任务，如注册账号、首笔充值、绑定邮箱、绑定手机号和绑定社交账号等，适合统一维护新玩家成长奖励。</w:t>
      </w:r>
    </w:p>
    <w:p w14:paraId="089C899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：列表通常包含任务条件、图标、奖励金额、奖励活跃度、任务介绍、领取方式、是否开启、提示气泡和操作。领取方式用于区分自动派发和手动领取；启用和提示气泡开关用于控制前台是否展示及是否提示。</w:t>
      </w:r>
    </w:p>
    <w:p w14:paraId="29BA8A30">
      <w:pPr>
        <w:pStyle w:val="16"/>
        <w:spacing w:after="60" w:line="276" w:lineRule="auto"/>
      </w:pPr>
      <w:r>
        <w:rPr>
          <w:rFonts w:ascii="微软雅黑" w:hAnsi="微软雅黑" w:eastAsia="微软雅黑"/>
          <w:b/>
          <w:color w:val="2F5597"/>
          <w:sz w:val="20"/>
        </w:rPr>
        <w:t>修改任务</w:t>
      </w:r>
      <w:r>
        <w:rPr>
          <w:rFonts w:ascii="微软雅黑" w:hAnsi="微软雅黑" w:eastAsia="微软雅黑"/>
          <w:b w:val="0"/>
          <w:sz w:val="20"/>
        </w:rPr>
        <w:t>：在目标任务行点击“修改”后，更新宣传图、奖励金额、奖励活跃度、打码倍数和任务介绍，并按需要调整是否开启和提示气泡。保存前应确认图片规格、奖励数值和介绍文案已与当前活动口径一致。</w:t>
      </w:r>
    </w:p>
    <w:p w14:paraId="0FDF1EC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：奖励金额与奖励活跃度属于直接发放内容，修改后要同步核对预算、站内展示和奖励发放规则；对暂未上线的任务，应先关闭开关，避免玩家提前看到入口。</w:t>
      </w:r>
    </w:p>
    <w:p w14:paraId="4A77A06A">
      <w:pPr>
        <w:pStyle w:val="6"/>
        <w:spacing w:after="100"/>
      </w:pPr>
      <w:r>
        <w:rPr>
          <w:rFonts w:ascii="微软雅黑" w:hAnsi="微软雅黑" w:eastAsia="微软雅黑"/>
          <w:b/>
          <w:color w:val="2F5597"/>
          <w:sz w:val="21"/>
        </w:rPr>
        <w:t>每日任务</w:t>
      </w:r>
    </w:p>
    <w:p w14:paraId="4DAD24B9">
      <w:pPr>
        <w:spacing w:after="40"/>
        <w:jc w:val="center"/>
      </w:pPr>
      <w:r>
        <w:drawing>
          <wp:inline distT="0" distB="0" distL="114300" distR="114300">
            <wp:extent cx="5897880" cy="2620645"/>
            <wp:effectExtent l="0" t="0" r="762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45"/>
                    <a:stretch>
                      <a:fillRect/>
                    </a:stretch>
                  </pic:blipFill>
                  <pic:spPr>
                    <a:xfrm>
                      <a:off x="0" y="0"/>
                      <a:ext cx="5897880" cy="2620870"/>
                    </a:xfrm>
                    <a:prstGeom prst="rect">
                      <a:avLst/>
                    </a:prstGeom>
                  </pic:spPr>
                </pic:pic>
              </a:graphicData>
            </a:graphic>
          </wp:inline>
        </w:drawing>
      </w:r>
    </w:p>
    <w:p w14:paraId="5A47BFFD">
      <w:pPr>
        <w:pStyle w:val="15"/>
        <w:spacing w:after="120"/>
        <w:jc w:val="center"/>
      </w:pPr>
      <w:r>
        <w:rPr>
          <w:rFonts w:ascii="微软雅黑" w:hAnsi="微软雅黑" w:eastAsia="微软雅黑"/>
          <w:b w:val="0"/>
          <w:color w:val="707E92"/>
          <w:sz w:val="18"/>
        </w:rPr>
        <w:t>图：每日任务页签，支持按累计充值、累计打码和单局打码维护阶梯奖励。</w:t>
      </w:r>
    </w:p>
    <w:p w14:paraId="1891A265">
      <w:pPr>
        <w:pStyle w:val="16"/>
        <w:spacing w:after="60" w:line="276" w:lineRule="auto"/>
      </w:pPr>
      <w:r>
        <w:rPr>
          <w:rFonts w:ascii="微软雅黑" w:hAnsi="微软雅黑" w:eastAsia="微软雅黑"/>
          <w:b/>
          <w:color w:val="2F5597"/>
          <w:sz w:val="20"/>
        </w:rPr>
        <w:t>奖励维度</w:t>
      </w:r>
      <w:r>
        <w:rPr>
          <w:rFonts w:ascii="微软雅黑" w:hAnsi="微软雅黑" w:eastAsia="微软雅黑"/>
          <w:b w:val="0"/>
          <w:sz w:val="20"/>
        </w:rPr>
        <w:t>：每日任务支持在累计充值、累计打码和单局打码之间切换，分别维护不同的任务口径和阶梯配置。切换维度后，应分别检查每一档门槛和奖励是否完整。</w:t>
      </w:r>
    </w:p>
    <w:p w14:paraId="15BBABF9">
      <w:pPr>
        <w:pStyle w:val="16"/>
        <w:spacing w:after="60" w:line="276" w:lineRule="auto"/>
      </w:pPr>
      <w:r>
        <w:rPr>
          <w:rFonts w:ascii="微软雅黑" w:hAnsi="微软雅黑" w:eastAsia="微软雅黑"/>
          <w:b/>
          <w:color w:val="2F5597"/>
          <w:sz w:val="20"/>
        </w:rPr>
        <w:t>编辑方式</w:t>
      </w:r>
      <w:r>
        <w:rPr>
          <w:rFonts w:ascii="微软雅黑" w:hAnsi="微软雅黑" w:eastAsia="微软雅黑"/>
          <w:b w:val="0"/>
          <w:sz w:val="20"/>
        </w:rPr>
        <w:t>：点击页面底部“修改”进入编辑态后，可逐行维护累计金额、奖励金额、奖励活跃度和任务介绍。任务介绍建议直接写明达成条件，便于前台玩家理解领取要求。</w:t>
      </w:r>
    </w:p>
    <w:p w14:paraId="4F879CE7">
      <w:pPr>
        <w:pStyle w:val="16"/>
        <w:spacing w:after="60" w:line="276" w:lineRule="auto"/>
      </w:pPr>
      <w:r>
        <w:rPr>
          <w:rFonts w:ascii="微软雅黑" w:hAnsi="微软雅黑" w:eastAsia="微软雅黑"/>
          <w:b/>
          <w:color w:val="2F5597"/>
          <w:sz w:val="20"/>
        </w:rPr>
        <w:t>保存规则</w:t>
      </w:r>
      <w:r>
        <w:rPr>
          <w:rFonts w:ascii="微软雅黑" w:hAnsi="微软雅黑" w:eastAsia="微软雅黑"/>
          <w:b w:val="0"/>
          <w:sz w:val="20"/>
        </w:rPr>
        <w:t>：每一行至少要配置奖励金额或奖励活跃度中的一种；两项都为空的数据在保存时会被过滤。保存前要检查阶梯是否按从低到高递增，避免门槛交叉或奖励倒挂。</w:t>
      </w:r>
    </w:p>
    <w:p w14:paraId="6A99F071">
      <w:pPr>
        <w:pStyle w:val="6"/>
        <w:spacing w:after="100"/>
      </w:pPr>
      <w:r>
        <w:rPr>
          <w:rFonts w:ascii="微软雅黑" w:hAnsi="微软雅黑" w:eastAsia="微软雅黑"/>
          <w:b/>
          <w:color w:val="2F5597"/>
          <w:sz w:val="21"/>
        </w:rPr>
        <w:t>每周任务</w:t>
      </w:r>
    </w:p>
    <w:p w14:paraId="1E442F0B">
      <w:pPr>
        <w:spacing w:after="40"/>
        <w:jc w:val="center"/>
      </w:pPr>
      <w:r>
        <w:drawing>
          <wp:inline distT="0" distB="0" distL="114300" distR="114300">
            <wp:extent cx="5897880" cy="2658745"/>
            <wp:effectExtent l="0" t="0" r="762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46"/>
                    <a:stretch>
                      <a:fillRect/>
                    </a:stretch>
                  </pic:blipFill>
                  <pic:spPr>
                    <a:xfrm>
                      <a:off x="0" y="0"/>
                      <a:ext cx="5897880" cy="2659328"/>
                    </a:xfrm>
                    <a:prstGeom prst="rect">
                      <a:avLst/>
                    </a:prstGeom>
                  </pic:spPr>
                </pic:pic>
              </a:graphicData>
            </a:graphic>
          </wp:inline>
        </w:drawing>
      </w:r>
    </w:p>
    <w:p w14:paraId="3A43920F">
      <w:pPr>
        <w:pStyle w:val="15"/>
        <w:spacing w:after="120"/>
        <w:jc w:val="center"/>
      </w:pPr>
      <w:r>
        <w:rPr>
          <w:rFonts w:ascii="微软雅黑" w:hAnsi="微软雅黑" w:eastAsia="微软雅黑"/>
          <w:b w:val="0"/>
          <w:color w:val="707E92"/>
          <w:sz w:val="18"/>
        </w:rPr>
        <w:t>图：每周任务页签，按周配置奖励门槛、奖励金额、奖励活跃度和任务说明。</w:t>
      </w:r>
    </w:p>
    <w:p w14:paraId="1FF059C4">
      <w:pPr>
        <w:pStyle w:val="16"/>
        <w:spacing w:after="60" w:line="276" w:lineRule="auto"/>
      </w:pPr>
      <w:r>
        <w:rPr>
          <w:rFonts w:ascii="微软雅黑" w:hAnsi="微软雅黑" w:eastAsia="微软雅黑"/>
          <w:b/>
          <w:color w:val="2F5597"/>
          <w:sz w:val="20"/>
        </w:rPr>
        <w:t>配置逻辑</w:t>
      </w:r>
      <w:r>
        <w:rPr>
          <w:rFonts w:ascii="微软雅黑" w:hAnsi="微软雅黑" w:eastAsia="微软雅黑"/>
          <w:b w:val="0"/>
          <w:sz w:val="20"/>
        </w:rPr>
        <w:t>：每周任务的维护方式与每日任务一致，同样支持累计充值、累计打码和单局打码三类任务口径，但奖励门槛通常按周目标设置，数值会高于每日任务。</w:t>
      </w:r>
    </w:p>
    <w:p w14:paraId="799E798A">
      <w:pPr>
        <w:pStyle w:val="16"/>
        <w:spacing w:after="60" w:line="276" w:lineRule="auto"/>
      </w:pPr>
      <w:r>
        <w:rPr>
          <w:rFonts w:ascii="微软雅黑" w:hAnsi="微软雅黑" w:eastAsia="微软雅黑"/>
          <w:b/>
          <w:color w:val="2F5597"/>
          <w:sz w:val="20"/>
        </w:rPr>
        <w:t>核对重点</w:t>
      </w:r>
      <w:r>
        <w:rPr>
          <w:rFonts w:ascii="微软雅黑" w:hAnsi="微软雅黑" w:eastAsia="微软雅黑"/>
          <w:b w:val="0"/>
          <w:sz w:val="20"/>
        </w:rPr>
        <w:t>：调整每周阶梯时，应同时核对奖励金额、奖励活跃度和说明文案，确保周任务目标与站点活动周期一致；如果周任务与每日任务同时存在，需避免同一行为重复激励过高。</w:t>
      </w:r>
    </w:p>
    <w:p w14:paraId="4A7FAB80">
      <w:pPr>
        <w:pStyle w:val="6"/>
        <w:spacing w:after="100"/>
      </w:pPr>
      <w:r>
        <w:rPr>
          <w:rFonts w:ascii="微软雅黑" w:hAnsi="微软雅黑" w:eastAsia="微软雅黑"/>
          <w:b/>
          <w:color w:val="2F5597"/>
          <w:sz w:val="21"/>
        </w:rPr>
        <w:t>规则设置</w:t>
      </w:r>
    </w:p>
    <w:p w14:paraId="43FDFF22">
      <w:pPr>
        <w:spacing w:after="40"/>
        <w:jc w:val="center"/>
      </w:pPr>
      <w:r>
        <w:drawing>
          <wp:inline distT="0" distB="0" distL="114300" distR="114300">
            <wp:extent cx="3291840" cy="1888490"/>
            <wp:effectExtent l="0" t="0" r="3810" b="165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47"/>
                    <a:stretch>
                      <a:fillRect/>
                    </a:stretch>
                  </pic:blipFill>
                  <pic:spPr>
                    <a:xfrm>
                      <a:off x="0" y="0"/>
                      <a:ext cx="3291840" cy="1888516"/>
                    </a:xfrm>
                    <a:prstGeom prst="rect">
                      <a:avLst/>
                    </a:prstGeom>
                  </pic:spPr>
                </pic:pic>
              </a:graphicData>
            </a:graphic>
          </wp:inline>
        </w:drawing>
      </w:r>
    </w:p>
    <w:p w14:paraId="29501B2B">
      <w:pPr>
        <w:pStyle w:val="15"/>
        <w:spacing w:after="120"/>
        <w:jc w:val="center"/>
      </w:pPr>
      <w:r>
        <w:rPr>
          <w:rFonts w:ascii="微软雅黑" w:hAnsi="微软雅黑" w:eastAsia="微软雅黑"/>
          <w:b w:val="0"/>
          <w:color w:val="707E92"/>
          <w:sz w:val="18"/>
        </w:rPr>
        <w:t>图：规则设置弹窗，用于配置打码倍数和任务启用状态。</w:t>
      </w:r>
    </w:p>
    <w:p w14:paraId="552E69D2">
      <w:pPr>
        <w:pStyle w:val="16"/>
        <w:spacing w:after="60" w:line="276" w:lineRule="auto"/>
      </w:pPr>
      <w:r>
        <w:rPr>
          <w:rFonts w:ascii="微软雅黑" w:hAnsi="微软雅黑" w:eastAsia="微软雅黑"/>
          <w:b/>
          <w:color w:val="2F5597"/>
          <w:sz w:val="20"/>
        </w:rPr>
        <w:t>打码倍数</w:t>
      </w:r>
      <w:r>
        <w:rPr>
          <w:rFonts w:ascii="微软雅黑" w:hAnsi="微软雅黑" w:eastAsia="微软雅黑"/>
          <w:b w:val="0"/>
          <w:sz w:val="20"/>
        </w:rPr>
        <w:t>：规则设置弹窗用于维护任务对应的打码倍数。修改前应确认平台当前流水要求，避免奖励到账后无法满足提款或活动结算条件。</w:t>
      </w:r>
    </w:p>
    <w:p w14:paraId="036E78DD">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：是否启用用于控制当前任务规则是否生效。停用前要确认前台是否仍有展示入口，以及是否存在未完成但仍需结算的历史任务。</w:t>
      </w:r>
    </w:p>
    <w:p w14:paraId="7621D87C">
      <w:pPr>
        <w:pStyle w:val="6"/>
        <w:spacing w:after="100"/>
      </w:pPr>
      <w:r>
        <w:rPr>
          <w:rFonts w:ascii="微软雅黑" w:hAnsi="微软雅黑" w:eastAsia="微软雅黑"/>
          <w:b/>
          <w:color w:val="2F5597"/>
          <w:sz w:val="21"/>
        </w:rPr>
        <w:t>活跃度宝箱</w:t>
      </w:r>
    </w:p>
    <w:p w14:paraId="5F7EC600">
      <w:pPr>
        <w:spacing w:after="40"/>
        <w:jc w:val="center"/>
      </w:pPr>
      <w:r>
        <w:drawing>
          <wp:inline distT="0" distB="0" distL="114300" distR="114300">
            <wp:extent cx="5897880" cy="1427480"/>
            <wp:effectExtent l="0" t="0" r="762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48"/>
                    <a:stretch>
                      <a:fillRect/>
                    </a:stretch>
                  </pic:blipFill>
                  <pic:spPr>
                    <a:xfrm>
                      <a:off x="0" y="0"/>
                      <a:ext cx="5897880" cy="1427559"/>
                    </a:xfrm>
                    <a:prstGeom prst="rect">
                      <a:avLst/>
                    </a:prstGeom>
                  </pic:spPr>
                </pic:pic>
              </a:graphicData>
            </a:graphic>
          </wp:inline>
        </w:drawing>
      </w:r>
    </w:p>
    <w:p w14:paraId="394CBDD4">
      <w:pPr>
        <w:pStyle w:val="15"/>
        <w:spacing w:after="120"/>
        <w:jc w:val="center"/>
      </w:pPr>
      <w:r>
        <w:rPr>
          <w:rFonts w:ascii="微软雅黑" w:hAnsi="微软雅黑" w:eastAsia="微软雅黑"/>
          <w:b w:val="0"/>
          <w:color w:val="707E92"/>
          <w:sz w:val="18"/>
        </w:rPr>
        <w:t>图：活跃度宝箱页签，用于查看宝箱门槛、奖励类型和金额范围。</w:t>
      </w:r>
    </w:p>
    <w:p w14:paraId="2B3EC5BB">
      <w:pPr>
        <w:pStyle w:val="16"/>
        <w:spacing w:after="60" w:line="276" w:lineRule="auto"/>
      </w:pPr>
      <w:r>
        <w:rPr>
          <w:rFonts w:ascii="微软雅黑" w:hAnsi="微软雅黑" w:eastAsia="微软雅黑"/>
          <w:b/>
          <w:color w:val="2F5597"/>
          <w:sz w:val="20"/>
        </w:rPr>
        <w:t>列表管理</w:t>
      </w:r>
      <w:r>
        <w:rPr>
          <w:rFonts w:ascii="微软雅黑" w:hAnsi="微软雅黑" w:eastAsia="微软雅黑"/>
          <w:b w:val="0"/>
          <w:sz w:val="20"/>
        </w:rPr>
        <w:t>：活跃度宝箱页签用于维护按活跃度领取的奖励宝箱，列表展示宝箱名称、所需活跃度、奖励类型、奖励金额和操作。可通过“新增宝箱”补充新档位，也可对现有档位执行修改或删除。</w:t>
      </w:r>
    </w:p>
    <w:p w14:paraId="0FFBBFB5">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：奖励类型分为随机和固定。随机奖励通常需要维护起止金额区间；固定奖励则直接配置一个确定金额。配置前应确认是否与活动预算、前台文案和派奖逻辑一致。</w:t>
      </w:r>
    </w:p>
    <w:p w14:paraId="7662E673">
      <w:pPr>
        <w:spacing w:after="40"/>
        <w:jc w:val="center"/>
      </w:pPr>
      <w:r>
        <w:drawing>
          <wp:inline distT="0" distB="0" distL="114300" distR="114300">
            <wp:extent cx="3840480" cy="2513330"/>
            <wp:effectExtent l="0" t="0" r="762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49"/>
                    <a:stretch>
                      <a:fillRect/>
                    </a:stretch>
                  </pic:blipFill>
                  <pic:spPr>
                    <a:xfrm>
                      <a:off x="0" y="0"/>
                      <a:ext cx="3840480" cy="2513403"/>
                    </a:xfrm>
                    <a:prstGeom prst="rect">
                      <a:avLst/>
                    </a:prstGeom>
                  </pic:spPr>
                </pic:pic>
              </a:graphicData>
            </a:graphic>
          </wp:inline>
        </w:drawing>
      </w:r>
    </w:p>
    <w:p w14:paraId="20F8217A">
      <w:pPr>
        <w:pStyle w:val="15"/>
        <w:spacing w:after="120"/>
        <w:jc w:val="center"/>
      </w:pPr>
      <w:r>
        <w:rPr>
          <w:rFonts w:ascii="微软雅黑" w:hAnsi="微软雅黑" w:eastAsia="微软雅黑"/>
          <w:b w:val="0"/>
          <w:color w:val="707E92"/>
          <w:sz w:val="18"/>
        </w:rPr>
        <w:t>图：宝箱编辑弹窗，用于维护宝箱名称、所需活跃度和奖励金额。</w:t>
      </w:r>
    </w:p>
    <w:p w14:paraId="56F67729">
      <w:pPr>
        <w:pStyle w:val="16"/>
        <w:spacing w:after="60" w:line="276" w:lineRule="auto"/>
      </w:pPr>
      <w:r>
        <w:rPr>
          <w:rFonts w:ascii="微软雅黑" w:hAnsi="微软雅黑" w:eastAsia="微软雅黑"/>
          <w:b/>
          <w:color w:val="2F5597"/>
          <w:sz w:val="20"/>
        </w:rPr>
        <w:t>弹窗字段</w:t>
      </w:r>
      <w:r>
        <w:rPr>
          <w:rFonts w:ascii="微软雅黑" w:hAnsi="微软雅黑" w:eastAsia="微软雅黑"/>
          <w:b w:val="0"/>
          <w:sz w:val="20"/>
        </w:rPr>
        <w:t>：宝箱编辑弹窗通常需要填写宝箱名称、所需活跃度、奖励类型和奖励金额。宝箱名称建议使用便于识别的档位名称，所需活跃度需与前台活跃度产出规则保持一致。</w:t>
      </w:r>
    </w:p>
    <w:p w14:paraId="334B017D">
      <w:pPr>
        <w:pStyle w:val="16"/>
        <w:spacing w:after="60" w:line="276" w:lineRule="auto"/>
      </w:pPr>
      <w:r>
        <w:rPr>
          <w:rFonts w:ascii="微软雅黑" w:hAnsi="微软雅黑" w:eastAsia="微软雅黑"/>
          <w:b/>
          <w:color w:val="2F5597"/>
          <w:sz w:val="20"/>
        </w:rPr>
        <w:t>提交流程</w:t>
      </w:r>
      <w:r>
        <w:rPr>
          <w:rFonts w:ascii="微软雅黑" w:hAnsi="微软雅黑" w:eastAsia="微软雅黑"/>
          <w:b w:val="0"/>
          <w:sz w:val="20"/>
        </w:rPr>
        <w:t>：新增或修改后点击“提交”保存；如果本次只是查看配置，可点击“取消”关闭。保存前要检查名称长度、活跃度门槛和奖励区间上下限，避免出现空值、倒置或重复档位。</w:t>
      </w:r>
    </w:p>
    <w:p w14:paraId="4B8FF49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：任务中心同时影响前台任务展示和奖励发放，调整任何门槛、奖励或启停状态前，都应先确认活动预算、任务周期、前台文案和结算规则，必要时与运营、风控和财务口径同步后再保存。</w:t>
      </w:r>
    </w:p>
    <w:p w14:paraId="45A28C8D">
      <w:pPr>
        <w:pStyle w:val="5"/>
        <w:keepNext/>
        <w:spacing w:before="180" w:after="100" w:line="259" w:lineRule="auto"/>
      </w:pPr>
      <w:r>
        <w:rPr>
          <w:rFonts w:ascii="微软雅黑" w:hAnsi="微软雅黑" w:eastAsia="微软雅黑"/>
          <w:b/>
          <w:color w:val="2F5597"/>
          <w:sz w:val="21"/>
        </w:rPr>
        <w:t>落地页管理</w:t>
      </w:r>
    </w:p>
    <w:p w14:paraId="27ED8768">
      <w:pPr>
        <w:spacing w:after="60" w:line="276" w:lineRule="auto"/>
      </w:pPr>
      <w:r>
        <w:rPr>
          <w:rFonts w:ascii="微软雅黑" w:hAnsi="微软雅黑" w:eastAsia="微软雅黑"/>
          <w:b w:val="0"/>
          <w:sz w:val="20"/>
        </w:rPr>
        <w:t>落地页管理用于维护推广落地页的模板样式、应用名称、下载地址、评分、截图和详情介绍，是运营维护投放页素材和跳转链路的统一入口。新增、编辑或删除落地页后，会直接影响渠道投放页展示内容，提交前应同步复核模板名称、应用图标、下载地址和截图素材是否与当前投放计划一致。</w:t>
      </w:r>
    </w:p>
    <w:p w14:paraId="5D0F121B">
      <w:pPr>
        <w:spacing w:after="40"/>
        <w:jc w:val="center"/>
      </w:pPr>
      <w:r>
        <w:drawing>
          <wp:inline distT="0" distB="0" distL="114300" distR="114300">
            <wp:extent cx="5897880" cy="1908810"/>
            <wp:effectExtent l="0" t="0" r="7620" b="152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50"/>
                    <a:stretch>
                      <a:fillRect/>
                    </a:stretch>
                  </pic:blipFill>
                  <pic:spPr>
                    <a:xfrm>
                      <a:off x="0" y="0"/>
                      <a:ext cx="5897880" cy="1909226"/>
                    </a:xfrm>
                    <a:prstGeom prst="rect">
                      <a:avLst/>
                    </a:prstGeom>
                  </pic:spPr>
                </pic:pic>
              </a:graphicData>
            </a:graphic>
          </wp:inline>
        </w:drawing>
      </w:r>
    </w:p>
    <w:p w14:paraId="4B09099F">
      <w:pPr>
        <w:pStyle w:val="15"/>
        <w:spacing w:after="120"/>
        <w:jc w:val="center"/>
      </w:pPr>
      <w:r>
        <w:rPr>
          <w:rFonts w:ascii="微软雅黑" w:hAnsi="微软雅黑" w:eastAsia="微软雅黑"/>
          <w:b w:val="0"/>
          <w:color w:val="707E92"/>
          <w:sz w:val="18"/>
        </w:rPr>
        <w:t>图：落地页管理列表页面，用于查看模板信息、下载地址、评分、截图和行内操作。</w:t>
      </w:r>
    </w:p>
    <w:p w14:paraId="3EDE64C8">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：页面顶部支持按名称输入关键字后执行“搜索”，也可通过“重置”快速清空条件并恢复全部数据，适合在模板数量较多时先定位目标落地页。</w:t>
      </w:r>
    </w:p>
    <w:p w14:paraId="3B39C68A">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：点击“新增”可打开新增落地页弹窗，录入模板样式、模板名称、应用图标、下载地址、评分、截图和应用详细介绍。新增完成后，新记录会出现在列表中，便于继续核对素材和链接。</w:t>
      </w:r>
    </w:p>
    <w:p w14:paraId="7AF5B2D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ID、模板名称、样式、图标、APP 名字、安卓下载地址、评分和截图缩略图，便于运营快速确认当前投放页使用的模板和素材版本。</w:t>
      </w:r>
    </w:p>
    <w:p w14:paraId="69EA3001">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：安卓下载地址字段用于展示当前落地页跳转链接。维护时应填写完整可访问地址，并在保存前检查渠道参数、页面路径和打开结果是否正确。</w:t>
      </w:r>
    </w:p>
    <w:p w14:paraId="30091649">
      <w:pPr>
        <w:pStyle w:val="16"/>
        <w:spacing w:after="60" w:line="276" w:lineRule="auto"/>
      </w:pPr>
      <w:r>
        <w:rPr>
          <w:rFonts w:ascii="微软雅黑" w:hAnsi="微软雅黑" w:eastAsia="微软雅黑"/>
          <w:b/>
          <w:color w:val="2F5597"/>
          <w:sz w:val="20"/>
        </w:rPr>
        <w:t>截图预览</w:t>
      </w:r>
      <w:r>
        <w:rPr>
          <w:rFonts w:ascii="微软雅黑" w:hAnsi="微软雅黑" w:eastAsia="微软雅黑"/>
          <w:b w:val="0"/>
          <w:sz w:val="20"/>
        </w:rPr>
        <w:t>：截图列用于展示当前落地页的页面预览图，适合快速核对展示风格、页面主题和素材是否与投放内容一致。上传或替换截图后，应确认缩略图顺序与实际展示顺序一致。</w:t>
      </w:r>
    </w:p>
    <w:p w14:paraId="36F0BBD2">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：点击“编辑”可修改当前落地页的模板信息和素材；点击“删除”会移除当前记录。删除前应确认该模板已停用或有替代页面，避免影响正在使用的推广链接。</w:t>
      </w:r>
    </w:p>
    <w:p w14:paraId="79E52E38">
      <w:pPr>
        <w:spacing w:after="40"/>
        <w:jc w:val="center"/>
      </w:pPr>
      <w:r>
        <w:drawing>
          <wp:inline distT="0" distB="0" distL="114300" distR="114300">
            <wp:extent cx="4480560" cy="5638165"/>
            <wp:effectExtent l="0" t="0" r="1524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51"/>
                    <a:stretch>
                      <a:fillRect/>
                    </a:stretch>
                  </pic:blipFill>
                  <pic:spPr>
                    <a:xfrm>
                      <a:off x="0" y="0"/>
                      <a:ext cx="4480560" cy="5638247"/>
                    </a:xfrm>
                    <a:prstGeom prst="rect">
                      <a:avLst/>
                    </a:prstGeom>
                  </pic:spPr>
                </pic:pic>
              </a:graphicData>
            </a:graphic>
          </wp:inline>
        </w:drawing>
      </w:r>
    </w:p>
    <w:p w14:paraId="05C485BD">
      <w:pPr>
        <w:pStyle w:val="15"/>
        <w:spacing w:after="120"/>
        <w:jc w:val="center"/>
      </w:pPr>
      <w:r>
        <w:rPr>
          <w:rFonts w:ascii="微软雅黑" w:hAnsi="微软雅黑" w:eastAsia="微软雅黑"/>
          <w:b w:val="0"/>
          <w:color w:val="707E92"/>
          <w:sz w:val="18"/>
        </w:rPr>
        <w:t>图：新增落地页弹窗，用于维护模板样式、图标、下载地址、评分、截图和应用介绍。</w:t>
      </w:r>
    </w:p>
    <w:p w14:paraId="14F756CD">
      <w:pPr>
        <w:pStyle w:val="16"/>
        <w:spacing w:after="60" w:line="276" w:lineRule="auto"/>
      </w:pPr>
      <w:r>
        <w:rPr>
          <w:rFonts w:ascii="微软雅黑" w:hAnsi="微软雅黑" w:eastAsia="微软雅黑"/>
          <w:b/>
          <w:color w:val="2F5597"/>
          <w:sz w:val="20"/>
        </w:rPr>
        <w:t>模板样式</w:t>
      </w:r>
      <w:r>
        <w:rPr>
          <w:rFonts w:ascii="微软雅黑" w:hAnsi="微软雅黑" w:eastAsia="微软雅黑"/>
          <w:b w:val="0"/>
          <w:sz w:val="20"/>
        </w:rPr>
        <w:t>：模板样式用于区分当前落地页使用的展示风格，应先选择对应模板，再继续填写名称和素材，避免后续页面风格与投放渠道不匹配。</w:t>
      </w:r>
    </w:p>
    <w:p w14:paraId="4CCECB00">
      <w:pPr>
        <w:pStyle w:val="16"/>
        <w:spacing w:after="60" w:line="276" w:lineRule="auto"/>
      </w:pPr>
      <w:r>
        <w:rPr>
          <w:rFonts w:ascii="微软雅黑" w:hAnsi="微软雅黑" w:eastAsia="微软雅黑"/>
          <w:b/>
          <w:color w:val="2F5597"/>
          <w:sz w:val="20"/>
        </w:rPr>
        <w:t>模板名称</w:t>
      </w:r>
      <w:r>
        <w:rPr>
          <w:rFonts w:ascii="微软雅黑" w:hAnsi="微软雅黑" w:eastAsia="微软雅黑"/>
          <w:b w:val="0"/>
          <w:sz w:val="20"/>
        </w:rPr>
        <w:t>：模板名称建议填写便于识别的投放页名称或活动名称，方便后续通过名称筛选快速找到目标模板。</w:t>
      </w:r>
    </w:p>
    <w:p w14:paraId="4AD4DC01">
      <w:pPr>
        <w:pStyle w:val="16"/>
        <w:spacing w:after="60" w:line="276" w:lineRule="auto"/>
      </w:pPr>
      <w:r>
        <w:rPr>
          <w:rFonts w:ascii="微软雅黑" w:hAnsi="微软雅黑" w:eastAsia="微软雅黑"/>
          <w:b/>
          <w:color w:val="2F5597"/>
          <w:sz w:val="20"/>
        </w:rPr>
        <w:t>APP 图标</w:t>
      </w:r>
      <w:r>
        <w:rPr>
          <w:rFonts w:ascii="微软雅黑" w:hAnsi="微软雅黑" w:eastAsia="微软雅黑"/>
          <w:b w:val="0"/>
          <w:sz w:val="20"/>
        </w:rPr>
        <w:t>：APP 图标要求尺寸为 64×64，支持等比例缩放。上传前应确认图标清晰、品牌版本正确，避免出现旧图标或模糊素材。</w:t>
      </w:r>
    </w:p>
    <w:p w14:paraId="7DFF1D4B">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：安卓下载地址为必填项，iOS 下载地址可按投放需要补充。保存前应分别检查链接是否可访问、是否带齐渠道参数，以及是否跳转到正确的下载页面。</w:t>
      </w:r>
    </w:p>
    <w:p w14:paraId="502E0454">
      <w:pPr>
        <w:pStyle w:val="16"/>
        <w:spacing w:after="60" w:line="276" w:lineRule="auto"/>
      </w:pPr>
      <w:r>
        <w:rPr>
          <w:rFonts w:ascii="微软雅黑" w:hAnsi="微软雅黑" w:eastAsia="微软雅黑"/>
          <w:b/>
          <w:color w:val="2F5597"/>
          <w:sz w:val="20"/>
        </w:rPr>
        <w:t>APP 评分</w:t>
      </w:r>
      <w:r>
        <w:rPr>
          <w:rFonts w:ascii="微软雅黑" w:hAnsi="微软雅黑" w:eastAsia="微软雅黑"/>
          <w:b w:val="0"/>
          <w:sz w:val="20"/>
        </w:rPr>
        <w:t>：APP 评分用于展示落地页应用评分，录入时应控制在 0 到 5 分范围内，并与当前投放素材口径保持一致。</w:t>
      </w:r>
    </w:p>
    <w:p w14:paraId="6DB26234">
      <w:pPr>
        <w:pStyle w:val="16"/>
        <w:spacing w:after="60" w:line="276" w:lineRule="auto"/>
      </w:pPr>
      <w:r>
        <w:rPr>
          <w:rFonts w:ascii="微软雅黑" w:hAnsi="微软雅黑" w:eastAsia="微软雅黑"/>
          <w:b/>
          <w:color w:val="2F5597"/>
          <w:sz w:val="20"/>
        </w:rPr>
        <w:t>截图上传</w:t>
      </w:r>
      <w:r>
        <w:rPr>
          <w:rFonts w:ascii="微软雅黑" w:hAnsi="微软雅黑" w:eastAsia="微软雅黑"/>
          <w:b w:val="0"/>
          <w:sz w:val="20"/>
        </w:rPr>
        <w:t>：截图建议尺寸为 330×587，最多可上传 5 张。截图应覆盖落地页核心展示内容，顺序建议与页面实际浏览顺序一致，方便前台按预期展示。</w:t>
      </w:r>
    </w:p>
    <w:p w14:paraId="55B2BA21">
      <w:pPr>
        <w:pStyle w:val="16"/>
        <w:spacing w:after="60" w:line="276" w:lineRule="auto"/>
      </w:pPr>
      <w:r>
        <w:rPr>
          <w:rFonts w:ascii="微软雅黑" w:hAnsi="微软雅黑" w:eastAsia="微软雅黑"/>
          <w:b/>
          <w:color w:val="2F5597"/>
          <w:sz w:val="20"/>
        </w:rPr>
        <w:t>详细介绍</w:t>
      </w:r>
      <w:r>
        <w:rPr>
          <w:rFonts w:ascii="微软雅黑" w:hAnsi="微软雅黑" w:eastAsia="微软雅黑"/>
          <w:b w:val="0"/>
          <w:sz w:val="20"/>
        </w:rPr>
        <w:t>：APP 详细介绍用于补充应用卖点或功能说明，建议直接描述核心内容，避免文案过长或与页面素材不一致。</w:t>
      </w:r>
    </w:p>
    <w:p w14:paraId="3CDBBF7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：点击“确定”后保存新增内容；点击“取消”或关闭弹窗会放弃本次未保存修改。提交前应重点复核模板样式、图标、下载地址、评分、截图数量和详细介绍，确保投放页素材完整可用。</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14:paraId="31430E23">
      <w:pPr>
        <w:spacing w:after="60" w:line="276" w:lineRule="auto"/>
      </w:pPr>
      <w:r>
        <w:rPr>
          <w:rFonts w:ascii="微软雅黑" w:hAnsi="微软雅黑" w:eastAsia="微软雅黑"/>
          <w:b w:val="0"/>
          <w:sz w:val="20"/>
        </w:rPr>
        <w:t>优惠活动列表用于统一查看站点已配置的优惠活动，并完成筛选查询、状态维护和新增入口跳转，适合运营人员按活动类型、时间和展示状态跟进活动上线情况。</w:t>
      </w:r>
    </w:p>
    <w:p w14:paraId="361F0872">
      <w:pPr>
        <w:spacing w:after="40"/>
        <w:jc w:val="center"/>
      </w:pPr>
      <w:r>
        <w:drawing>
          <wp:inline distT="0" distB="0" distL="114300" distR="114300">
            <wp:extent cx="5897880" cy="1971675"/>
            <wp:effectExtent l="0" t="0" r="762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52"/>
                    <a:stretch>
                      <a:fillRect/>
                    </a:stretch>
                  </pic:blipFill>
                  <pic:spPr>
                    <a:xfrm>
                      <a:off x="0" y="0"/>
                      <a:ext cx="5897880" cy="1972081"/>
                    </a:xfrm>
                    <a:prstGeom prst="rect">
                      <a:avLst/>
                    </a:prstGeom>
                  </pic:spPr>
                </pic:pic>
              </a:graphicData>
            </a:graphic>
          </wp:inline>
        </w:drawing>
      </w:r>
    </w:p>
    <w:p w14:paraId="301CC78D">
      <w:pPr>
        <w:pStyle w:val="15"/>
        <w:spacing w:after="120"/>
        <w:jc w:val="center"/>
      </w:pPr>
      <w:r>
        <w:rPr>
          <w:rFonts w:ascii="微软雅黑" w:hAnsi="微软雅黑" w:eastAsia="微软雅黑"/>
          <w:b w:val="0"/>
          <w:color w:val="707E92"/>
          <w:sz w:val="18"/>
        </w:rPr>
        <w:t>图：优惠活动列表页面，用于筛选活动记录、维护启用状态并进入新增或编辑操作。</w:t>
      </w:r>
    </w:p>
    <w:p w14:paraId="6DF8BE7F">
      <w:pPr>
        <w:pStyle w:val="16"/>
        <w:spacing w:after="60" w:line="276" w:lineRule="auto"/>
      </w:pPr>
      <w:r>
        <w:rPr>
          <w:rFonts w:ascii="微软雅黑" w:hAnsi="微软雅黑" w:eastAsia="微软雅黑"/>
          <w:b/>
          <w:color w:val="2F5597"/>
          <w:sz w:val="20"/>
        </w:rPr>
        <w:t>活动类型筛选</w:t>
      </w:r>
      <w:r>
        <w:rPr>
          <w:rFonts w:ascii="微软雅黑" w:hAnsi="微软雅黑" w:eastAsia="微软雅黑"/>
          <w:b w:val="0"/>
          <w:sz w:val="20"/>
        </w:rPr>
        <w:t>：页面左上方提供活动类型下拉框，可按拼多多、打码返水、充值送金、游戏排行榜、签到奖励等模板快速缩小查询范围。</w:t>
      </w:r>
    </w:p>
    <w:p w14:paraId="4FCA4C33">
      <w:pPr>
        <w:pStyle w:val="16"/>
        <w:spacing w:after="60" w:line="276" w:lineRule="auto"/>
      </w:pPr>
      <w:r>
        <w:rPr>
          <w:rFonts w:ascii="微软雅黑" w:hAnsi="微软雅黑" w:eastAsia="微软雅黑"/>
          <w:b/>
          <w:color w:val="2F5597"/>
          <w:sz w:val="20"/>
        </w:rPr>
        <w:t>搜索与重置</w:t>
      </w:r>
      <w:r>
        <w:rPr>
          <w:rFonts w:ascii="微软雅黑" w:hAnsi="微软雅黑" w:eastAsia="微软雅黑"/>
          <w:b w:val="0"/>
          <w:sz w:val="20"/>
        </w:rPr>
        <w:t>：选择筛选条件后点击“搜索”刷新列表；点击“重置”可清空当前条件并恢复查看全部活动。</w:t>
      </w:r>
    </w:p>
    <w:p w14:paraId="593EA64C">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：点击“新增活动”进入活动创建页面，继续填写活动模板、活动时间、奖励规则和展示内容。</w:t>
      </w:r>
    </w:p>
    <w:p w14:paraId="38E04FA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：列表集中展示活动名称、游戏类型、活动标题、活动类型、开始时间、结束时间、打码倍数、是否可见、启用状态、排序、操作人和操作，便于一次性核对活动基础信息与当前状态。</w:t>
      </w:r>
    </w:p>
    <w:p w14:paraId="09DE04D5">
      <w:pPr>
        <w:pStyle w:val="16"/>
        <w:spacing w:after="60" w:line="276" w:lineRule="auto"/>
      </w:pPr>
      <w:r>
        <w:rPr>
          <w:rFonts w:ascii="微软雅黑" w:hAnsi="微软雅黑" w:eastAsia="微软雅黑"/>
          <w:b/>
          <w:color w:val="2F5597"/>
          <w:sz w:val="20"/>
        </w:rPr>
        <w:t>是否可见</w:t>
      </w:r>
      <w:r>
        <w:rPr>
          <w:rFonts w:ascii="微软雅黑" w:hAnsi="微软雅黑" w:eastAsia="微软雅黑"/>
          <w:b w:val="0"/>
          <w:sz w:val="20"/>
        </w:rPr>
        <w:t>：“是否可见”开关用于控制活动是否在前台展示；下线展示入口前，建议先确认活动奖励是否已发放完成，避免玩家仍可参与但找不到入口。</w:t>
      </w:r>
    </w:p>
    <w:p w14:paraId="5C3BA99B">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：“启用状态”开关用于控制活动是否生效。停用前应先核对活动周期、已参与玩家和关联奖励，避免活动中途关闭造成客诉。</w:t>
      </w:r>
    </w:p>
    <w:p w14:paraId="308DE89B">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：排序值用于调整活动展示顺序，通常数值越小越靠前。修改排序后建议同步检查前台活动位和专题页展示顺序。</w:t>
      </w:r>
    </w:p>
    <w:p w14:paraId="74ADF31A">
      <w:pPr>
        <w:pStyle w:val="16"/>
        <w:spacing w:after="60" w:line="276" w:lineRule="auto"/>
      </w:pPr>
      <w:r>
        <w:rPr>
          <w:rFonts w:ascii="微软雅黑" w:hAnsi="微软雅黑" w:eastAsia="微软雅黑"/>
          <w:b/>
          <w:color w:val="2F5597"/>
          <w:sz w:val="20"/>
        </w:rPr>
        <w:t>查看 / 编辑 / 删除</w:t>
      </w:r>
      <w:r>
        <w:rPr>
          <w:rFonts w:ascii="微软雅黑" w:hAnsi="微软雅黑" w:eastAsia="微软雅黑"/>
          <w:b w:val="0"/>
          <w:sz w:val="20"/>
        </w:rPr>
        <w:t>：每条记录右侧提供查看、编辑和删除操作。查看用于核对活动详情，编辑用于调整活动信息，删除前需确认该活动不再使用且不会影响历史记录查询。</w:t>
      </w:r>
    </w:p>
    <w:p w14:paraId="1ACD0A3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：日常维护时建议重点核对活动时间、活动类型、游戏适用范围、打码倍数以及开关状态，确保后台配置与前台宣传和结算规则一致。</w:t>
      </w:r>
    </w:p>
    <w:p w14:paraId="65861C18">
      <w:pPr>
        <w:spacing w:after="40"/>
        <w:jc w:val="center"/>
      </w:pPr>
      <w:r>
        <w:drawing>
          <wp:inline distT="0" distB="0" distL="114300" distR="114300">
            <wp:extent cx="5212080" cy="4849495"/>
            <wp:effectExtent l="0" t="0" r="762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53"/>
                    <a:stretch>
                      <a:fillRect/>
                    </a:stretch>
                  </pic:blipFill>
                  <pic:spPr>
                    <a:xfrm>
                      <a:off x="0" y="0"/>
                      <a:ext cx="5212080" cy="4849830"/>
                    </a:xfrm>
                    <a:prstGeom prst="rect">
                      <a:avLst/>
                    </a:prstGeom>
                  </pic:spPr>
                </pic:pic>
              </a:graphicData>
            </a:graphic>
          </wp:inline>
        </w:drawing>
      </w:r>
    </w:p>
    <w:p w14:paraId="76025C6B">
      <w:pPr>
        <w:pStyle w:val="15"/>
        <w:spacing w:after="120"/>
        <w:jc w:val="center"/>
      </w:pPr>
      <w:r>
        <w:rPr>
          <w:rFonts w:ascii="微软雅黑" w:hAnsi="微软雅黑" w:eastAsia="微软雅黑"/>
          <w:b w:val="0"/>
          <w:color w:val="707E92"/>
          <w:sz w:val="18"/>
        </w:rPr>
        <w:t>图：点击“新增活动”后打开的新增活动弹窗，用于填写活动基础信息、奖励档位、Banner 和活动描述。</w:t>
      </w:r>
    </w:p>
    <w:p w14:paraId="28913968">
      <w:pPr>
        <w:pStyle w:val="16"/>
        <w:spacing w:after="60" w:line="276" w:lineRule="auto"/>
      </w:pPr>
      <w:r>
        <w:rPr>
          <w:rFonts w:ascii="微软雅黑" w:hAnsi="微软雅黑" w:eastAsia="微软雅黑"/>
          <w:b/>
          <w:color w:val="2F5597"/>
          <w:sz w:val="20"/>
        </w:rPr>
        <w:t>新增活动弹窗</w:t>
      </w:r>
      <w:r>
        <w:rPr>
          <w:rFonts w:ascii="微软雅黑" w:hAnsi="微软雅黑" w:eastAsia="微软雅黑"/>
          <w:b w:val="0"/>
          <w:sz w:val="20"/>
        </w:rPr>
        <w:t>：在优惠活动列表点击“新增活动”后打开新增活动弹窗，用于录入活动模板、标题、时间、奖励规则和展示内容。</w:t>
      </w:r>
    </w:p>
    <w:p w14:paraId="0D18685E">
      <w:pPr>
        <w:pStyle w:val="16"/>
        <w:spacing w:after="60" w:line="276" w:lineRule="auto"/>
      </w:pPr>
      <w:r>
        <w:rPr>
          <w:rFonts w:ascii="微软雅黑" w:hAnsi="微软雅黑" w:eastAsia="微软雅黑"/>
          <w:b/>
          <w:color w:val="2F5597"/>
          <w:sz w:val="20"/>
        </w:rPr>
        <w:t>活动模板</w:t>
      </w:r>
      <w:r>
        <w:rPr>
          <w:rFonts w:ascii="微软雅黑" w:hAnsi="微软雅黑" w:eastAsia="微软雅黑"/>
          <w:b w:val="0"/>
          <w:sz w:val="20"/>
        </w:rPr>
        <w:t>：先选择活动模板，再继续填写对应规则。当前弹窗示例为“首充奖励”，不同模板会带出各自适用的规则区和字段。</w:t>
      </w:r>
    </w:p>
    <w:p w14:paraId="1F3D6DCD">
      <w:pPr>
        <w:pStyle w:val="16"/>
        <w:spacing w:after="60" w:line="276" w:lineRule="auto"/>
      </w:pPr>
      <w:r>
        <w:rPr>
          <w:rFonts w:ascii="微软雅黑" w:hAnsi="微软雅黑" w:eastAsia="微软雅黑"/>
          <w:b/>
          <w:color w:val="2F5597"/>
          <w:sz w:val="20"/>
        </w:rPr>
        <w:t>活动名称与活动标题</w:t>
      </w:r>
      <w:r>
        <w:rPr>
          <w:rFonts w:ascii="微软雅黑" w:hAnsi="微软雅黑" w:eastAsia="微软雅黑"/>
          <w:b w:val="0"/>
          <w:sz w:val="20"/>
        </w:rPr>
        <w:t>：活动名称用于后台识别和列表检索，活动标题用于前台展示或活动页标题，录入时应保持命名清晰并与宣传文案一致。</w:t>
      </w:r>
    </w:p>
    <w:p w14:paraId="34C57722">
      <w:pPr>
        <w:pStyle w:val="16"/>
        <w:spacing w:after="60" w:line="276" w:lineRule="auto"/>
      </w:pPr>
      <w:r>
        <w:rPr>
          <w:rFonts w:ascii="微软雅黑" w:hAnsi="微软雅黑" w:eastAsia="微软雅黑"/>
          <w:b/>
          <w:color w:val="2F5597"/>
          <w:sz w:val="20"/>
        </w:rPr>
        <w:t>活动时间</w:t>
      </w:r>
      <w:r>
        <w:rPr>
          <w:rFonts w:ascii="微软雅黑" w:hAnsi="微软雅黑" w:eastAsia="微软雅黑"/>
          <w:b w:val="0"/>
          <w:sz w:val="20"/>
        </w:rPr>
        <w:t>：活动时间需同时设置开始时间和结束时间，用于控制活动生效周期。提交前应确认时间覆盖宣传排期、报名期和奖励领取期。</w:t>
      </w:r>
    </w:p>
    <w:p w14:paraId="17E6AE74">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：奖励类型支持固定金额和百分比金额。选择固定金额时按档位配置具体奖励；选择百分比金额时应同步核对计算基数和上限规则。</w:t>
      </w:r>
    </w:p>
    <w:p w14:paraId="611473CC">
      <w:pPr>
        <w:pStyle w:val="16"/>
        <w:spacing w:after="60" w:line="276" w:lineRule="auto"/>
      </w:pPr>
      <w:r>
        <w:rPr>
          <w:rFonts w:ascii="微软雅黑" w:hAnsi="微软雅黑" w:eastAsia="微软雅黑"/>
          <w:b/>
          <w:color w:val="2F5597"/>
          <w:sz w:val="20"/>
        </w:rPr>
        <w:t>派发方式</w:t>
      </w:r>
      <w:r>
        <w:rPr>
          <w:rFonts w:ascii="微软雅黑" w:hAnsi="微软雅黑" w:eastAsia="微软雅黑"/>
          <w:b w:val="0"/>
          <w:sz w:val="20"/>
        </w:rPr>
        <w:t>：派发方式支持立即派发和玩家自领。立即派发适合自动到账场景；玩家自领适合需要玩家主动领取奖励的活动。</w:t>
      </w:r>
    </w:p>
    <w:p w14:paraId="456C2E84">
      <w:pPr>
        <w:pStyle w:val="16"/>
        <w:numPr>
          <w:ilvl w:val="2"/>
          <w:numId w:val="3"/>
        </w:numPr>
        <w:tabs>
          <w:tab w:val="clear" w:pos="1260"/>
        </w:tabs>
        <w:spacing w:after="60" w:line="276" w:lineRule="auto"/>
        <w:ind w:left="1260" w:leftChars="0" w:hanging="420" w:firstLineChars="0"/>
      </w:pPr>
      <w:r>
        <w:rPr>
          <w:rFonts w:hint="eastAsia"/>
          <w:lang w:val="en-US" w:eastAsia="zh-CN"/>
        </w:rPr>
        <w:t>如果是独立打码规则下，首充和充值赠送活动的奖励需要配置自动派发。如果是手动领取，玩家在领取时会受到余额大于X不能领取免费奖励的影响。导致无法领取奖励</w:t>
      </w:r>
    </w:p>
    <w:p w14:paraId="491BE7E5">
      <w:pPr>
        <w:pStyle w:val="16"/>
        <w:spacing w:after="60" w:line="276" w:lineRule="auto"/>
      </w:pPr>
      <w:r>
        <w:rPr>
          <w:rFonts w:ascii="微软雅黑" w:hAnsi="微软雅黑" w:eastAsia="微软雅黑"/>
          <w:b/>
          <w:color w:val="2F5597"/>
          <w:sz w:val="20"/>
        </w:rPr>
        <w:t>档位规则</w:t>
      </w:r>
      <w:r>
        <w:rPr>
          <w:rFonts w:ascii="微软雅黑" w:hAnsi="微软雅黑" w:eastAsia="微软雅黑"/>
          <w:b w:val="0"/>
          <w:sz w:val="20"/>
        </w:rPr>
        <w:t>：档位区域用于维护充值金额门槛与奖励金额，支持逐档新增。配置多档奖励时，应保证门槛和奖励递进关系清晰，避免档位重叠或金额倒挂。</w:t>
      </w:r>
    </w:p>
    <w:p w14:paraId="5FAF5C1D">
      <w:pPr>
        <w:pStyle w:val="16"/>
        <w:spacing w:after="60" w:line="276" w:lineRule="auto"/>
      </w:pPr>
      <w:r>
        <w:rPr>
          <w:rFonts w:ascii="微软雅黑" w:hAnsi="微软雅黑" w:eastAsia="微软雅黑"/>
          <w:b/>
          <w:color w:val="2F5597"/>
          <w:sz w:val="20"/>
        </w:rPr>
        <w:t>活动Banner</w:t>
      </w:r>
      <w:r>
        <w:rPr>
          <w:rFonts w:ascii="微软雅黑" w:hAnsi="微软雅黑" w:eastAsia="微软雅黑"/>
          <w:b w:val="0"/>
          <w:sz w:val="20"/>
        </w:rPr>
        <w:t>：活动 Banner 用于前台展示活动入口，上传前应核对尺寸、比例和活动主题文案，避免图片变形或展示内容与活动规则不一致。</w:t>
      </w:r>
    </w:p>
    <w:p w14:paraId="0F3C5EA8">
      <w:pPr>
        <w:pStyle w:val="16"/>
        <w:spacing w:after="60" w:line="276" w:lineRule="auto"/>
      </w:pPr>
      <w:r>
        <w:rPr>
          <w:rFonts w:ascii="微软雅黑" w:hAnsi="微软雅黑" w:eastAsia="微软雅黑"/>
          <w:b/>
          <w:color w:val="2F5597"/>
          <w:sz w:val="20"/>
        </w:rPr>
        <w:t>打码倍数与排序</w:t>
      </w:r>
      <w:r>
        <w:rPr>
          <w:rFonts w:ascii="微软雅黑" w:hAnsi="微软雅黑" w:eastAsia="微软雅黑"/>
          <w:b w:val="0"/>
          <w:sz w:val="20"/>
        </w:rPr>
        <w:t>：打码倍数用于约束奖励相关流水要求，排序用于控制活动展示顺序。两个字段都会直接影响活动参与体验，提交前需与活动规则表一致。</w:t>
      </w:r>
    </w:p>
    <w:p w14:paraId="625DE172">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：外部链接为选填项，可配置活动跳转地址。填写时应使用完整可访问链接，并确认跳转页面与活动内容一致。</w:t>
      </w:r>
    </w:p>
    <w:p w14:paraId="36EFA2C9">
      <w:pPr>
        <w:pStyle w:val="16"/>
        <w:spacing w:after="60" w:line="276" w:lineRule="auto"/>
      </w:pPr>
      <w:r>
        <w:rPr>
          <w:rFonts w:ascii="微软雅黑" w:hAnsi="微软雅黑" w:eastAsia="微软雅黑"/>
          <w:b/>
          <w:color w:val="2F5597"/>
          <w:sz w:val="20"/>
        </w:rPr>
        <w:t>活动描述</w:t>
      </w:r>
      <w:r>
        <w:rPr>
          <w:rFonts w:ascii="微软雅黑" w:hAnsi="微软雅黑" w:eastAsia="微软雅黑"/>
          <w:b w:val="0"/>
          <w:sz w:val="20"/>
        </w:rPr>
        <w:t>：弹窗底部富文本编辑区用于补充活动规则、参与条件、奖励说明和注意事项。文案应写清领取条件、流水要求、有效期和失效规则，便于前台直接展示。</w:t>
      </w:r>
    </w:p>
    <w:p w14:paraId="719F610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：填写完成后点击“确定”提交新活动；点击“取消”或关闭窗口会放弃当前未保存内容。正式提交前建议逐项复核必填字段、奖励档位和展示素材。</w:t>
      </w:r>
    </w:p>
    <w:p w14:paraId="4E0C8557">
      <w:pPr>
        <w:pStyle w:val="5"/>
        <w:keepNext/>
        <w:spacing w:before="180" w:after="100" w:line="259" w:lineRule="auto"/>
      </w:pPr>
      <w:r>
        <w:rPr>
          <w:rFonts w:ascii="微软雅黑" w:hAnsi="微软雅黑" w:eastAsia="微软雅黑"/>
          <w:b/>
          <w:color w:val="2F5597"/>
          <w:sz w:val="21"/>
        </w:rPr>
        <w:t>幸运转盘配置</w:t>
      </w:r>
    </w:p>
    <w:p w14:paraId="4F9B1288">
      <w:pPr>
        <w:spacing w:after="60" w:line="276" w:lineRule="auto"/>
      </w:pPr>
      <w:r>
        <w:rPr>
          <w:rFonts w:ascii="微软雅黑" w:hAnsi="微软雅黑" w:eastAsia="微软雅黑"/>
          <w:b w:val="0"/>
          <w:sz w:val="20"/>
        </w:rPr>
        <w:t>幸运转盘配置用于维护转盘活动的基础信息、奖项结构和页面启停状态。配置完成后会直接影响前台抽奖展示和奖励发放，因此在保存前应同时复核奖项数量、奖项类型、中奖概率和图片素材。</w:t>
      </w:r>
    </w:p>
    <w:p w14:paraId="1BE10AA6">
      <w:pPr>
        <w:spacing w:after="20"/>
        <w:jc w:val="center"/>
      </w:pPr>
      <w:r>
        <w:drawing>
          <wp:inline distT="0" distB="0" distL="114300" distR="114300">
            <wp:extent cx="5806440" cy="1377950"/>
            <wp:effectExtent l="0" t="0" r="3810" b="1270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54"/>
                    <a:stretch>
                      <a:fillRect/>
                    </a:stretch>
                  </pic:blipFill>
                  <pic:spPr>
                    <a:xfrm>
                      <a:off x="0" y="0"/>
                      <a:ext cx="5806440" cy="1378331"/>
                    </a:xfrm>
                    <a:prstGeom prst="rect">
                      <a:avLst/>
                    </a:prstGeom>
                  </pic:spPr>
                </pic:pic>
              </a:graphicData>
            </a:graphic>
          </wp:inline>
        </w:drawing>
      </w:r>
    </w:p>
    <w:p w14:paraId="021F6D97">
      <w:pPr>
        <w:pStyle w:val="15"/>
        <w:spacing w:after="120"/>
        <w:jc w:val="center"/>
      </w:pPr>
      <w:r>
        <w:rPr>
          <w:rFonts w:ascii="微软雅黑" w:hAnsi="微软雅黑" w:eastAsia="微软雅黑"/>
          <w:b w:val="0"/>
          <w:color w:val="707E92"/>
          <w:sz w:val="18"/>
        </w:rPr>
        <w:t>图：幸运转盘配置列表页，用于筛选、查看转盘配置状态并发起新增或维护操作。</w:t>
      </w:r>
    </w:p>
    <w:p w14:paraId="2AB8031E">
      <w:pPr>
        <w:pStyle w:val="16"/>
        <w:spacing w:after="60" w:line="276" w:lineRule="auto"/>
      </w:pPr>
      <w:r>
        <w:rPr>
          <w:rFonts w:ascii="微软雅黑" w:hAnsi="微软雅黑" w:eastAsia="微软雅黑"/>
          <w:b/>
          <w:color w:val="2F5597"/>
          <w:sz w:val="20"/>
        </w:rPr>
        <w:t>页面查询</w:t>
      </w:r>
      <w:r>
        <w:rPr>
          <w:rFonts w:ascii="微软雅黑" w:hAnsi="微软雅黑" w:eastAsia="微软雅黑"/>
          <w:b w:val="0"/>
          <w:sz w:val="20"/>
        </w:rPr>
        <w:t>：页面顶部支持按转盘名称和是否启用筛选，点击“搜索”可快速定位目标配置，点击“重置”可恢复全部数据列表。</w:t>
      </w:r>
    </w:p>
    <w:p w14:paraId="6EA6B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ID、转盘名称、是否启用、奖项数量、描述和创建时间，方便确认活动标识、启用状态和配置完整度。</w:t>
      </w:r>
    </w:p>
    <w:p w14:paraId="2685D9C1">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：“是否启用”用于控制该转盘配置是否可被前台活动引用。正式启用前应确认奖项、概率和图片均已配置完成。</w:t>
      </w:r>
    </w:p>
    <w:p w14:paraId="5CFDD363">
      <w:pPr>
        <w:pStyle w:val="16"/>
        <w:spacing w:after="60" w:line="276" w:lineRule="auto"/>
      </w:pPr>
      <w:r>
        <w:rPr>
          <w:rFonts w:ascii="微软雅黑" w:hAnsi="微软雅黑" w:eastAsia="微软雅黑"/>
          <w:b/>
          <w:color w:val="2F5597"/>
          <w:sz w:val="20"/>
        </w:rPr>
        <w:t>行内操作</w:t>
      </w:r>
      <w:r>
        <w:rPr>
          <w:rFonts w:ascii="微软雅黑" w:hAnsi="微软雅黑" w:eastAsia="微软雅黑"/>
          <w:b w:val="0"/>
          <w:sz w:val="20"/>
        </w:rPr>
        <w:t>：列表支持“详情、编辑、删除”等操作。编辑时可调整奖项信息和描述，删除前需确认该配置未被线上活动继续使用。</w:t>
      </w:r>
    </w:p>
    <w:p w14:paraId="79364FFC">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：点击“新增”打开新增幸运转盘配置弹窗，用于录入转盘名称、启用状态和具体奖项内容。</w:t>
      </w:r>
    </w:p>
    <w:p w14:paraId="767CF1F1">
      <w:pPr>
        <w:spacing w:after="20"/>
        <w:jc w:val="center"/>
      </w:pPr>
      <w:r>
        <w:drawing>
          <wp:inline distT="0" distB="0" distL="114300" distR="114300">
            <wp:extent cx="5669280" cy="4751705"/>
            <wp:effectExtent l="0" t="0" r="7620" b="1079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55"/>
                    <a:stretch>
                      <a:fillRect/>
                    </a:stretch>
                  </pic:blipFill>
                  <pic:spPr>
                    <a:xfrm>
                      <a:off x="0" y="0"/>
                      <a:ext cx="5669280" cy="4752275"/>
                    </a:xfrm>
                    <a:prstGeom prst="rect">
                      <a:avLst/>
                    </a:prstGeom>
                  </pic:spPr>
                </pic:pic>
              </a:graphicData>
            </a:graphic>
          </wp:inline>
        </w:drawing>
      </w:r>
    </w:p>
    <w:p w14:paraId="36C04B86">
      <w:pPr>
        <w:pStyle w:val="15"/>
        <w:spacing w:after="120"/>
        <w:jc w:val="center"/>
      </w:pPr>
      <w:r>
        <w:rPr>
          <w:rFonts w:ascii="微软雅黑" w:hAnsi="微软雅黑" w:eastAsia="微软雅黑"/>
          <w:b w:val="0"/>
          <w:color w:val="707E92"/>
          <w:sz w:val="18"/>
        </w:rPr>
        <w:t>图：新增幸运转盘配置弹窗，用于维护转盘基础信息、奖项配置和奖项图片。</w:t>
      </w:r>
    </w:p>
    <w:p w14:paraId="74654EFC">
      <w:pPr>
        <w:pStyle w:val="16"/>
        <w:spacing w:after="60" w:line="276" w:lineRule="auto"/>
      </w:pPr>
      <w:r>
        <w:rPr>
          <w:rFonts w:ascii="微软雅黑" w:hAnsi="微软雅黑" w:eastAsia="微软雅黑"/>
          <w:b/>
          <w:color w:val="2F5597"/>
          <w:sz w:val="20"/>
        </w:rPr>
        <w:t>转盘名称</w:t>
      </w:r>
      <w:r>
        <w:rPr>
          <w:rFonts w:ascii="微软雅黑" w:hAnsi="微软雅黑" w:eastAsia="微软雅黑"/>
          <w:b w:val="0"/>
          <w:sz w:val="20"/>
        </w:rPr>
        <w:t>：转盘名称用于区分不同抽奖活动，建议直接使用活动主题或奖池名称，便于后续筛选和关联活动。</w:t>
      </w:r>
    </w:p>
    <w:p w14:paraId="5DF47F18">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：弹窗中的启用开关用于设置该配置保存后是否立即生效。若奖项尚未全部配置完成，建议先关闭启用状态再保存。</w:t>
      </w:r>
    </w:p>
    <w:p w14:paraId="110D31CC">
      <w:pPr>
        <w:pStyle w:val="16"/>
        <w:spacing w:after="60" w:line="276" w:lineRule="auto"/>
      </w:pPr>
      <w:r>
        <w:rPr>
          <w:rFonts w:ascii="微软雅黑" w:hAnsi="微软雅黑" w:eastAsia="微软雅黑"/>
          <w:b/>
          <w:color w:val="2F5597"/>
          <w:sz w:val="20"/>
        </w:rPr>
        <w:t>奖项配置</w:t>
      </w:r>
      <w:r>
        <w:rPr>
          <w:rFonts w:ascii="微软雅黑" w:hAnsi="微软雅黑" w:eastAsia="微软雅黑"/>
          <w:b w:val="0"/>
          <w:sz w:val="20"/>
        </w:rPr>
        <w:t>：奖项区域按行维护每个奖项，支持填写奖项名称、奖项标识、奖项类型、奖项数值和中奖概率。每一行都代表转盘上的一个独立奖项。</w:t>
      </w:r>
    </w:p>
    <w:p w14:paraId="12B03776">
      <w:pPr>
        <w:pStyle w:val="16"/>
        <w:spacing w:after="60" w:line="276" w:lineRule="auto"/>
      </w:pPr>
      <w:r>
        <w:rPr>
          <w:rFonts w:ascii="微软雅黑" w:hAnsi="微软雅黑" w:eastAsia="微软雅黑"/>
          <w:b/>
          <w:color w:val="2F5597"/>
          <w:sz w:val="20"/>
        </w:rPr>
        <w:t>奖项标识</w:t>
      </w:r>
      <w:r>
        <w:rPr>
          <w:rFonts w:ascii="微软雅黑" w:hAnsi="微软雅黑" w:eastAsia="微软雅黑"/>
          <w:b w:val="0"/>
          <w:sz w:val="20"/>
        </w:rPr>
        <w:t>：奖项标识用于系统识别具体奖项，建议保持唯一且与活动配置口径一致，避免后续派奖或统计时出现混淆。</w:t>
      </w:r>
    </w:p>
    <w:p w14:paraId="2760307A">
      <w:pPr>
        <w:pStyle w:val="16"/>
        <w:spacing w:after="60" w:line="276" w:lineRule="auto"/>
      </w:pPr>
      <w:r>
        <w:rPr>
          <w:rFonts w:ascii="微软雅黑" w:hAnsi="微软雅黑" w:eastAsia="微软雅黑"/>
          <w:b/>
          <w:color w:val="2F5597"/>
          <w:sz w:val="20"/>
        </w:rPr>
        <w:t>奖项类型与数值</w:t>
      </w:r>
      <w:r>
        <w:rPr>
          <w:rFonts w:ascii="微软雅黑" w:hAnsi="微软雅黑" w:eastAsia="微软雅黑"/>
          <w:b w:val="0"/>
          <w:sz w:val="20"/>
        </w:rPr>
        <w:t>：奖项类型决定奖励发放方式，奖项数值用于填写对应的奖励额度、数量或关联值。录入时应与实际奖励规则保持一致。</w:t>
      </w:r>
    </w:p>
    <w:p w14:paraId="77B8F566">
      <w:pPr>
        <w:pStyle w:val="16"/>
        <w:spacing w:after="60" w:line="276" w:lineRule="auto"/>
      </w:pPr>
      <w:r>
        <w:rPr>
          <w:rFonts w:ascii="微软雅黑" w:hAnsi="微软雅黑" w:eastAsia="微软雅黑"/>
          <w:b/>
          <w:color w:val="2F5597"/>
          <w:sz w:val="20"/>
        </w:rPr>
        <w:t>中奖概率</w:t>
      </w:r>
      <w:r>
        <w:rPr>
          <w:rFonts w:ascii="微软雅黑" w:hAnsi="微软雅黑" w:eastAsia="微软雅黑"/>
          <w:b w:val="0"/>
          <w:sz w:val="20"/>
        </w:rPr>
        <w:t>：中奖概率用于控制每个奖项的抽中权重。修改概率后应整体复核各奖项分布，避免出现总概率异常或高价值奖项权重设置错误。</w:t>
      </w:r>
    </w:p>
    <w:p w14:paraId="79275DA2">
      <w:pPr>
        <w:pStyle w:val="16"/>
        <w:spacing w:after="60" w:line="276" w:lineRule="auto"/>
      </w:pPr>
      <w:r>
        <w:rPr>
          <w:rFonts w:ascii="微软雅黑" w:hAnsi="微软雅黑" w:eastAsia="微软雅黑"/>
          <w:b/>
          <w:color w:val="2F5597"/>
          <w:sz w:val="20"/>
        </w:rPr>
        <w:t>奖项图标</w:t>
      </w:r>
      <w:r>
        <w:rPr>
          <w:rFonts w:ascii="微软雅黑" w:hAnsi="微软雅黑" w:eastAsia="微软雅黑"/>
          <w:b w:val="0"/>
          <w:sz w:val="20"/>
        </w:rPr>
        <w:t>：每个奖项都可上传图标，页面提示建议使用 80×80 或接近比例的 PNG、JPG、GIF 图片。上传前应确认图片清晰、内容与奖项名称一致。</w:t>
      </w:r>
    </w:p>
    <w:p w14:paraId="49A8DB56">
      <w:pPr>
        <w:pStyle w:val="16"/>
        <w:spacing w:after="60" w:line="276" w:lineRule="auto"/>
      </w:pPr>
      <w:r>
        <w:rPr>
          <w:rFonts w:ascii="微软雅黑" w:hAnsi="微软雅黑" w:eastAsia="微软雅黑"/>
          <w:b/>
          <w:color w:val="2F5597"/>
          <w:sz w:val="20"/>
        </w:rPr>
        <w:t>添加奖项</w:t>
      </w:r>
      <w:r>
        <w:rPr>
          <w:rFonts w:ascii="微软雅黑" w:hAnsi="微软雅黑" w:eastAsia="微软雅黑"/>
          <w:b w:val="0"/>
          <w:sz w:val="20"/>
        </w:rPr>
        <w:t>：点击“添加奖项”可继续增加奖项行。新增后应同步补全名称、类型、概率和图标，避免保存后出现空奖项。</w:t>
      </w:r>
    </w:p>
    <w:p w14:paraId="74B3239C">
      <w:pPr>
        <w:pStyle w:val="16"/>
        <w:spacing w:after="60" w:line="276" w:lineRule="auto"/>
      </w:pPr>
      <w:r>
        <w:rPr>
          <w:rFonts w:ascii="微软雅黑" w:hAnsi="微软雅黑" w:eastAsia="微软雅黑"/>
          <w:b/>
          <w:color w:val="2F5597"/>
          <w:sz w:val="20"/>
        </w:rPr>
        <w:t>描述</w:t>
      </w:r>
      <w:r>
        <w:rPr>
          <w:rFonts w:ascii="微软雅黑" w:hAnsi="微软雅黑" w:eastAsia="微软雅黑"/>
          <w:b w:val="0"/>
          <w:sz w:val="20"/>
        </w:rPr>
        <w:t>：描述字段用于补充转盘活动说明、使用场景或备注信息，便于运营人员后续识别该配置用途。</w:t>
      </w:r>
    </w:p>
    <w:p w14:paraId="638D470A">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：点击“确定”前，重点检查奖项数量是否完整、概率是否合理、图标是否上传成功，以及启用状态是否符合上线计划。</w:t>
      </w:r>
    </w:p>
    <w:p w14:paraId="2ED8F3F1">
      <w:pPr>
        <w:pStyle w:val="16"/>
        <w:spacing w:after="60" w:line="276" w:lineRule="auto"/>
      </w:pPr>
      <w:r>
        <w:rPr>
          <w:rFonts w:ascii="微软雅黑" w:hAnsi="微软雅黑" w:eastAsia="微软雅黑"/>
          <w:b/>
          <w:color w:val="2F5597"/>
          <w:sz w:val="20"/>
        </w:rPr>
        <w:t>取消与关闭</w:t>
      </w:r>
      <w:r>
        <w:rPr>
          <w:rFonts w:ascii="微软雅黑" w:hAnsi="微软雅黑" w:eastAsia="微软雅黑"/>
          <w:b w:val="0"/>
          <w:sz w:val="20"/>
        </w:rPr>
        <w:t>：点击“取消”或右上角关闭按钮会放弃当前未保存内容，适用于中止新增或重新整理奖项配置。</w:t>
      </w:r>
    </w:p>
    <w:p w14:paraId="4888D1C6">
      <w:pPr>
        <w:pStyle w:val="5"/>
        <w:keepNext/>
        <w:spacing w:before="180" w:after="100" w:line="259" w:lineRule="auto"/>
      </w:pPr>
      <w:r>
        <w:rPr>
          <w:rFonts w:ascii="微软雅黑" w:hAnsi="微软雅黑" w:eastAsia="微软雅黑"/>
          <w:b/>
          <w:color w:val="2F5597"/>
          <w:sz w:val="25"/>
        </w:rPr>
        <w:t>优惠数据报表</w:t>
      </w:r>
    </w:p>
    <w:p w14:paraId="01FA3C31">
      <w:pPr>
        <w:spacing w:after="60" w:line="276" w:lineRule="auto"/>
      </w:pPr>
      <w:r>
        <w:rPr>
          <w:rFonts w:ascii="微软雅黑" w:hAnsi="微软雅黑" w:eastAsia="微软雅黑"/>
          <w:b w:val="0"/>
          <w:sz w:val="20"/>
        </w:rPr>
        <w:t>优惠数据报表用于汇总查看优惠成本、优惠人数和不同优惠来源的金额分布，是复盘活动投入、奖励结构和会员优惠转化的重要报表页面。</w:t>
      </w:r>
    </w:p>
    <w:p w14:paraId="617358F7">
      <w:pPr>
        <w:pStyle w:val="6"/>
        <w:spacing w:after="60" w:line="276" w:lineRule="auto"/>
      </w:pPr>
      <w:r>
        <w:rPr>
          <w:rFonts w:ascii="微软雅黑" w:hAnsi="微软雅黑" w:eastAsia="微软雅黑"/>
          <w:b/>
          <w:i/>
          <w:color w:val="2F5597"/>
          <w:sz w:val="21"/>
        </w:rPr>
        <w:t>页面概览</w:t>
      </w:r>
    </w:p>
    <w:p w14:paraId="5D66D643">
      <w:pPr>
        <w:spacing w:after="60" w:line="276" w:lineRule="auto"/>
      </w:pPr>
      <w:r>
        <w:rPr>
          <w:rFonts w:ascii="微软雅黑" w:hAnsi="微软雅黑" w:eastAsia="微软雅黑"/>
          <w:b w:val="0"/>
          <w:sz w:val="20"/>
        </w:rPr>
        <w:t>页面上方提供开始时间、结束时间、搜索、重置和导出表格入口，下方列表按日期展示优惠金额、活动优惠、任务优惠、票券优惠和 VIP 奖励等数据。</w:t>
      </w:r>
    </w:p>
    <w:p w14:paraId="1AD95546">
      <w:pPr>
        <w:spacing w:after="40"/>
        <w:jc w:val="center"/>
      </w:pPr>
      <w:r>
        <w:drawing>
          <wp:inline distT="0" distB="0" distL="114300" distR="114300">
            <wp:extent cx="5852160" cy="1395095"/>
            <wp:effectExtent l="0" t="0" r="15240" b="1460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pic:cNvPicPr>
                      <a:picLocks noChangeAspect="1"/>
                    </pic:cNvPicPr>
                  </pic:nvPicPr>
                  <pic:blipFill>
                    <a:blip r:embed="rId56"/>
                    <a:stretch>
                      <a:fillRect/>
                    </a:stretch>
                  </pic:blipFill>
                  <pic:spPr>
                    <a:xfrm>
                      <a:off x="0" y="0"/>
                      <a:ext cx="5852160" cy="1395217"/>
                    </a:xfrm>
                    <a:prstGeom prst="rect">
                      <a:avLst/>
                    </a:prstGeom>
                  </pic:spPr>
                </pic:pic>
              </a:graphicData>
            </a:graphic>
          </wp:inline>
        </w:drawing>
      </w:r>
    </w:p>
    <w:p w14:paraId="683A7A7C">
      <w:pPr>
        <w:pStyle w:val="15"/>
        <w:spacing w:after="120"/>
        <w:jc w:val="center"/>
      </w:pPr>
      <w:r>
        <w:rPr>
          <w:rFonts w:ascii="微软雅黑" w:hAnsi="微软雅黑" w:eastAsia="微软雅黑"/>
          <w:b w:val="0"/>
          <w:color w:val="707E92"/>
          <w:sz w:val="18"/>
        </w:rPr>
        <w:t>图：优惠数据报表页面，用于查看每日优惠金额、优惠人数及各类优惠来源的成本分布。</w:t>
      </w:r>
    </w:p>
    <w:p w14:paraId="1687350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：支持按时间范围查询数据，适合按活动上线周期、节假日或渠道投放周期做分段复盘。</w:t>
      </w:r>
    </w:p>
    <w:p w14:paraId="2BF8021C">
      <w:pPr>
        <w:pStyle w:val="16"/>
        <w:spacing w:after="60" w:line="276" w:lineRule="auto"/>
      </w:pPr>
      <w:r>
        <w:rPr>
          <w:rFonts w:ascii="微软雅黑" w:hAnsi="微软雅黑" w:eastAsia="微软雅黑"/>
          <w:b/>
          <w:color w:val="2F5597"/>
          <w:sz w:val="20"/>
        </w:rPr>
        <w:t>成本拆分</w:t>
      </w:r>
      <w:r>
        <w:rPr>
          <w:rFonts w:ascii="微软雅黑" w:hAnsi="微软雅黑" w:eastAsia="微软雅黑"/>
          <w:b w:val="0"/>
          <w:sz w:val="20"/>
        </w:rPr>
        <w:t>：列表包含优惠金额、优惠人数、活动优惠金额、任务优惠金额、票券优惠金额、代理佣金和 VIP 奖励，可用于判断优惠成本主要来自哪一类业务动作。</w:t>
      </w:r>
    </w:p>
    <w:p w14:paraId="6C3A74A9">
      <w:pPr>
        <w:pStyle w:val="16"/>
        <w:spacing w:after="60" w:line="276" w:lineRule="auto"/>
      </w:pPr>
      <w:r>
        <w:rPr>
          <w:rFonts w:ascii="微软雅黑" w:hAnsi="微软雅黑" w:eastAsia="微软雅黑"/>
          <w:b/>
          <w:color w:val="2F5597"/>
          <w:sz w:val="20"/>
        </w:rPr>
        <w:t>复盘要点</w:t>
      </w:r>
      <w:r>
        <w:rPr>
          <w:rFonts w:ascii="微软雅黑" w:hAnsi="微软雅黑" w:eastAsia="微软雅黑"/>
          <w:b w:val="0"/>
          <w:sz w:val="20"/>
        </w:rPr>
        <w:t>：查看数据时应同步关注优惠人数与各项金额的变化关系，判断成本上涨是由参与人数增加、单人奖励提升还是某类优惠配置异常导致。</w:t>
      </w:r>
    </w:p>
    <w:p w14:paraId="012234DC">
      <w:pPr>
        <w:pStyle w:val="16"/>
        <w:spacing w:after="60" w:line="276" w:lineRule="auto"/>
      </w:pPr>
      <w:r>
        <w:rPr>
          <w:rFonts w:ascii="微软雅黑" w:hAnsi="微软雅黑" w:eastAsia="微软雅黑"/>
          <w:b/>
          <w:color w:val="2F5597"/>
          <w:sz w:val="20"/>
        </w:rPr>
        <w:t>交叉核对</w:t>
      </w:r>
      <w:r>
        <w:rPr>
          <w:rFonts w:ascii="微软雅黑" w:hAnsi="微软雅黑" w:eastAsia="微软雅黑"/>
          <w:b w:val="0"/>
          <w:sz w:val="20"/>
        </w:rPr>
        <w:t>：活动复盘时，建议结合活动统计报表、票券使用记录、任务中心和账变记录一起判断奖励发放效果与真实成本归属。</w:t>
      </w:r>
    </w:p>
    <w:p w14:paraId="14F5B3AE">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票券中心</w:t>
      </w:r>
    </w:p>
    <w:p w14:paraId="3AC1D99A">
      <w:pPr>
        <w:spacing w:after="60" w:line="276" w:lineRule="auto"/>
      </w:pPr>
      <w:r>
        <w:rPr>
          <w:rFonts w:ascii="微软雅黑" w:hAnsi="微软雅黑" w:eastAsia="微软雅黑"/>
          <w:b w:val="0"/>
          <w:sz w:val="20"/>
        </w:rPr>
        <w:t>票券中心用于维护票券配置、发放状态和基础使用规则，适合运营人员统一管理金蛋、随机红包、优惠百分比等票券模板，并按业务需要随时新增、停发或恢复。</w:t>
      </w:r>
    </w:p>
    <w:p w14:paraId="7BBCBBBC">
      <w:pPr>
        <w:spacing w:after="40"/>
        <w:jc w:val="center"/>
      </w:pPr>
      <w:r>
        <w:drawing>
          <wp:inline distT="0" distB="0" distL="114300" distR="114300">
            <wp:extent cx="5897880" cy="1039495"/>
            <wp:effectExtent l="0" t="0" r="762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57"/>
                    <a:stretch>
                      <a:fillRect/>
                    </a:stretch>
                  </pic:blipFill>
                  <pic:spPr>
                    <a:xfrm>
                      <a:off x="0" y="0"/>
                      <a:ext cx="5897880" cy="1039973"/>
                    </a:xfrm>
                    <a:prstGeom prst="rect">
                      <a:avLst/>
                    </a:prstGeom>
                  </pic:spPr>
                </pic:pic>
              </a:graphicData>
            </a:graphic>
          </wp:inline>
        </w:drawing>
      </w:r>
    </w:p>
    <w:p w14:paraId="0D6E36DE">
      <w:pPr>
        <w:pStyle w:val="15"/>
        <w:spacing w:after="120"/>
        <w:jc w:val="center"/>
      </w:pPr>
      <w:r>
        <w:rPr>
          <w:rFonts w:ascii="微软雅黑" w:hAnsi="微软雅黑" w:eastAsia="微软雅黑"/>
          <w:b w:val="0"/>
          <w:color w:val="707E92"/>
          <w:sz w:val="18"/>
        </w:rPr>
        <w:t>图：票券中心列表页，用于查询票券配置、查看派发与使用情况，并执行停发、恢复正常、修改等操作。</w:t>
      </w:r>
    </w:p>
    <w:p w14:paraId="5DA886D2">
      <w:pPr>
        <w:pStyle w:val="16"/>
        <w:spacing w:after="60" w:line="276" w:lineRule="auto"/>
      </w:pPr>
      <w:r>
        <w:rPr>
          <w:rFonts w:ascii="微软雅黑" w:hAnsi="微软雅黑" w:eastAsia="微软雅黑"/>
          <w:b/>
          <w:color w:val="2F5597"/>
          <w:sz w:val="20"/>
        </w:rPr>
        <w:t>搜索区</w:t>
      </w:r>
      <w:r>
        <w:rPr>
          <w:rFonts w:ascii="微软雅黑" w:hAnsi="微软雅黑" w:eastAsia="微软雅黑"/>
          <w:b w:val="0"/>
          <w:sz w:val="20"/>
        </w:rPr>
        <w:t>：页面顶部支持按票券名称搜索，并提供重置与新增配置入口，适合在票券数量较多时快速定位目标配置。</w:t>
      </w:r>
    </w:p>
    <w:p w14:paraId="67C0F9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 ID、票券类型、票券名称、有效期、已派发数量、已使用数量、创建时间和状态，便于同步核对配置内容与实际使用情况。</w:t>
      </w:r>
    </w:p>
    <w:p w14:paraId="4F000416">
      <w:pPr>
        <w:pStyle w:val="16"/>
        <w:spacing w:after="60" w:line="276" w:lineRule="auto"/>
      </w:pPr>
      <w:r>
        <w:rPr>
          <w:rFonts w:ascii="微软雅黑" w:hAnsi="微软雅黑" w:eastAsia="微软雅黑"/>
          <w:b/>
          <w:color w:val="2F5597"/>
          <w:sz w:val="20"/>
        </w:rPr>
        <w:t>状态管理</w:t>
      </w:r>
      <w:r>
        <w:rPr>
          <w:rFonts w:ascii="微软雅黑" w:hAnsi="微软雅黑" w:eastAsia="微软雅黑"/>
          <w:b w:val="0"/>
          <w:sz w:val="20"/>
        </w:rPr>
        <w:t>：已启用票券可执行停发，停发后可恢复正常；操作前应确认是否还有前台活动、任务或派奖流程继续引用该票券。</w:t>
      </w:r>
    </w:p>
    <w:p w14:paraId="1BCECAE7">
      <w:pPr>
        <w:pStyle w:val="16"/>
        <w:spacing w:after="60" w:line="276" w:lineRule="auto"/>
      </w:pPr>
      <w:r>
        <w:rPr>
          <w:rFonts w:ascii="微软雅黑" w:hAnsi="微软雅黑" w:eastAsia="微软雅黑"/>
          <w:b/>
          <w:color w:val="2F5597"/>
          <w:sz w:val="20"/>
        </w:rPr>
        <w:t>派发与使用数量</w:t>
      </w:r>
      <w:r>
        <w:rPr>
          <w:rFonts w:ascii="微软雅黑" w:hAnsi="微软雅黑" w:eastAsia="微软雅黑"/>
          <w:b w:val="0"/>
          <w:sz w:val="20"/>
        </w:rPr>
        <w:t>：已派发数量用于观察当前票券投放规模，已使用数量用于判断核销消耗情况。活动复盘时可与票券使用记录联动查看。</w:t>
      </w:r>
    </w:p>
    <w:p w14:paraId="3AEE0870">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：点击修改进入编辑态，可调整票券名称、使用须知、金额流水规则、有效期和启用状态。修改前需确认不会影响正在发放中的奖励口径。</w:t>
      </w:r>
    </w:p>
    <w:p w14:paraId="677D0E03">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：只有停发状态的票券才提供删除操作。删除前应确认该票券不再被活动、任务或历史派奖流程引用，避免后续查询缺少依据。</w:t>
      </w:r>
    </w:p>
    <w:p w14:paraId="1D3B0FB2">
      <w:pPr>
        <w:spacing w:after="40"/>
        <w:jc w:val="center"/>
      </w:pPr>
      <w:r>
        <w:drawing>
          <wp:inline distT="0" distB="0" distL="114300" distR="114300">
            <wp:extent cx="5257800" cy="4653915"/>
            <wp:effectExtent l="0" t="0" r="0" b="133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58"/>
                    <a:stretch>
                      <a:fillRect/>
                    </a:stretch>
                  </pic:blipFill>
                  <pic:spPr>
                    <a:xfrm>
                      <a:off x="0" y="0"/>
                      <a:ext cx="5257800" cy="4654033"/>
                    </a:xfrm>
                    <a:prstGeom prst="rect">
                      <a:avLst/>
                    </a:prstGeom>
                  </pic:spPr>
                </pic:pic>
              </a:graphicData>
            </a:graphic>
          </wp:inline>
        </w:drawing>
      </w:r>
    </w:p>
    <w:p w14:paraId="1E73A71A">
      <w:pPr>
        <w:pStyle w:val="15"/>
        <w:spacing w:after="120"/>
        <w:jc w:val="center"/>
      </w:pPr>
      <w:r>
        <w:rPr>
          <w:rFonts w:ascii="微软雅黑" w:hAnsi="微软雅黑" w:eastAsia="微软雅黑"/>
          <w:b w:val="0"/>
          <w:color w:val="707E92"/>
          <w:sz w:val="18"/>
        </w:rPr>
        <w:t>图：新增票券配置弹窗，用于填写票券类型、票券信息、金额流水规则、有效期和启用状态。</w:t>
      </w:r>
    </w:p>
    <w:p w14:paraId="68C733FC">
      <w:pPr>
        <w:pStyle w:val="16"/>
        <w:spacing w:after="60" w:line="276" w:lineRule="auto"/>
      </w:pPr>
      <w:r>
        <w:rPr>
          <w:rFonts w:ascii="微软雅黑" w:hAnsi="微软雅黑" w:eastAsia="微软雅黑"/>
          <w:b/>
          <w:color w:val="2F5597"/>
          <w:sz w:val="20"/>
        </w:rPr>
        <w:t>票券类型</w:t>
      </w:r>
      <w:r>
        <w:rPr>
          <w:rFonts w:ascii="微软雅黑" w:hAnsi="微软雅黑" w:eastAsia="微软雅黑"/>
          <w:b w:val="0"/>
          <w:sz w:val="20"/>
        </w:rPr>
        <w:t>：支持优惠百分比、随机红包和金蛋三种类型。应先选择类型，再继续填写对应金额规则，避免后续字段口径不一致。</w:t>
      </w:r>
    </w:p>
    <w:p w14:paraId="78247AA8">
      <w:pPr>
        <w:pStyle w:val="16"/>
        <w:spacing w:after="60" w:line="276" w:lineRule="auto"/>
      </w:pPr>
      <w:r>
        <w:rPr>
          <w:rFonts w:ascii="微软雅黑" w:hAnsi="微软雅黑" w:eastAsia="微软雅黑"/>
          <w:b/>
          <w:color w:val="2F5597"/>
          <w:sz w:val="20"/>
        </w:rPr>
        <w:t>票券名称</w:t>
      </w:r>
      <w:r>
        <w:rPr>
          <w:rFonts w:ascii="微软雅黑" w:hAnsi="微软雅黑" w:eastAsia="微软雅黑"/>
          <w:b w:val="0"/>
          <w:sz w:val="20"/>
        </w:rPr>
        <w:t>：用于后台识别和前台展示，建议命名清晰并带上活动主题或适用场景，方便后续搜索与复盘。</w:t>
      </w:r>
    </w:p>
    <w:p w14:paraId="562C826C">
      <w:pPr>
        <w:pStyle w:val="16"/>
        <w:spacing w:after="60" w:line="276" w:lineRule="auto"/>
      </w:pPr>
      <w:r>
        <w:rPr>
          <w:rFonts w:ascii="微软雅黑" w:hAnsi="微软雅黑" w:eastAsia="微软雅黑"/>
          <w:b/>
          <w:color w:val="2F5597"/>
          <w:sz w:val="20"/>
        </w:rPr>
        <w:t>使用须知</w:t>
      </w:r>
      <w:r>
        <w:rPr>
          <w:rFonts w:ascii="微软雅黑" w:hAnsi="微软雅黑" w:eastAsia="微软雅黑"/>
          <w:b w:val="0"/>
          <w:sz w:val="20"/>
        </w:rPr>
        <w:t>：用于填写票券使用规则、领取条件、有效期说明和失效条件。文案应尽量覆盖玩家最关心的使用限制。</w:t>
      </w:r>
    </w:p>
    <w:p w14:paraId="08FB000C">
      <w:pPr>
        <w:pStyle w:val="16"/>
        <w:spacing w:after="60" w:line="276" w:lineRule="auto"/>
      </w:pPr>
      <w:r>
        <w:rPr>
          <w:rFonts w:ascii="微软雅黑" w:hAnsi="微软雅黑" w:eastAsia="微软雅黑"/>
          <w:b/>
          <w:color w:val="2F5597"/>
          <w:sz w:val="20"/>
        </w:rPr>
        <w:t>票券图片</w:t>
      </w:r>
      <w:r>
        <w:rPr>
          <w:rFonts w:ascii="微软雅黑" w:hAnsi="微软雅黑" w:eastAsia="微软雅黑"/>
          <w:b w:val="0"/>
          <w:sz w:val="20"/>
        </w:rPr>
        <w:t>：上传票券图标时需按页面要求控制在 64×64 或等比例，并校验格式和大小，避免前台卡片展示失真。</w:t>
      </w:r>
    </w:p>
    <w:p w14:paraId="033193D6">
      <w:pPr>
        <w:pStyle w:val="16"/>
        <w:spacing w:after="60" w:line="276" w:lineRule="auto"/>
      </w:pPr>
      <w:r>
        <w:rPr>
          <w:rFonts w:ascii="微软雅黑" w:hAnsi="微软雅黑" w:eastAsia="微软雅黑"/>
          <w:b/>
          <w:color w:val="2F5597"/>
          <w:sz w:val="20"/>
        </w:rPr>
        <w:t>设置金额及流水</w:t>
      </w:r>
      <w:r>
        <w:rPr>
          <w:rFonts w:ascii="微软雅黑" w:hAnsi="微软雅黑" w:eastAsia="微软雅黑"/>
          <w:b w:val="0"/>
          <w:sz w:val="20"/>
        </w:rPr>
        <w:t>：不同票券类型对应不同配置区域。优惠百分比需要填写优惠值和打码量倍数；随机红包和金蛋需要配置稽核倍数及概率规则。</w:t>
      </w:r>
    </w:p>
    <w:p w14:paraId="4894DB97">
      <w:pPr>
        <w:pStyle w:val="16"/>
        <w:spacing w:after="60" w:line="276" w:lineRule="auto"/>
      </w:pPr>
      <w:r>
        <w:rPr>
          <w:rFonts w:ascii="微软雅黑" w:hAnsi="微软雅黑" w:eastAsia="微软雅黑"/>
          <w:b/>
          <w:color w:val="2F5597"/>
          <w:sz w:val="20"/>
        </w:rPr>
        <w:t>概率规则</w:t>
      </w:r>
      <w:r>
        <w:rPr>
          <w:rFonts w:ascii="微软雅黑" w:hAnsi="微软雅黑" w:eastAsia="微软雅黑"/>
          <w:b w:val="0"/>
          <w:sz w:val="20"/>
        </w:rPr>
        <w:t>：随机红包和金蛋配置中需维护金额区间或奖励金额与中奖概率。提交前应检查单项概率与总概率口径，避免派奖异常。</w:t>
      </w:r>
    </w:p>
    <w:p w14:paraId="302BCA97">
      <w:pPr>
        <w:pStyle w:val="16"/>
        <w:spacing w:after="60" w:line="276" w:lineRule="auto"/>
      </w:pPr>
      <w:r>
        <w:rPr>
          <w:rFonts w:ascii="微软雅黑" w:hAnsi="微软雅黑" w:eastAsia="微软雅黑"/>
          <w:b/>
          <w:color w:val="2F5597"/>
          <w:sz w:val="20"/>
        </w:rPr>
        <w:t>有效期</w:t>
      </w:r>
      <w:r>
        <w:rPr>
          <w:rFonts w:ascii="微软雅黑" w:hAnsi="微软雅黑" w:eastAsia="微软雅黑"/>
          <w:b w:val="0"/>
          <w:sz w:val="20"/>
        </w:rPr>
        <w:t>：支持长期有效和领取票券后生效两类方式。选择领取票券后时，应同步明确生效时点和失效时长。</w:t>
      </w:r>
    </w:p>
    <w:p w14:paraId="3A2FA0DD">
      <w:pPr>
        <w:pStyle w:val="16"/>
        <w:spacing w:after="60" w:line="276" w:lineRule="auto"/>
      </w:pPr>
      <w:r>
        <w:rPr>
          <w:rFonts w:ascii="微软雅黑" w:hAnsi="微软雅黑" w:eastAsia="微软雅黑"/>
          <w:b/>
          <w:color w:val="2F5597"/>
          <w:sz w:val="20"/>
        </w:rPr>
        <w:t>充值限制</w:t>
      </w:r>
      <w:r>
        <w:rPr>
          <w:rFonts w:ascii="微软雅黑" w:hAnsi="微软雅黑" w:eastAsia="微软雅黑"/>
          <w:b w:val="0"/>
          <w:sz w:val="20"/>
        </w:rPr>
        <w:t>：可限制领取或使用票券时的充值金额门槛，适合用于充值类优惠券或高门槛奖励。</w:t>
      </w:r>
    </w:p>
    <w:p w14:paraId="24D66675">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：新增时可直接设置启用状态。若配置尚未核对完成，建议先关闭，待活动排期确认后再启用。</w:t>
      </w:r>
    </w:p>
    <w:p w14:paraId="3EE55E8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：点击确定保存当前票券配置；点击取消或关闭弹窗会放弃未保存内容。正式提交前建议复核名称、规则、概率和限制条件。</w:t>
      </w:r>
    </w:p>
    <w:p w14:paraId="06B5E40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票券使用记录</w:t>
      </w:r>
    </w:p>
    <w:p w14:paraId="0EB4266D">
      <w:pPr>
        <w:spacing w:after="60" w:line="276" w:lineRule="auto"/>
      </w:pPr>
      <w:r>
        <w:rPr>
          <w:rFonts w:ascii="微软雅黑" w:hAnsi="微软雅黑" w:eastAsia="微软雅黑"/>
          <w:b w:val="0"/>
          <w:sz w:val="20"/>
        </w:rPr>
        <w:t>票券使用记录用于查询玩家票券从派发到核销的完整使用明细，适合运营、客服和风控人员按用户、票券类型和状态追踪奖励去向。</w:t>
      </w:r>
    </w:p>
    <w:p w14:paraId="1E56B215">
      <w:pPr>
        <w:spacing w:after="40"/>
        <w:jc w:val="center"/>
      </w:pPr>
      <w:r>
        <w:drawing>
          <wp:inline distT="0" distB="0" distL="114300" distR="114300">
            <wp:extent cx="5897880" cy="2654300"/>
            <wp:effectExtent l="0" t="0" r="7620" b="1270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59"/>
                    <a:stretch>
                      <a:fillRect/>
                    </a:stretch>
                  </pic:blipFill>
                  <pic:spPr>
                    <a:xfrm>
                      <a:off x="0" y="0"/>
                      <a:ext cx="5897880" cy="2654755"/>
                    </a:xfrm>
                    <a:prstGeom prst="rect">
                      <a:avLst/>
                    </a:prstGeom>
                  </pic:spPr>
                </pic:pic>
              </a:graphicData>
            </a:graphic>
          </wp:inline>
        </w:drawing>
      </w:r>
    </w:p>
    <w:p w14:paraId="7DD4ACF5">
      <w:pPr>
        <w:pStyle w:val="15"/>
        <w:spacing w:after="120"/>
        <w:jc w:val="center"/>
      </w:pPr>
      <w:r>
        <w:rPr>
          <w:rFonts w:ascii="微软雅黑" w:hAnsi="微软雅黑" w:eastAsia="微软雅黑"/>
          <w:b w:val="0"/>
          <w:color w:val="707E92"/>
          <w:sz w:val="18"/>
        </w:rPr>
        <w:t>图：票券使用记录页面，用于筛选票券明细并核对派发时间、使用时间、票券类型和当前状态。</w:t>
      </w:r>
    </w:p>
    <w:p w14:paraId="003652B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：页面顶部支持按用户 ID、票券 ID、票券类型和状态组合筛选，适合快速定位某一张票券或某一位用户的奖励记录。</w:t>
      </w:r>
    </w:p>
    <w:p w14:paraId="73758F6E">
      <w:pPr>
        <w:pStyle w:val="16"/>
        <w:spacing w:after="60" w:line="276" w:lineRule="auto"/>
      </w:pPr>
      <w:r>
        <w:rPr>
          <w:rFonts w:ascii="微软雅黑" w:hAnsi="微软雅黑" w:eastAsia="微软雅黑"/>
          <w:b/>
          <w:color w:val="2F5597"/>
          <w:sz w:val="20"/>
        </w:rPr>
        <w:t>时间字段</w:t>
      </w:r>
      <w:r>
        <w:rPr>
          <w:rFonts w:ascii="微软雅黑" w:hAnsi="微软雅黑" w:eastAsia="微软雅黑"/>
          <w:b w:val="0"/>
          <w:sz w:val="20"/>
        </w:rPr>
        <w:t>：派发时间用于确认票券发放时间点，使用时间用于确认实际核销或使用时间。处理客诉时建议两个时间一起核对。</w:t>
      </w:r>
    </w:p>
    <w:p w14:paraId="315F2D3D">
      <w:pPr>
        <w:pStyle w:val="16"/>
        <w:spacing w:after="60" w:line="276" w:lineRule="auto"/>
      </w:pPr>
      <w:r>
        <w:rPr>
          <w:rFonts w:ascii="微软雅黑" w:hAnsi="微软雅黑" w:eastAsia="微软雅黑"/>
          <w:b/>
          <w:color w:val="2F5597"/>
          <w:sz w:val="20"/>
        </w:rPr>
        <w:t>用户信息</w:t>
      </w:r>
      <w:r>
        <w:rPr>
          <w:rFonts w:ascii="微软雅黑" w:hAnsi="微软雅黑" w:eastAsia="微软雅黑"/>
          <w:b w:val="0"/>
          <w:sz w:val="20"/>
        </w:rPr>
        <w:t>：用户 ID 与用户名用于定位具体玩家，便于继续联查会员资料、账变记录、活动记录或客服处理记录。</w:t>
      </w:r>
    </w:p>
    <w:p w14:paraId="5C07A857">
      <w:pPr>
        <w:pStyle w:val="16"/>
        <w:spacing w:after="60" w:line="276" w:lineRule="auto"/>
      </w:pPr>
      <w:r>
        <w:rPr>
          <w:rFonts w:ascii="微软雅黑" w:hAnsi="微软雅黑" w:eastAsia="微软雅黑"/>
          <w:b/>
          <w:color w:val="2F5597"/>
          <w:sz w:val="20"/>
        </w:rPr>
        <w:t>票券名称与类型</w:t>
      </w:r>
      <w:r>
        <w:rPr>
          <w:rFonts w:ascii="微软雅黑" w:hAnsi="微软雅黑" w:eastAsia="微软雅黑"/>
          <w:b w:val="0"/>
          <w:sz w:val="20"/>
        </w:rPr>
        <w:t>：票券名称用于识别具体活动或奖励来源，票券类型用于区分金蛋、随机红包、充值优惠券等配置类别。</w:t>
      </w:r>
    </w:p>
    <w:p w14:paraId="743F954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：当前页面主要展示待核销与已核销状态。待核销表示票券已发放但尚未完成使用，已核销表示票券已被消耗或完成兑换。</w:t>
      </w:r>
    </w:p>
    <w:p w14:paraId="24FF84A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：底部支持页码跳转和每页条数切换，记录较多时可分批查看，避免遗漏早期派发数据。</w:t>
      </w:r>
    </w:p>
    <w:p w14:paraId="2B5AAB0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：排查奖励未到账、重复领取或票券失效问题时，建议结合票券中心配置、活动规则和账变记录交叉核对。</w:t>
      </w:r>
    </w:p>
    <w:p w14:paraId="211BE088">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全局配置</w:t>
      </w:r>
    </w:p>
    <w:p w14:paraId="5A15B9BB">
      <w:pPr>
        <w:spacing w:after="60" w:line="276" w:lineRule="auto"/>
      </w:pPr>
      <w:r>
        <w:rPr>
          <w:rFonts w:ascii="微软雅黑" w:hAnsi="微软雅黑" w:eastAsia="微软雅黑"/>
          <w:b w:val="0"/>
          <w:sz w:val="20"/>
        </w:rPr>
        <w:t>全局配置用于维护优惠活动的统一限制规则。当前页面只有“免费奖励领取限制”卡片，适合在活动派奖前统一控制免费奖励的领取门槛。</w:t>
      </w:r>
    </w:p>
    <w:p w14:paraId="30E7BF1F">
      <w:pPr>
        <w:spacing w:after="40"/>
        <w:jc w:val="center"/>
      </w:pPr>
      <w:r>
        <w:drawing>
          <wp:inline distT="0" distB="0" distL="114300" distR="114300">
            <wp:extent cx="5669280" cy="2581275"/>
            <wp:effectExtent l="0" t="0" r="762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60"/>
                    <a:stretch>
                      <a:fillRect/>
                    </a:stretch>
                  </pic:blipFill>
                  <pic:spPr>
                    <a:xfrm>
                      <a:off x="0" y="0"/>
                      <a:ext cx="5669280" cy="2581401"/>
                    </a:xfrm>
                    <a:prstGeom prst="rect">
                      <a:avLst/>
                    </a:prstGeom>
                  </pic:spPr>
                </pic:pic>
              </a:graphicData>
            </a:graphic>
          </wp:inline>
        </w:drawing>
      </w:r>
    </w:p>
    <w:p w14:paraId="5E728840">
      <w:pPr>
        <w:pStyle w:val="15"/>
        <w:spacing w:after="120"/>
        <w:jc w:val="center"/>
      </w:pPr>
      <w:r>
        <w:rPr>
          <w:rFonts w:ascii="微软雅黑" w:hAnsi="微软雅黑" w:eastAsia="微软雅黑"/>
          <w:b w:val="0"/>
          <w:color w:val="707E92"/>
          <w:sz w:val="18"/>
        </w:rPr>
        <w:t>图：全局配置页面，当前仅包含“免费奖励领取限制”卡片，用于设置用户余额门槛和启用状态。</w:t>
      </w:r>
    </w:p>
    <w:p w14:paraId="33699B23">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：通过开关控制免费奖励领取限制是否生效。启用后，系统会按当前限制条件统一拦截符合条件的奖励领取。</w:t>
      </w:r>
    </w:p>
    <w:p w14:paraId="2BBED6D4">
      <w:pPr>
        <w:pStyle w:val="16"/>
        <w:spacing w:after="60" w:line="276" w:lineRule="auto"/>
      </w:pPr>
      <w:r>
        <w:rPr>
          <w:rFonts w:ascii="微软雅黑" w:hAnsi="微软雅黑" w:eastAsia="微软雅黑"/>
          <w:b/>
          <w:color w:val="2F5597"/>
          <w:sz w:val="20"/>
        </w:rPr>
        <w:t>领取限制</w:t>
      </w:r>
      <w:r>
        <w:rPr>
          <w:rFonts w:ascii="微软雅黑" w:hAnsi="微软雅黑" w:eastAsia="微软雅黑"/>
          <w:b w:val="0"/>
          <w:sz w:val="20"/>
        </w:rPr>
        <w:t>：页面支持设置用户余额阈值。当用户余额高于设定值时，不允许领取免费奖励。调整该数值前应先确认活动策略和用户分层方案。</w:t>
      </w:r>
    </w:p>
    <w:p w14:paraId="11FB81AB">
      <w:pPr>
        <w:pStyle w:val="16"/>
        <w:numPr>
          <w:ilvl w:val="2"/>
          <w:numId w:val="3"/>
        </w:numPr>
        <w:tabs>
          <w:tab w:val="clear" w:pos="1260"/>
        </w:tabs>
        <w:spacing w:after="60" w:line="276" w:lineRule="auto"/>
        <w:ind w:left="1260" w:leftChars="0" w:hanging="420" w:firstLineChars="0"/>
      </w:pPr>
      <w:r>
        <w:rPr>
          <w:rFonts w:hint="eastAsia"/>
          <w:b w:val="0"/>
          <w:sz w:val="20"/>
          <w:lang w:val="en-US" w:eastAsia="zh-CN"/>
        </w:rPr>
        <w:t>在独立打码规则下，免费奖励领取限制开启时，用户余额在领取限额之下领取免费奖励成功后，会被视为免费玩家；若免费奖励领取限制关闭，存款玩家不会被转化位免费玩家</w:t>
      </w:r>
    </w:p>
    <w:p w14:paraId="05DC6868">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：该限制会影响除充值直送活动以外的系统赠送类活动、任务奖励和代理佣金领取，因此保存前需同步评估运营侧与代理侧影响。</w:t>
      </w:r>
    </w:p>
    <w:p w14:paraId="30FFE9E9">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：修改开关或限制值后点击保存生效。上线前建议先确认公告口径、活动说明和客服话术，避免玩家因规则变化产生疑问。</w:t>
      </w:r>
    </w:p>
    <w:p w14:paraId="7E1C573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：当站点需要限制高余额用户继续领取免费福利时，可优先使用该卡片统一控制；调整后应关注相关活动领取数据是否出现明显波动。</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会员提现设置</w:t>
      </w:r>
    </w:p>
    <w:p w14:paraId="049A0089">
      <w:pPr>
        <w:spacing w:after="60" w:line="276" w:lineRule="auto"/>
      </w:pPr>
      <w:r>
        <w:rPr>
          <w:rFonts w:ascii="微软雅黑" w:hAnsi="微软雅黑" w:eastAsia="微软雅黑"/>
          <w:b w:val="0"/>
          <w:sz w:val="20"/>
        </w:rPr>
        <w:t>会员提现设置用于统一维护在线提现通道、自动出款条件、提现审核参数和 VIP 分层限制。日常维护时可先查看主表，再按业务需要进入修改、免审自动出款、提现参数设置和 VIP 提现限制设置等弹窗分别调整。</w:t>
      </w:r>
    </w:p>
    <w:p w14:paraId="5097EDCE">
      <w:pPr>
        <w:pStyle w:val="6"/>
        <w:spacing w:after="60" w:line="276" w:lineRule="auto"/>
      </w:pPr>
      <w:r>
        <w:rPr>
          <w:rFonts w:ascii="微软雅黑" w:hAnsi="微软雅黑" w:eastAsia="微软雅黑"/>
          <w:b/>
          <w:i/>
          <w:color w:val="2F5597"/>
          <w:sz w:val="21"/>
        </w:rPr>
        <w:t>在线提现设置</w:t>
      </w:r>
    </w:p>
    <w:p w14:paraId="14D64496">
      <w:pPr>
        <w:spacing w:after="60" w:line="276" w:lineRule="auto"/>
      </w:pPr>
      <w:r>
        <w:rPr>
          <w:rFonts w:ascii="微软雅黑" w:hAnsi="微软雅黑" w:eastAsia="微软雅黑"/>
          <w:b w:val="0"/>
          <w:sz w:val="20"/>
        </w:rPr>
        <w:t>在线提现设置页面用于集中管理各提现方式的启停状态、手续费口径和限额范围，是日常核对提现通道配置的主要入口。</w:t>
      </w:r>
    </w:p>
    <w:p w14:paraId="088278BA">
      <w:pPr>
        <w:spacing w:after="40"/>
        <w:jc w:val="center"/>
      </w:pPr>
      <w:r>
        <w:drawing>
          <wp:inline distT="0" distB="0" distL="114300" distR="114300">
            <wp:extent cx="5852160" cy="1852930"/>
            <wp:effectExtent l="0" t="0" r="15240" b="1397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a:picLocks noChangeAspect="1"/>
                    </pic:cNvPicPr>
                  </pic:nvPicPr>
                  <pic:blipFill>
                    <a:blip r:embed="rId61"/>
                    <a:stretch>
                      <a:fillRect/>
                    </a:stretch>
                  </pic:blipFill>
                  <pic:spPr>
                    <a:xfrm>
                      <a:off x="0" y="0"/>
                      <a:ext cx="5852160" cy="1853419"/>
                    </a:xfrm>
                    <a:prstGeom prst="rect">
                      <a:avLst/>
                    </a:prstGeom>
                  </pic:spPr>
                </pic:pic>
              </a:graphicData>
            </a:graphic>
          </wp:inline>
        </w:drawing>
      </w:r>
    </w:p>
    <w:p w14:paraId="5248A0CA">
      <w:pPr>
        <w:pStyle w:val="15"/>
        <w:spacing w:after="120"/>
        <w:jc w:val="center"/>
      </w:pPr>
      <w:r>
        <w:rPr>
          <w:rFonts w:ascii="微软雅黑" w:hAnsi="微软雅黑" w:eastAsia="微软雅黑"/>
          <w:b w:val="0"/>
          <w:color w:val="707E92"/>
          <w:sz w:val="18"/>
        </w:rPr>
        <w:t>图：在线提现设置主表，用于查看各支付方式的提现规则、手续费和通道启用状态。</w:t>
      </w:r>
    </w:p>
    <w:p w14:paraId="4AA1B93A">
      <w:pPr>
        <w:pStyle w:val="16"/>
        <w:spacing w:after="60" w:line="276" w:lineRule="auto"/>
      </w:pPr>
      <w:r>
        <w:rPr>
          <w:rFonts w:ascii="微软雅黑" w:hAnsi="微软雅黑" w:eastAsia="微软雅黑"/>
          <w:b/>
          <w:color w:val="2F5597"/>
          <w:sz w:val="20"/>
        </w:rPr>
        <w:t>通道状态</w:t>
      </w:r>
      <w:r>
        <w:rPr>
          <w:rFonts w:ascii="微软雅黑" w:hAnsi="微软雅黑" w:eastAsia="微软雅黑"/>
          <w:b w:val="0"/>
          <w:sz w:val="20"/>
        </w:rPr>
        <w:t>：页面主表可直接查看各提现方式是否开通通道。关闭通道后，对应支付方式将不再用于前台在线提现；调整前应先确认该通道是否仍有存量订单或特殊业务场景在使用。</w:t>
      </w:r>
    </w:p>
    <w:p w14:paraId="19939446">
      <w:pPr>
        <w:pStyle w:val="16"/>
        <w:spacing w:after="60" w:line="276" w:lineRule="auto"/>
      </w:pPr>
      <w:r>
        <w:rPr>
          <w:rFonts w:ascii="微软雅黑" w:hAnsi="微软雅黑" w:eastAsia="微软雅黑"/>
          <w:b/>
          <w:color w:val="2F5597"/>
          <w:sz w:val="20"/>
        </w:rPr>
        <w:t>手续费规则</w:t>
      </w:r>
      <w:r>
        <w:rPr>
          <w:rFonts w:ascii="微软雅黑" w:hAnsi="微软雅黑" w:eastAsia="微软雅黑"/>
          <w:b w:val="0"/>
          <w:sz w:val="20"/>
        </w:rPr>
        <w:t>：页面支持查看百分比手续费、固定手续费和最小手续费金额。修改手续费前应先确认当前提现成本、活动补贴方案和前台展示口径，避免出现到账金额与预期不一致的情况。</w:t>
      </w:r>
    </w:p>
    <w:p w14:paraId="73DE58A4">
      <w:pPr>
        <w:pStyle w:val="16"/>
        <w:spacing w:after="60" w:line="276" w:lineRule="auto"/>
      </w:pPr>
      <w:r>
        <w:rPr>
          <w:rFonts w:ascii="微软雅黑" w:hAnsi="微软雅黑" w:eastAsia="微软雅黑"/>
          <w:b/>
          <w:color w:val="2F5597"/>
          <w:sz w:val="20"/>
        </w:rPr>
        <w:t>提现限额</w:t>
      </w:r>
      <w:r>
        <w:rPr>
          <w:rFonts w:ascii="微软雅黑" w:hAnsi="微软雅黑" w:eastAsia="微软雅黑"/>
          <w:b w:val="0"/>
          <w:sz w:val="20"/>
        </w:rPr>
        <w:t>：页面可查看单笔提现限额配置。调整限额时应同步核对风控审核口径和财务出款能力，避免前台可申请但后台无法正常处理。</w:t>
      </w:r>
    </w:p>
    <w:p w14:paraId="4D0631B1">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：页面顶部可进入“免审自动出款”“提现参数设置”“VIP提现限制设置”等功能区域；如需调整单个提现方式，则在对应行点击“修改”进入明细维护。</w:t>
      </w:r>
    </w:p>
    <w:p w14:paraId="1D154CE5">
      <w:pPr>
        <w:pStyle w:val="6"/>
        <w:spacing w:after="60" w:line="276" w:lineRule="auto"/>
      </w:pPr>
      <w:r>
        <w:rPr>
          <w:rFonts w:ascii="微软雅黑" w:hAnsi="微软雅黑" w:eastAsia="微软雅黑"/>
          <w:b/>
          <w:i/>
          <w:color w:val="2F5597"/>
          <w:sz w:val="21"/>
        </w:rPr>
        <w:t>修改</w:t>
      </w:r>
    </w:p>
    <w:p w14:paraId="4AB4C604">
      <w:pPr>
        <w:spacing w:after="60" w:line="276" w:lineRule="auto"/>
      </w:pPr>
      <w:r>
        <w:rPr>
          <w:rFonts w:ascii="微软雅黑" w:hAnsi="微软雅黑" w:eastAsia="微软雅黑"/>
          <w:b w:val="0"/>
          <w:sz w:val="20"/>
        </w:rPr>
        <w:t>修改弹窗用于单独调整当前提现方式的基础配置，适合在不影响其他通道的前提下维护手续费、限额和展示信息。</w:t>
      </w:r>
    </w:p>
    <w:p w14:paraId="7B8FE9F1">
      <w:pPr>
        <w:spacing w:after="40"/>
        <w:jc w:val="center"/>
      </w:pPr>
      <w:r>
        <w:drawing>
          <wp:inline distT="0" distB="0" distL="114300" distR="114300">
            <wp:extent cx="4199255" cy="6165215"/>
            <wp:effectExtent l="0" t="0" r="10795" b="698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pic:cNvPicPr>
                  </pic:nvPicPr>
                  <pic:blipFill>
                    <a:blip r:embed="rId62"/>
                    <a:stretch>
                      <a:fillRect/>
                    </a:stretch>
                  </pic:blipFill>
                  <pic:spPr>
                    <a:xfrm>
                      <a:off x="0" y="0"/>
                      <a:ext cx="4199255" cy="6165215"/>
                    </a:xfrm>
                    <a:prstGeom prst="rect">
                      <a:avLst/>
                    </a:prstGeom>
                  </pic:spPr>
                </pic:pic>
              </a:graphicData>
            </a:graphic>
          </wp:inline>
        </w:drawing>
      </w:r>
    </w:p>
    <w:p w14:paraId="1D905FD6">
      <w:pPr>
        <w:pStyle w:val="15"/>
        <w:spacing w:after="120"/>
        <w:jc w:val="center"/>
      </w:pPr>
      <w:r>
        <w:rPr>
          <w:rFonts w:ascii="微软雅黑" w:hAnsi="微软雅黑" w:eastAsia="微软雅黑"/>
          <w:b w:val="0"/>
          <w:color w:val="707E92"/>
          <w:sz w:val="18"/>
        </w:rPr>
        <w:t>图：在线提现设置“修改”弹窗，用于维护单个支付方式的手续费、限额、图标和排序。</w:t>
      </w:r>
    </w:p>
    <w:p w14:paraId="3F255659">
      <w:pPr>
        <w:pStyle w:val="16"/>
        <w:spacing w:after="60" w:line="276" w:lineRule="auto"/>
      </w:pPr>
      <w:r>
        <w:rPr>
          <w:rFonts w:ascii="微软雅黑" w:hAnsi="微软雅黑" w:eastAsia="微软雅黑"/>
          <w:b/>
          <w:color w:val="2F5597"/>
          <w:sz w:val="20"/>
        </w:rPr>
        <w:t>手续费配置</w:t>
      </w:r>
      <w:r>
        <w:rPr>
          <w:rFonts w:ascii="微软雅黑" w:hAnsi="微软雅黑" w:eastAsia="微软雅黑"/>
          <w:b w:val="0"/>
          <w:sz w:val="20"/>
        </w:rPr>
        <w:t>：页面支持设置百分比手续费、固定手续费和最小手续费金额。三项配置会共同影响会员实际到账金额，调整前应先确认当前计费规则和财务结算方案。</w:t>
      </w:r>
    </w:p>
    <w:p w14:paraId="46958C37">
      <w:pPr>
        <w:pStyle w:val="16"/>
        <w:spacing w:after="60" w:line="276" w:lineRule="auto"/>
      </w:pPr>
      <w:r>
        <w:rPr>
          <w:rFonts w:ascii="微软雅黑" w:hAnsi="微软雅黑" w:eastAsia="微软雅黑"/>
          <w:b/>
          <w:color w:val="2F5597"/>
          <w:sz w:val="20"/>
        </w:rPr>
        <w:t>通道开关</w:t>
      </w:r>
      <w:r>
        <w:rPr>
          <w:rFonts w:ascii="微软雅黑" w:hAnsi="微软雅黑" w:eastAsia="微软雅黑"/>
          <w:b w:val="0"/>
          <w:sz w:val="20"/>
        </w:rPr>
        <w:t>：通过“是否开启通道”控制当前支付方式是否参与在线提现。关闭后前台将不再展示该提现方式，因此操作前应先确认是否需要保留过渡期。</w:t>
      </w:r>
    </w:p>
    <w:p w14:paraId="59609C8F">
      <w:pPr>
        <w:pStyle w:val="16"/>
        <w:spacing w:after="60" w:line="276" w:lineRule="auto"/>
      </w:pPr>
      <w:r>
        <w:rPr>
          <w:rFonts w:ascii="微软雅黑" w:hAnsi="微软雅黑" w:eastAsia="微软雅黑"/>
          <w:b/>
          <w:color w:val="2F5597"/>
          <w:sz w:val="20"/>
        </w:rPr>
        <w:t>限额与展示</w:t>
      </w:r>
      <w:r>
        <w:rPr>
          <w:rFonts w:ascii="微软雅黑" w:hAnsi="微软雅黑" w:eastAsia="微软雅黑"/>
          <w:b w:val="0"/>
          <w:sz w:val="20"/>
        </w:rPr>
        <w:t>：页面支持设置单笔限制、图标、排序值和备注。排序会影响前台展示顺序，图标和备注则会影响页面识别和运营维护效率。</w:t>
      </w:r>
    </w:p>
    <w:p w14:paraId="3019084E">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：修改完成后点击确定保存。保存前应同时核对手续费公式和提现上下限，调整后建议再检查财务和风控侧的实际处理口径是否一致。</w:t>
      </w:r>
    </w:p>
    <w:p w14:paraId="74B84F49">
      <w:pPr>
        <w:pStyle w:val="6"/>
        <w:spacing w:after="60" w:line="276" w:lineRule="auto"/>
      </w:pPr>
      <w:r>
        <w:rPr>
          <w:rFonts w:ascii="微软雅黑" w:hAnsi="微软雅黑" w:eastAsia="微软雅黑"/>
          <w:b/>
          <w:i/>
          <w:color w:val="2F5597"/>
          <w:sz w:val="21"/>
        </w:rPr>
        <w:t>免审自动出款</w:t>
      </w:r>
    </w:p>
    <w:p w14:paraId="4837FCA1">
      <w:pPr>
        <w:spacing w:after="60" w:line="276" w:lineRule="auto"/>
      </w:pPr>
      <w:r>
        <w:rPr>
          <w:rFonts w:ascii="微软雅黑" w:hAnsi="微软雅黑" w:eastAsia="微软雅黑"/>
          <w:b w:val="0"/>
          <w:sz w:val="20"/>
        </w:rPr>
        <w:t>免审自动出款弹窗用于配置满足条件后可直接进入自动出款流程的订单规则，适合用于低风险、标准化的提现场景。</w:t>
      </w:r>
    </w:p>
    <w:p w14:paraId="07B93BD7">
      <w:pPr>
        <w:spacing w:after="40"/>
        <w:jc w:val="center"/>
      </w:pPr>
      <w:r>
        <w:drawing>
          <wp:inline distT="0" distB="0" distL="114300" distR="114300">
            <wp:extent cx="5669280" cy="3315970"/>
            <wp:effectExtent l="0" t="0" r="7620" b="1778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a:picLocks noChangeAspect="1"/>
                    </pic:cNvPicPr>
                  </pic:nvPicPr>
                  <pic:blipFill>
                    <a:blip r:embed="rId63"/>
                    <a:stretch>
                      <a:fillRect/>
                    </a:stretch>
                  </pic:blipFill>
                  <pic:spPr>
                    <a:xfrm>
                      <a:off x="0" y="0"/>
                      <a:ext cx="5669280" cy="3315970"/>
                    </a:xfrm>
                    <a:prstGeom prst="rect">
                      <a:avLst/>
                    </a:prstGeom>
                  </pic:spPr>
                </pic:pic>
              </a:graphicData>
            </a:graphic>
          </wp:inline>
        </w:drawing>
      </w:r>
    </w:p>
    <w:p w14:paraId="6DF95262">
      <w:pPr>
        <w:pStyle w:val="15"/>
        <w:spacing w:after="120"/>
        <w:jc w:val="center"/>
      </w:pPr>
      <w:r>
        <w:rPr>
          <w:rFonts w:ascii="微软雅黑" w:hAnsi="微软雅黑" w:eastAsia="微软雅黑"/>
          <w:b w:val="0"/>
          <w:color w:val="707E92"/>
          <w:sz w:val="18"/>
        </w:rPr>
        <w:t>图：免审自动出款弹窗，用于设置满足条件时可自动出款的门槛。</w:t>
      </w:r>
    </w:p>
    <w:p w14:paraId="0FB691A2">
      <w:pPr>
        <w:pStyle w:val="16"/>
        <w:spacing w:after="60" w:line="276" w:lineRule="auto"/>
      </w:pPr>
      <w:r>
        <w:rPr>
          <w:rFonts w:ascii="微软雅黑" w:hAnsi="微软雅黑" w:eastAsia="微软雅黑"/>
          <w:b/>
          <w:color w:val="2F5597"/>
          <w:sz w:val="20"/>
        </w:rPr>
        <w:t>出款条件</w:t>
      </w:r>
      <w:r>
        <w:rPr>
          <w:rFonts w:ascii="微软雅黑" w:hAnsi="微软雅黑" w:eastAsia="微软雅黑"/>
          <w:b w:val="0"/>
          <w:sz w:val="20"/>
        </w:rPr>
        <w:t>：页面支持设置免费提现金额上限、充值次数、提现次数和适用 VIP 等级，用于限定哪些会员和订单可以命中免审自动出款条件。</w:t>
      </w:r>
    </w:p>
    <w:p w14:paraId="5499330B">
      <w:pPr>
        <w:pStyle w:val="16"/>
        <w:spacing w:after="60" w:line="276" w:lineRule="auto"/>
      </w:pPr>
      <w:r>
        <w:rPr>
          <w:rFonts w:ascii="微软雅黑" w:hAnsi="微软雅黑" w:eastAsia="微软雅黑"/>
          <w:b/>
          <w:color w:val="2F5597"/>
          <w:sz w:val="20"/>
        </w:rPr>
        <w:t>支付通道</w:t>
      </w:r>
      <w:r>
        <w:rPr>
          <w:rFonts w:ascii="微软雅黑" w:hAnsi="微软雅黑" w:eastAsia="微软雅黑"/>
          <w:b w:val="0"/>
          <w:sz w:val="20"/>
        </w:rPr>
        <w:t>：页面可指定自动出款支付通道。启用前应先确认该通道稳定可用，并检查是否支持当前站点的自动出款流程。</w:t>
      </w:r>
    </w:p>
    <w:p w14:paraId="43144E46">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：命中配置条件的提现订单可直接进入自动出款流程，不再走常规人工审核路径。因此保存前需同步评估风控策略和异常订单兜底流程。</w:t>
      </w:r>
    </w:p>
    <w:p w14:paraId="40C90228">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：如条件设置过宽，可能导致本应人工审核的提现单直接进入自动出款。建议优先用于低风险支付方式，并定期检查自动出款订单表现。</w:t>
      </w:r>
    </w:p>
    <w:p w14:paraId="5DDC58E0">
      <w:pPr>
        <w:pStyle w:val="6"/>
        <w:spacing w:after="60" w:line="276" w:lineRule="auto"/>
      </w:pPr>
      <w:r>
        <w:rPr>
          <w:rFonts w:ascii="微软雅黑" w:hAnsi="微软雅黑" w:eastAsia="微软雅黑"/>
          <w:b/>
          <w:i/>
          <w:color w:val="2F5597"/>
          <w:sz w:val="21"/>
        </w:rPr>
        <w:t>提现参数设置</w:t>
      </w:r>
    </w:p>
    <w:p w14:paraId="291055DD">
      <w:pPr>
        <w:spacing w:after="60" w:line="276" w:lineRule="auto"/>
      </w:pPr>
      <w:r>
        <w:rPr>
          <w:rFonts w:ascii="微软雅黑" w:hAnsi="微软雅黑" w:eastAsia="微软雅黑"/>
          <w:b w:val="0"/>
          <w:sz w:val="20"/>
        </w:rPr>
        <w:t>提现参数设置弹窗用于维护站点级提现审核和免费提现规则，是控制提现流程门槛和审核路径的核心配置区域。</w:t>
      </w:r>
    </w:p>
    <w:p w14:paraId="65196DB4">
      <w:pPr>
        <w:spacing w:after="40"/>
        <w:jc w:val="center"/>
      </w:pPr>
      <w:r>
        <w:drawing>
          <wp:inline distT="0" distB="0" distL="114300" distR="114300">
            <wp:extent cx="5852160" cy="5016500"/>
            <wp:effectExtent l="0" t="0" r="15240" b="1270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pic:cNvPicPr>
                      <a:picLocks noChangeAspect="1"/>
                    </pic:cNvPicPr>
                  </pic:nvPicPr>
                  <pic:blipFill>
                    <a:blip r:embed="rId64"/>
                    <a:stretch>
                      <a:fillRect/>
                    </a:stretch>
                  </pic:blipFill>
                  <pic:spPr>
                    <a:xfrm>
                      <a:off x="0" y="0"/>
                      <a:ext cx="5852160" cy="5017099"/>
                    </a:xfrm>
                    <a:prstGeom prst="rect">
                      <a:avLst/>
                    </a:prstGeom>
                  </pic:spPr>
                </pic:pic>
              </a:graphicData>
            </a:graphic>
          </wp:inline>
        </w:drawing>
      </w:r>
    </w:p>
    <w:p w14:paraId="6E429ED6">
      <w:pPr>
        <w:pStyle w:val="15"/>
        <w:spacing w:after="120"/>
        <w:jc w:val="center"/>
      </w:pPr>
      <w:r>
        <w:rPr>
          <w:rFonts w:ascii="微软雅黑" w:hAnsi="微软雅黑" w:eastAsia="微软雅黑"/>
          <w:b w:val="0"/>
          <w:color w:val="707E92"/>
          <w:sz w:val="18"/>
        </w:rPr>
        <w:t>图：提现参数设置弹窗，用于设置提现密码、风控审核、免费提现规则和独立提现规则。</w:t>
      </w:r>
    </w:p>
    <w:p w14:paraId="6EE6004E">
      <w:pPr>
        <w:pStyle w:val="16"/>
        <w:spacing w:after="60" w:line="276" w:lineRule="auto"/>
      </w:pPr>
      <w:r>
        <w:rPr>
          <w:rFonts w:ascii="微软雅黑" w:hAnsi="微软雅黑" w:eastAsia="微软雅黑"/>
          <w:b/>
          <w:color w:val="2F5597"/>
          <w:sz w:val="20"/>
        </w:rPr>
        <w:t>审核控制</w:t>
      </w:r>
      <w:r>
        <w:rPr>
          <w:rFonts w:ascii="微软雅黑" w:hAnsi="微软雅黑" w:eastAsia="微软雅黑"/>
          <w:b w:val="0"/>
          <w:sz w:val="20"/>
        </w:rPr>
        <w:t>：页面支持设置提现密码开关、会员可同时进行的提现笔数、是否需要风控审核和免风控层级。这些参数会共同决定提现申请进入审核流转的方式。</w:t>
      </w:r>
    </w:p>
    <w:p w14:paraId="3E344311">
      <w:pPr>
        <w:pStyle w:val="16"/>
        <w:spacing w:after="60" w:line="276" w:lineRule="auto"/>
      </w:pPr>
      <w:r>
        <w:rPr>
          <w:rFonts w:ascii="微软雅黑" w:hAnsi="微软雅黑" w:eastAsia="微软雅黑"/>
          <w:b/>
          <w:color w:val="2F5597"/>
          <w:sz w:val="20"/>
        </w:rPr>
        <w:t>免费提现规则</w:t>
      </w:r>
      <w:r>
        <w:rPr>
          <w:rFonts w:ascii="微软雅黑" w:hAnsi="微软雅黑" w:eastAsia="微软雅黑"/>
          <w:b w:val="0"/>
          <w:sz w:val="20"/>
        </w:rPr>
        <w:t>：页面可维护免费提现相关规则，用于控制会员在特定条件下是否减免手续费。调整前应先确认当前活动策略和财务结算方案。</w:t>
      </w:r>
    </w:p>
    <w:p w14:paraId="19B09CFC">
      <w:pPr>
        <w:pStyle w:val="16"/>
        <w:spacing w:after="60" w:line="276" w:lineRule="auto"/>
      </w:pPr>
      <w:r>
        <w:rPr>
          <w:rFonts w:ascii="微软雅黑" w:hAnsi="微软雅黑" w:eastAsia="微软雅黑"/>
          <w:b/>
          <w:color w:val="2F5597"/>
          <w:sz w:val="20"/>
        </w:rPr>
        <w:t>独立规则</w:t>
      </w:r>
      <w:r>
        <w:rPr>
          <w:rFonts w:ascii="微软雅黑" w:hAnsi="微软雅黑" w:eastAsia="微软雅黑"/>
          <w:b w:val="0"/>
          <w:sz w:val="20"/>
        </w:rPr>
        <w:t>：若开启独立提现规则，常规单笔上下限和 VIP 单笔上下限限制</w:t>
      </w:r>
      <w:r>
        <w:rPr>
          <w:rFonts w:hint="eastAsia"/>
          <w:b w:val="0"/>
          <w:sz w:val="20"/>
          <w:lang w:val="en-US" w:eastAsia="zh-CN"/>
        </w:rPr>
        <w:t>不生效</w:t>
      </w:r>
      <w:r>
        <w:rPr>
          <w:rFonts w:ascii="微软雅黑" w:hAnsi="微软雅黑" w:eastAsia="微软雅黑"/>
          <w:b w:val="0"/>
          <w:sz w:val="20"/>
        </w:rPr>
        <w:t>，避免不同规则并行时出现口径冲突。</w:t>
      </w:r>
    </w:p>
    <w:p w14:paraId="3B5D1D07">
      <w:pPr>
        <w:pStyle w:val="16"/>
        <w:spacing w:after="60" w:line="276" w:lineRule="auto"/>
      </w:pPr>
      <w:r>
        <w:rPr>
          <w:rFonts w:ascii="微软雅黑" w:hAnsi="微软雅黑" w:eastAsia="微软雅黑"/>
          <w:b/>
          <w:color w:val="2F5597"/>
          <w:sz w:val="20"/>
        </w:rPr>
        <w:t>审核流转</w:t>
      </w:r>
      <w:r>
        <w:rPr>
          <w:rFonts w:ascii="微软雅黑" w:hAnsi="微软雅黑" w:eastAsia="微软雅黑"/>
          <w:b w:val="0"/>
          <w:sz w:val="20"/>
        </w:rPr>
        <w:t>：如开启风控审核，相关订单需先经过风控审核再流转至财务出款；关闭前应先确认当前站点的提现风险级别和后续处理流程。</w:t>
      </w:r>
    </w:p>
    <w:p w14:paraId="5B9AB046">
      <w:pPr>
        <w:pStyle w:val="6"/>
        <w:spacing w:after="60" w:line="276" w:lineRule="auto"/>
      </w:pPr>
      <w:r>
        <w:rPr>
          <w:rFonts w:ascii="微软雅黑" w:hAnsi="微软雅黑" w:eastAsia="微软雅黑"/>
          <w:b/>
          <w:i/>
          <w:color w:val="2F5597"/>
          <w:sz w:val="21"/>
        </w:rPr>
        <w:t>VIP提现限制设置</w:t>
      </w:r>
    </w:p>
    <w:p w14:paraId="0671A8D2">
      <w:pPr>
        <w:spacing w:after="60" w:line="276" w:lineRule="auto"/>
      </w:pPr>
      <w:r>
        <w:rPr>
          <w:rFonts w:ascii="微软雅黑" w:hAnsi="微软雅黑" w:eastAsia="微软雅黑"/>
          <w:b w:val="0"/>
          <w:sz w:val="20"/>
        </w:rPr>
        <w:t>VIP 提现限制设置弹窗用于按会员等级维护不同的提现次数、额度和手续费优惠规则，适合做分层运营和差异化限制。</w:t>
      </w:r>
    </w:p>
    <w:p w14:paraId="7FE8BB69">
      <w:pPr>
        <w:spacing w:after="40"/>
        <w:jc w:val="center"/>
      </w:pPr>
      <w:r>
        <w:drawing>
          <wp:inline distT="0" distB="0" distL="114300" distR="114300">
            <wp:extent cx="5370195" cy="3994150"/>
            <wp:effectExtent l="0" t="0" r="1905" b="635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a:picLocks noChangeAspect="1"/>
                    </pic:cNvPicPr>
                  </pic:nvPicPr>
                  <pic:blipFill>
                    <a:blip r:embed="rId65"/>
                    <a:stretch>
                      <a:fillRect/>
                    </a:stretch>
                  </pic:blipFill>
                  <pic:spPr>
                    <a:xfrm>
                      <a:off x="0" y="0"/>
                      <a:ext cx="5370195" cy="3994150"/>
                    </a:xfrm>
                    <a:prstGeom prst="rect">
                      <a:avLst/>
                    </a:prstGeom>
                  </pic:spPr>
                </pic:pic>
              </a:graphicData>
            </a:graphic>
          </wp:inline>
        </w:drawing>
      </w:r>
    </w:p>
    <w:p w14:paraId="38013F56">
      <w:pPr>
        <w:pStyle w:val="15"/>
        <w:spacing w:after="120"/>
        <w:jc w:val="center"/>
      </w:pPr>
      <w:r>
        <w:rPr>
          <w:rFonts w:ascii="微软雅黑" w:hAnsi="微软雅黑" w:eastAsia="微软雅黑"/>
          <w:b w:val="0"/>
          <w:color w:val="707E92"/>
          <w:sz w:val="18"/>
        </w:rPr>
        <w:t>图：VIP 提现限制设置弹窗，用于按 VIP 等级维护每日次数、额度和前端提示语。</w:t>
      </w:r>
    </w:p>
    <w:p w14:paraId="2655635F">
      <w:pPr>
        <w:pStyle w:val="16"/>
        <w:spacing w:after="60" w:line="276" w:lineRule="auto"/>
      </w:pPr>
      <w:r>
        <w:rPr>
          <w:rFonts w:ascii="微软雅黑" w:hAnsi="微软雅黑" w:eastAsia="微软雅黑"/>
          <w:b/>
          <w:color w:val="2F5597"/>
          <w:sz w:val="20"/>
        </w:rPr>
        <w:t>等级限制</w:t>
      </w:r>
      <w:r>
        <w:rPr>
          <w:rFonts w:ascii="微软雅黑" w:hAnsi="微软雅黑" w:eastAsia="微软雅黑"/>
          <w:b w:val="0"/>
          <w:sz w:val="20"/>
        </w:rPr>
        <w:t>：页面通常按 VIP 等级维护每日提款次数限制、每日提款总额限制、提款总次数限制、提款总额限制、每日免手续费交易笔数以及单次最小/最大提现额度等规则。</w:t>
      </w:r>
    </w:p>
    <w:p w14:paraId="43EDF3B1">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：不同 VIP 等级会按当前配置执行差异化提现限制，因此调整前应先确认会员分层方案和当前运营政策，避免影响高等级会员体验。</w:t>
      </w:r>
    </w:p>
    <w:p w14:paraId="523E052A">
      <w:pPr>
        <w:pStyle w:val="16"/>
        <w:spacing w:after="60" w:line="276" w:lineRule="auto"/>
      </w:pPr>
      <w:r>
        <w:rPr>
          <w:rFonts w:ascii="微软雅黑" w:hAnsi="微软雅黑" w:eastAsia="微软雅黑"/>
          <w:b/>
          <w:color w:val="2F5597"/>
          <w:sz w:val="20"/>
        </w:rPr>
        <w:t>前端提示语</w:t>
      </w:r>
      <w:r>
        <w:rPr>
          <w:rFonts w:ascii="微软雅黑" w:hAnsi="微软雅黑" w:eastAsia="微软雅黑"/>
          <w:b w:val="0"/>
          <w:sz w:val="20"/>
        </w:rPr>
        <w:t>：页面下方可同步维护 VIP 前端提示语，用于向会员说明提款规则、打码要求和注意事项；修改后应一并检查前台文案是否与当前限制口径一致。</w:t>
      </w:r>
    </w:p>
    <w:p w14:paraId="4A33788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：当站点需要对不同层级会员执行差异化提现策略时，可优先通过该页面统一配置；调整后建议重点关注高频提款会员的实际申请情况。</w:t>
      </w:r>
    </w:p>
    <w:p w14:paraId="233CA22C">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会员充值配置</w:t>
      </w:r>
    </w:p>
    <w:p w14:paraId="2E25E75B">
      <w:pPr>
        <w:spacing w:after="60" w:line="276" w:lineRule="auto"/>
      </w:pPr>
      <w:r>
        <w:rPr>
          <w:rFonts w:ascii="微软雅黑" w:hAnsi="微软雅黑" w:eastAsia="微软雅黑"/>
          <w:b w:val="0"/>
          <w:sz w:val="20"/>
        </w:rPr>
        <w:t>会员充值配置用于统一维护在线充值方式、支付方式分组展示和充值提示语。日常配置时可先从在线充值配置主表核对分组与通道状态，再进入支付方式分组或充值配置弹窗补充对应参数。</w:t>
      </w:r>
    </w:p>
    <w:p w14:paraId="1D98367A">
      <w:pPr>
        <w:pStyle w:val="6"/>
        <w:spacing w:after="60" w:line="276" w:lineRule="auto"/>
      </w:pPr>
      <w:r>
        <w:rPr>
          <w:rFonts w:ascii="微软雅黑" w:hAnsi="微软雅黑" w:eastAsia="微软雅黑"/>
          <w:b/>
          <w:i/>
          <w:color w:val="2F5597"/>
          <w:sz w:val="21"/>
        </w:rPr>
        <w:t>在线充值配置</w:t>
      </w:r>
    </w:p>
    <w:p w14:paraId="37908CB6">
      <w:pPr>
        <w:spacing w:after="60" w:line="276" w:lineRule="auto"/>
      </w:pPr>
      <w:r>
        <w:rPr>
          <w:rFonts w:ascii="微软雅黑" w:hAnsi="微软雅黑" w:eastAsia="微软雅黑"/>
          <w:b w:val="0"/>
          <w:sz w:val="20"/>
        </w:rPr>
        <w:t>在线充值配置页面用于集中查看和维护各充值分组下的支付通道配置，是日常核对通道启停、限额和前台展示信息的主要入口。</w:t>
      </w:r>
    </w:p>
    <w:p w14:paraId="32650FB3">
      <w:pPr>
        <w:spacing w:after="40"/>
        <w:jc w:val="center"/>
      </w:pPr>
      <w:r>
        <w:drawing>
          <wp:inline distT="0" distB="0" distL="114300" distR="114300">
            <wp:extent cx="5852160" cy="2346325"/>
            <wp:effectExtent l="0" t="0" r="15240" b="1587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a:picLocks noChangeAspect="1"/>
                    </pic:cNvPicPr>
                  </pic:nvPicPr>
                  <pic:blipFill>
                    <a:blip r:embed="rId66"/>
                    <a:stretch>
                      <a:fillRect/>
                    </a:stretch>
                  </pic:blipFill>
                  <pic:spPr>
                    <a:xfrm>
                      <a:off x="0" y="0"/>
                      <a:ext cx="5852160" cy="2346501"/>
                    </a:xfrm>
                    <a:prstGeom prst="rect">
                      <a:avLst/>
                    </a:prstGeom>
                  </pic:spPr>
                </pic:pic>
              </a:graphicData>
            </a:graphic>
          </wp:inline>
        </w:drawing>
      </w:r>
    </w:p>
    <w:p w14:paraId="556C0045">
      <w:pPr>
        <w:pStyle w:val="15"/>
        <w:spacing w:after="120"/>
        <w:jc w:val="center"/>
      </w:pPr>
      <w:r>
        <w:rPr>
          <w:rFonts w:ascii="微软雅黑" w:hAnsi="微软雅黑" w:eastAsia="微软雅黑"/>
          <w:b w:val="0"/>
          <w:color w:val="707E92"/>
          <w:sz w:val="18"/>
        </w:rPr>
        <w:t>图：在线充值配置主表，用于查看各支付方式分组、通道推荐金额、限额和启用状态。</w:t>
      </w:r>
    </w:p>
    <w:p w14:paraId="0F35208A">
      <w:pPr>
        <w:pStyle w:val="16"/>
        <w:spacing w:after="60" w:line="276" w:lineRule="auto"/>
      </w:pPr>
      <w:r>
        <w:rPr>
          <w:rFonts w:ascii="微软雅黑" w:hAnsi="微软雅黑" w:eastAsia="微软雅黑"/>
          <w:b/>
          <w:color w:val="2F5597"/>
          <w:sz w:val="20"/>
        </w:rPr>
        <w:t>通道展示</w:t>
      </w:r>
      <w:r>
        <w:rPr>
          <w:rFonts w:ascii="微软雅黑" w:hAnsi="微软雅黑" w:eastAsia="微软雅黑"/>
          <w:b w:val="0"/>
          <w:sz w:val="20"/>
        </w:rPr>
        <w:t>：页面主表通常支持按支付通道和状态筛选，列表中可查看支付方式、排序、图标、前台通道名称、通道名称、是否启用等内容，用于统一核对当前充值方式是否正常展示。</w:t>
      </w:r>
    </w:p>
    <w:p w14:paraId="00FF3EED">
      <w:pPr>
        <w:pStyle w:val="16"/>
        <w:spacing w:after="60" w:line="276" w:lineRule="auto"/>
      </w:pPr>
      <w:r>
        <w:rPr>
          <w:rFonts w:ascii="微软雅黑" w:hAnsi="微软雅黑" w:eastAsia="微软雅黑"/>
          <w:b/>
          <w:color w:val="2F5597"/>
          <w:sz w:val="20"/>
        </w:rPr>
        <w:t>充值限额</w:t>
      </w:r>
      <w:r>
        <w:rPr>
          <w:rFonts w:ascii="微软雅黑" w:hAnsi="微软雅黑" w:eastAsia="微软雅黑"/>
          <w:b w:val="0"/>
          <w:sz w:val="20"/>
        </w:rPr>
        <w:t>：页面可查看推荐充值金额、最小/最大限额和前台提示。调整限额前应先确认当前支付通道的收款能力、活动门槛和前台文案口径。</w:t>
      </w:r>
    </w:p>
    <w:p w14:paraId="74B5D2B2">
      <w:pPr>
        <w:pStyle w:val="16"/>
        <w:spacing w:after="60" w:line="276" w:lineRule="auto"/>
      </w:pPr>
      <w:r>
        <w:rPr>
          <w:rFonts w:ascii="微软雅黑" w:hAnsi="微软雅黑" w:eastAsia="微软雅黑"/>
          <w:b/>
          <w:color w:val="2F5597"/>
          <w:sz w:val="20"/>
        </w:rPr>
        <w:t>分组查看</w:t>
      </w:r>
      <w:r>
        <w:rPr>
          <w:rFonts w:ascii="微软雅黑" w:hAnsi="微软雅黑" w:eastAsia="微软雅黑"/>
          <w:b w:val="0"/>
          <w:sz w:val="20"/>
        </w:rPr>
        <w:t>：列表按支付方式分组展示，展开后可查看组内通道配置；调整前应先确认当前支付方式所在分组，再进入对应行执行修改或查看。</w:t>
      </w:r>
    </w:p>
    <w:p w14:paraId="08880D9F">
      <w:pPr>
        <w:pStyle w:val="6"/>
        <w:spacing w:after="60" w:line="276" w:lineRule="auto"/>
      </w:pPr>
      <w:r>
        <w:rPr>
          <w:rFonts w:ascii="微软雅黑" w:hAnsi="微软雅黑" w:eastAsia="微软雅黑"/>
          <w:b/>
          <w:i/>
          <w:color w:val="2F5597"/>
          <w:sz w:val="21"/>
        </w:rPr>
        <w:t>编辑支付方式分组</w:t>
      </w:r>
    </w:p>
    <w:p w14:paraId="40ABC2D2">
      <w:pPr>
        <w:spacing w:after="60" w:line="276" w:lineRule="auto"/>
      </w:pPr>
      <w:r>
        <w:rPr>
          <w:rFonts w:ascii="微软雅黑" w:hAnsi="微软雅黑" w:eastAsia="微软雅黑"/>
          <w:b w:val="0"/>
          <w:sz w:val="20"/>
        </w:rPr>
        <w:t>编辑支付方式分组弹窗用于维护充值页分组的前台展示信息，适合统一调整同类支付方式的展示名称和排序。</w:t>
      </w:r>
    </w:p>
    <w:p w14:paraId="32EE1981">
      <w:pPr>
        <w:spacing w:after="40"/>
        <w:jc w:val="center"/>
      </w:pPr>
      <w:r>
        <w:drawing>
          <wp:inline distT="0" distB="0" distL="114300" distR="114300">
            <wp:extent cx="4762500" cy="3430270"/>
            <wp:effectExtent l="0" t="0" r="0" b="1778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a:picLocks noChangeAspect="1"/>
                    </pic:cNvPicPr>
                  </pic:nvPicPr>
                  <pic:blipFill>
                    <a:blip r:embed="rId67"/>
                    <a:stretch>
                      <a:fillRect/>
                    </a:stretch>
                  </pic:blipFill>
                  <pic:spPr>
                    <a:xfrm>
                      <a:off x="0" y="0"/>
                      <a:ext cx="4762500" cy="3430270"/>
                    </a:xfrm>
                    <a:prstGeom prst="rect">
                      <a:avLst/>
                    </a:prstGeom>
                  </pic:spPr>
                </pic:pic>
              </a:graphicData>
            </a:graphic>
          </wp:inline>
        </w:drawing>
      </w:r>
    </w:p>
    <w:p w14:paraId="53F02E34">
      <w:pPr>
        <w:pStyle w:val="15"/>
        <w:spacing w:after="120"/>
        <w:jc w:val="center"/>
      </w:pPr>
      <w:r>
        <w:rPr>
          <w:rFonts w:ascii="微软雅黑" w:hAnsi="微软雅黑" w:eastAsia="微软雅黑"/>
          <w:b w:val="0"/>
          <w:color w:val="707E92"/>
          <w:sz w:val="18"/>
        </w:rPr>
        <w:t>图：编辑支付方式分组弹窗，用于维护前台展示名称、图标和排序。</w:t>
      </w:r>
    </w:p>
    <w:p w14:paraId="087233B3">
      <w:pPr>
        <w:pStyle w:val="16"/>
        <w:spacing w:after="60" w:line="276" w:lineRule="auto"/>
      </w:pPr>
      <w:r>
        <w:rPr>
          <w:rFonts w:ascii="微软雅黑" w:hAnsi="微软雅黑" w:eastAsia="微软雅黑"/>
          <w:b/>
          <w:color w:val="2F5597"/>
          <w:sz w:val="20"/>
        </w:rPr>
        <w:t>分组名称</w:t>
      </w:r>
      <w:r>
        <w:rPr>
          <w:rFonts w:ascii="微软雅黑" w:hAnsi="微软雅黑" w:eastAsia="微软雅黑"/>
          <w:b w:val="0"/>
          <w:sz w:val="20"/>
        </w:rPr>
        <w:t>：页面支持维护前台支付方式名字。该名称会直接影响前台充值页分组展示，因此修改前应确认当前支付通道的实际用途和面向用户的展示口径。</w:t>
      </w:r>
    </w:p>
    <w:p w14:paraId="49220E24">
      <w:pPr>
        <w:pStyle w:val="16"/>
        <w:spacing w:after="60" w:line="276" w:lineRule="auto"/>
      </w:pPr>
      <w:r>
        <w:rPr>
          <w:rFonts w:ascii="微软雅黑" w:hAnsi="微软雅黑" w:eastAsia="微软雅黑"/>
          <w:b/>
          <w:color w:val="2F5597"/>
          <w:sz w:val="20"/>
        </w:rPr>
        <w:t>图标与排序</w:t>
      </w:r>
      <w:r>
        <w:rPr>
          <w:rFonts w:ascii="微软雅黑" w:hAnsi="微软雅黑" w:eastAsia="微软雅黑"/>
          <w:b w:val="0"/>
          <w:sz w:val="20"/>
        </w:rPr>
        <w:t>：页面支持维护图标和排序值。图标建议保持统一尺寸和格式，排序值用于控制分组在前台的展示先后，调整后应同步检查前台实际显示效果。</w:t>
      </w:r>
    </w:p>
    <w:p w14:paraId="50BEEE81">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：修改完成后点击确定保存。保存前应确认分组名称、图标和排序与当前支付通道配置保持一致，避免前台展示混乱。</w:t>
      </w:r>
    </w:p>
    <w:p w14:paraId="238015D8">
      <w:pPr>
        <w:pStyle w:val="6"/>
        <w:spacing w:after="60" w:line="276" w:lineRule="auto"/>
      </w:pPr>
      <w:r>
        <w:rPr>
          <w:rFonts w:ascii="微软雅黑" w:hAnsi="微软雅黑" w:eastAsia="微软雅黑"/>
          <w:b/>
          <w:i/>
          <w:color w:val="2F5597"/>
          <w:sz w:val="21"/>
        </w:rPr>
        <w:t>充值配置</w:t>
      </w:r>
    </w:p>
    <w:p w14:paraId="081ACB11">
      <w:pPr>
        <w:spacing w:after="60" w:line="276" w:lineRule="auto"/>
      </w:pPr>
      <w:r>
        <w:rPr>
          <w:rFonts w:ascii="微软雅黑" w:hAnsi="微软雅黑" w:eastAsia="微软雅黑"/>
          <w:b w:val="0"/>
          <w:sz w:val="20"/>
        </w:rPr>
        <w:t>充值配置弹窗用于维护站点级充值提示信息和并发订单限制，是控制充值体验和前台引导文案的统一入口。</w:t>
      </w:r>
    </w:p>
    <w:p w14:paraId="7A02257D">
      <w:pPr>
        <w:spacing w:after="40"/>
        <w:jc w:val="center"/>
      </w:pPr>
      <w:r>
        <w:drawing>
          <wp:inline distT="0" distB="0" distL="114300" distR="114300">
            <wp:extent cx="5370195" cy="4066540"/>
            <wp:effectExtent l="0" t="0" r="1905" b="1016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a:picLocks noChangeAspect="1"/>
                    </pic:cNvPicPr>
                  </pic:nvPicPr>
                  <pic:blipFill>
                    <a:blip r:embed="rId68"/>
                    <a:stretch>
                      <a:fillRect/>
                    </a:stretch>
                  </pic:blipFill>
                  <pic:spPr>
                    <a:xfrm>
                      <a:off x="0" y="0"/>
                      <a:ext cx="5370195" cy="4066540"/>
                    </a:xfrm>
                    <a:prstGeom prst="rect">
                      <a:avLst/>
                    </a:prstGeom>
                  </pic:spPr>
                </pic:pic>
              </a:graphicData>
            </a:graphic>
          </wp:inline>
        </w:drawing>
      </w:r>
    </w:p>
    <w:p w14:paraId="490C25F3">
      <w:pPr>
        <w:pStyle w:val="15"/>
        <w:spacing w:after="120"/>
        <w:jc w:val="center"/>
      </w:pPr>
      <w:r>
        <w:rPr>
          <w:rFonts w:ascii="微软雅黑" w:hAnsi="微软雅黑" w:eastAsia="微软雅黑"/>
          <w:b w:val="0"/>
          <w:color w:val="707E92"/>
          <w:sz w:val="18"/>
        </w:rPr>
        <w:t>图：充值配置弹窗，用于设置并发充值订单数和充值提示语。</w:t>
      </w:r>
    </w:p>
    <w:p w14:paraId="05540F90">
      <w:pPr>
        <w:pStyle w:val="16"/>
        <w:spacing w:after="60" w:line="276" w:lineRule="auto"/>
      </w:pPr>
      <w:r>
        <w:rPr>
          <w:rFonts w:ascii="微软雅黑" w:hAnsi="微软雅黑" w:eastAsia="微软雅黑"/>
          <w:b/>
          <w:color w:val="2F5597"/>
          <w:sz w:val="20"/>
        </w:rPr>
        <w:t>并发订单</w:t>
      </w:r>
      <w:r>
        <w:rPr>
          <w:rFonts w:ascii="微软雅黑" w:hAnsi="微软雅黑" w:eastAsia="微软雅黑"/>
          <w:b w:val="0"/>
          <w:sz w:val="20"/>
        </w:rPr>
        <w:t>：页面可维护每个用户最大可同时进行中的充值订单数，用于控制会员在同一时间内可发起的充值单数量。调整前应先确认当前支付处理能力和异常订单清理策略。</w:t>
      </w:r>
    </w:p>
    <w:p w14:paraId="58488753">
      <w:pPr>
        <w:pStyle w:val="16"/>
        <w:spacing w:after="60" w:line="276" w:lineRule="auto"/>
      </w:pPr>
      <w:r>
        <w:rPr>
          <w:rFonts w:ascii="微软雅黑" w:hAnsi="微软雅黑" w:eastAsia="微软雅黑"/>
          <w:b/>
          <w:color w:val="2F5597"/>
          <w:sz w:val="20"/>
        </w:rPr>
        <w:t>提示语内容</w:t>
      </w:r>
      <w:r>
        <w:rPr>
          <w:rFonts w:ascii="微软雅黑" w:hAnsi="微软雅黑" w:eastAsia="微软雅黑"/>
          <w:b w:val="0"/>
          <w:sz w:val="20"/>
        </w:rPr>
        <w:t>：页面支持维护充值提示语内容，并提供富文本编辑和实时预览。适合填写到账时效、汇率说明、异常处理方式和客服引导。</w:t>
      </w:r>
    </w:p>
    <w:p w14:paraId="14E216E0">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：保存前建议检查预览区显示效果，并确认提示语与当前支付方式、活动规则和人工处理流程保持一致，避免出现文案截断或口径不一致的情况。</w:t>
      </w:r>
    </w:p>
    <w:p w14:paraId="1C845537">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充值订单列表</w:t>
      </w:r>
    </w:p>
    <w:p w14:paraId="63DF00D5">
      <w:pPr>
        <w:spacing w:after="60" w:line="276" w:lineRule="auto"/>
      </w:pPr>
      <w:r>
        <w:rPr>
          <w:rFonts w:ascii="微软雅黑" w:hAnsi="微软雅黑" w:eastAsia="微软雅黑"/>
          <w:b w:val="0"/>
          <w:sz w:val="20"/>
        </w:rPr>
        <w:t>充值订单列表用于统一查询会员充值订单、跟踪支付处理进度，并配合订单详情、账变记录和通道信息完成到账核对。页面按充值类型区分为在线充值和 USDT 充值两个页签，适合财务、客服和运营在处理充值异常时快速定位订单。</w:t>
      </w:r>
    </w:p>
    <w:p w14:paraId="28B6DCF7">
      <w:pPr>
        <w:pStyle w:val="6"/>
        <w:spacing w:after="60" w:line="276" w:lineRule="auto"/>
      </w:pPr>
      <w:r>
        <w:rPr>
          <w:rFonts w:ascii="微软雅黑" w:hAnsi="微软雅黑" w:eastAsia="微软雅黑"/>
          <w:b/>
          <w:i/>
          <w:color w:val="2F5597"/>
          <w:sz w:val="21"/>
        </w:rPr>
        <w:t>在线充值</w:t>
      </w:r>
    </w:p>
    <w:p w14:paraId="007F8BBC">
      <w:pPr>
        <w:spacing w:after="60" w:line="276" w:lineRule="auto"/>
      </w:pPr>
      <w:r>
        <w:rPr>
          <w:rFonts w:ascii="微软雅黑" w:hAnsi="微软雅黑" w:eastAsia="微软雅黑"/>
          <w:b w:val="0"/>
          <w:sz w:val="20"/>
        </w:rPr>
        <w:t>在线充值页签用于查询常规支付通道的充值订单，是核对支付渠道到账情况和第三方单号的主要入口。处理充值咨询时，可先在这里按时间、会员和通道定位目标订单。</w:t>
      </w:r>
    </w:p>
    <w:p w14:paraId="2E58854E">
      <w:pPr>
        <w:spacing w:after="40"/>
        <w:jc w:val="center"/>
      </w:pPr>
      <w:r>
        <w:drawing>
          <wp:inline distT="0" distB="0" distL="114300" distR="114300">
            <wp:extent cx="5852160" cy="2088515"/>
            <wp:effectExtent l="0" t="0" r="15240" b="698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pic:cNvPicPr>
                      <a:picLocks noChangeAspect="1"/>
                    </pic:cNvPicPr>
                  </pic:nvPicPr>
                  <pic:blipFill>
                    <a:blip r:embed="rId69"/>
                    <a:stretch>
                      <a:fillRect/>
                    </a:stretch>
                  </pic:blipFill>
                  <pic:spPr>
                    <a:xfrm>
                      <a:off x="0" y="0"/>
                      <a:ext cx="5852160" cy="2088760"/>
                    </a:xfrm>
                    <a:prstGeom prst="rect">
                      <a:avLst/>
                    </a:prstGeom>
                  </pic:spPr>
                </pic:pic>
              </a:graphicData>
            </a:graphic>
          </wp:inline>
        </w:drawing>
      </w:r>
    </w:p>
    <w:p w14:paraId="7E806E6F">
      <w:pPr>
        <w:pStyle w:val="15"/>
        <w:spacing w:after="120"/>
        <w:jc w:val="center"/>
      </w:pPr>
      <w:r>
        <w:rPr>
          <w:rFonts w:ascii="微软雅黑" w:hAnsi="微软雅黑" w:eastAsia="微软雅黑"/>
          <w:b w:val="0"/>
          <w:color w:val="707E92"/>
          <w:sz w:val="18"/>
        </w:rPr>
        <w:t>图：在线充值列表，用于按会员、通道和订单状态查询在线充值订单。</w:t>
      </w:r>
    </w:p>
    <w:p w14:paraId="60C83B00">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：页面支持按创建时间、会员ID、支付渠道和订单状态筛选订单。处理玩家充值咨询或通道异常时，建议先固定时间范围和会员账号，再结合状态筛选待付款、处理中或充值成功订单。</w:t>
      </w:r>
    </w:p>
    <w:p w14:paraId="34F8B09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会展示订单号、会员ID、订单状态、订单金额、赠送金额、实际到账金额、创建时间、支付方式、支付渠道、汇率、充值币种、第三方单号和备注等信息。核对到账问题时，应重点关注订单状态、实际到账金额、赠送金额和备注说明。</w:t>
      </w:r>
    </w:p>
    <w:p w14:paraId="039C5CEC">
      <w:pPr>
        <w:pStyle w:val="16"/>
        <w:spacing w:after="60" w:line="276" w:lineRule="auto"/>
      </w:pPr>
      <w:r>
        <w:rPr>
          <w:rFonts w:ascii="微软雅黑" w:hAnsi="微软雅黑" w:eastAsia="微软雅黑"/>
          <w:b/>
          <w:color w:val="2F5597"/>
          <w:sz w:val="20"/>
        </w:rPr>
        <w:t>导出与对账</w:t>
      </w:r>
      <w:r>
        <w:rPr>
          <w:rFonts w:ascii="微软雅黑" w:hAnsi="微软雅黑" w:eastAsia="微软雅黑"/>
          <w:b w:val="0"/>
          <w:sz w:val="20"/>
        </w:rPr>
        <w:t>：页面支持导出表格，便于按时间段留档或交叉核对。导出前应确认当前页签、筛选条件和订单状态范围，避免把不同充值类型或无关时间段数据混在同一份结果中。</w:t>
      </w:r>
    </w:p>
    <w:p w14:paraId="6E4A36BC">
      <w:pPr>
        <w:pStyle w:val="6"/>
        <w:spacing w:after="60" w:line="276" w:lineRule="auto"/>
      </w:pPr>
      <w:r>
        <w:rPr>
          <w:rFonts w:ascii="微软雅黑" w:hAnsi="微软雅黑" w:eastAsia="微软雅黑"/>
          <w:b/>
          <w:i/>
          <w:color w:val="2F5597"/>
          <w:sz w:val="21"/>
        </w:rPr>
        <w:t>订单详情</w:t>
      </w:r>
    </w:p>
    <w:p w14:paraId="2B03C204">
      <w:pPr>
        <w:spacing w:after="60" w:line="276" w:lineRule="auto"/>
      </w:pPr>
      <w:r>
        <w:rPr>
          <w:rFonts w:ascii="微软雅黑" w:hAnsi="微软雅黑" w:eastAsia="微软雅黑"/>
          <w:b w:val="0"/>
          <w:sz w:val="20"/>
        </w:rPr>
        <w:t>点击列表“详情”后，可查看单笔在线充值订单的完整信息，适合进一步核对到账金额、第三方单号和更新时间。</w:t>
      </w:r>
    </w:p>
    <w:p w14:paraId="551A8179">
      <w:pPr>
        <w:spacing w:after="40"/>
        <w:jc w:val="center"/>
      </w:pPr>
      <w:r>
        <w:drawing>
          <wp:inline distT="0" distB="0" distL="114300" distR="114300">
            <wp:extent cx="3735705" cy="3686175"/>
            <wp:effectExtent l="0" t="0" r="17145" b="952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pic:cNvPicPr>
                      <a:picLocks noChangeAspect="1"/>
                    </pic:cNvPicPr>
                  </pic:nvPicPr>
                  <pic:blipFill>
                    <a:blip r:embed="rId70"/>
                    <a:stretch>
                      <a:fillRect/>
                    </a:stretch>
                  </pic:blipFill>
                  <pic:spPr>
                    <a:xfrm>
                      <a:off x="0" y="0"/>
                      <a:ext cx="3735705" cy="3686175"/>
                    </a:xfrm>
                    <a:prstGeom prst="rect">
                      <a:avLst/>
                    </a:prstGeom>
                  </pic:spPr>
                </pic:pic>
              </a:graphicData>
            </a:graphic>
          </wp:inline>
        </w:drawing>
      </w:r>
    </w:p>
    <w:p w14:paraId="4A83F83B">
      <w:pPr>
        <w:pStyle w:val="15"/>
        <w:spacing w:after="120"/>
        <w:jc w:val="center"/>
      </w:pPr>
      <w:r>
        <w:rPr>
          <w:rFonts w:ascii="微软雅黑" w:hAnsi="微软雅黑" w:eastAsia="微软雅黑"/>
          <w:b w:val="0"/>
          <w:color w:val="707E92"/>
          <w:sz w:val="18"/>
        </w:rPr>
        <w:t>图：在线充值订单详情弹窗，用于查看单笔充值订单的金额、渠道和时间信息。</w:t>
      </w:r>
    </w:p>
    <w:p w14:paraId="38434D8B">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：详情弹窗会展示订单号、订单状态、会员ID、第三方单号、订单金额、实际到账金额、赠送金额、充值币种、汇率、手续费、支付方式、支付渠道、是否首充、备注、创建时间和更新时间。</w:t>
      </w:r>
    </w:p>
    <w:p w14:paraId="7ABF26F9">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：排查充值争议时，可优先通过详情页核对第三方单号、实际到账金额和更新时间，再决定是否继续结合支付通道数据或账变记录追查。若存在赠送金额，还应同步确认是否命中了当前充值活动规则。</w:t>
      </w:r>
    </w:p>
    <w:p w14:paraId="344F241A">
      <w:pPr>
        <w:pStyle w:val="6"/>
        <w:spacing w:after="60" w:line="276" w:lineRule="auto"/>
      </w:pPr>
      <w:r>
        <w:rPr>
          <w:rFonts w:ascii="微软雅黑" w:hAnsi="微软雅黑" w:eastAsia="微软雅黑"/>
          <w:b/>
          <w:i/>
          <w:color w:val="2F5597"/>
          <w:sz w:val="21"/>
        </w:rPr>
        <w:t>USDT充值</w:t>
      </w:r>
    </w:p>
    <w:p w14:paraId="7FF5C41C">
      <w:pPr>
        <w:spacing w:after="60" w:line="276" w:lineRule="auto"/>
      </w:pPr>
      <w:r>
        <w:rPr>
          <w:rFonts w:ascii="微软雅黑" w:hAnsi="微软雅黑" w:eastAsia="微软雅黑"/>
          <w:b w:val="0"/>
          <w:sz w:val="20"/>
        </w:rPr>
        <w:t>USDT 充值页签用于查询链路类充值订单，适合核对不同币种通道、链上支付方式和异常订单处理动作。</w:t>
      </w:r>
    </w:p>
    <w:p w14:paraId="49DCC285">
      <w:pPr>
        <w:spacing w:after="40"/>
        <w:jc w:val="center"/>
      </w:pPr>
      <w:r>
        <w:drawing>
          <wp:inline distT="0" distB="0" distL="114300" distR="114300">
            <wp:extent cx="5852160" cy="1971675"/>
            <wp:effectExtent l="0" t="0" r="15240" b="952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pic:cNvPicPr>
                      <a:picLocks noChangeAspect="1"/>
                    </pic:cNvPicPr>
                  </pic:nvPicPr>
                  <pic:blipFill>
                    <a:blip r:embed="rId71"/>
                    <a:stretch>
                      <a:fillRect/>
                    </a:stretch>
                  </pic:blipFill>
                  <pic:spPr>
                    <a:xfrm>
                      <a:off x="0" y="0"/>
                      <a:ext cx="5852160" cy="1972117"/>
                    </a:xfrm>
                    <a:prstGeom prst="rect">
                      <a:avLst/>
                    </a:prstGeom>
                  </pic:spPr>
                </pic:pic>
              </a:graphicData>
            </a:graphic>
          </wp:inline>
        </w:drawing>
      </w:r>
    </w:p>
    <w:p w14:paraId="7DC22AA8">
      <w:pPr>
        <w:pStyle w:val="15"/>
        <w:spacing w:after="120"/>
        <w:jc w:val="center"/>
      </w:pPr>
      <w:r>
        <w:rPr>
          <w:rFonts w:ascii="微软雅黑" w:hAnsi="微软雅黑" w:eastAsia="微软雅黑"/>
          <w:b w:val="0"/>
          <w:color w:val="707E92"/>
          <w:sz w:val="18"/>
        </w:rPr>
        <w:t>图：USDT 充值列表，用于查看链路充值订单状态并处理补单。</w:t>
      </w:r>
    </w:p>
    <w:p w14:paraId="013E306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：该页签支持按创建时间、会员ID 和订单状态筛选订单，列表中可查看订单金额、赠送金额、实际到账金额、支付方式、支付渠道、充值币种和第三方单号等信息。</w:t>
      </w:r>
    </w:p>
    <w:p w14:paraId="1B9BFD74">
      <w:pPr>
        <w:pStyle w:val="16"/>
        <w:spacing w:after="60" w:line="276" w:lineRule="auto"/>
      </w:pPr>
      <w:r>
        <w:rPr>
          <w:rFonts w:ascii="微软雅黑" w:hAnsi="微软雅黑" w:eastAsia="微软雅黑"/>
          <w:b/>
          <w:color w:val="2F5597"/>
          <w:sz w:val="20"/>
        </w:rPr>
        <w:t>状态识别</w:t>
      </w:r>
      <w:r>
        <w:rPr>
          <w:rFonts w:ascii="微软雅黑" w:hAnsi="微软雅黑" w:eastAsia="微软雅黑"/>
          <w:b w:val="0"/>
          <w:sz w:val="20"/>
        </w:rPr>
        <w:t>：当订单显示“待付款”时，通常表示会员尚未完成支付；“处理中”表示链路回调或系统入账仍在进行中；“充值成功”表示订单已完成到账；“已关闭”则应结合订单时间和后续处理记录判断是否超时关闭或异常终止。</w:t>
      </w:r>
    </w:p>
    <w:p w14:paraId="18567E72">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：列表操作区通常包含“详情”，部分异常订单还会提供“补单”入口，用于在已确认链上支付但系统未正常回写时补录交易信息。</w:t>
      </w:r>
    </w:p>
    <w:p w14:paraId="1DF963D5">
      <w:pPr>
        <w:pStyle w:val="6"/>
        <w:spacing w:after="60" w:line="276" w:lineRule="auto"/>
      </w:pPr>
      <w:r>
        <w:rPr>
          <w:rFonts w:ascii="微软雅黑" w:hAnsi="微软雅黑" w:eastAsia="微软雅黑"/>
          <w:b/>
          <w:i/>
          <w:color w:val="2F5597"/>
          <w:sz w:val="21"/>
        </w:rPr>
        <w:t>补单</w:t>
      </w:r>
    </w:p>
    <w:p w14:paraId="1623DAFB">
      <w:pPr>
        <w:spacing w:after="60" w:line="276" w:lineRule="auto"/>
      </w:pPr>
      <w:r>
        <w:rPr>
          <w:rFonts w:ascii="微软雅黑" w:hAnsi="微软雅黑" w:eastAsia="微软雅黑"/>
          <w:b w:val="0"/>
          <w:sz w:val="20"/>
        </w:rPr>
        <w:t>补单弹窗用于手动补录链路订单的交易编号，适合处理会员已完成支付、但系统未自动关联到账结果的异常场景。</w:t>
      </w:r>
    </w:p>
    <w:p w14:paraId="3E868C89">
      <w:pPr>
        <w:spacing w:after="40"/>
        <w:jc w:val="center"/>
      </w:pPr>
      <w:r>
        <w:drawing>
          <wp:inline distT="0" distB="0" distL="114300" distR="114300">
            <wp:extent cx="3534410" cy="1720215"/>
            <wp:effectExtent l="0" t="0" r="8890" b="1333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pic:cNvPicPr>
                      <a:picLocks noChangeAspect="1"/>
                    </pic:cNvPicPr>
                  </pic:nvPicPr>
                  <pic:blipFill>
                    <a:blip r:embed="rId72"/>
                    <a:stretch>
                      <a:fillRect/>
                    </a:stretch>
                  </pic:blipFill>
                  <pic:spPr>
                    <a:xfrm>
                      <a:off x="0" y="0"/>
                      <a:ext cx="3534410" cy="1720215"/>
                    </a:xfrm>
                    <a:prstGeom prst="rect">
                      <a:avLst/>
                    </a:prstGeom>
                  </pic:spPr>
                </pic:pic>
              </a:graphicData>
            </a:graphic>
          </wp:inline>
        </w:drawing>
      </w:r>
    </w:p>
    <w:p w14:paraId="28F37863">
      <w:pPr>
        <w:pStyle w:val="15"/>
        <w:spacing w:after="120"/>
        <w:jc w:val="center"/>
      </w:pPr>
      <w:r>
        <w:rPr>
          <w:rFonts w:ascii="微软雅黑" w:hAnsi="微软雅黑" w:eastAsia="微软雅黑"/>
          <w:b w:val="0"/>
          <w:color w:val="707E92"/>
          <w:sz w:val="18"/>
        </w:rPr>
        <w:t>图：USDT 充值补单弹窗，用于录入 txId 并确认补单操作。</w:t>
      </w:r>
    </w:p>
    <w:p w14:paraId="39012CBF">
      <w:pPr>
        <w:pStyle w:val="16"/>
        <w:spacing w:after="60" w:line="276" w:lineRule="auto"/>
      </w:pPr>
      <w:r>
        <w:rPr>
          <w:rFonts w:ascii="微软雅黑" w:hAnsi="微软雅黑" w:eastAsia="微软雅黑"/>
          <w:b/>
          <w:color w:val="2F5597"/>
          <w:sz w:val="20"/>
        </w:rPr>
        <w:t>txId录入</w:t>
      </w:r>
      <w:r>
        <w:rPr>
          <w:rFonts w:ascii="微软雅黑" w:hAnsi="微软雅黑" w:eastAsia="微软雅黑"/>
          <w:b w:val="0"/>
          <w:sz w:val="20"/>
        </w:rPr>
        <w:t>：补单时需填写正确的 txId。录入前应先核对链上交易编号、订单金额、会员账号和订单时间，避免把错误交易回填到其他订单。</w:t>
      </w:r>
    </w:p>
    <w:p w14:paraId="4D6EB8B3">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：仅当确认会员已实际完成支付、且自动回调或系统关联未成功时，才建议使用补单。对于仍处于待付款或未确认到账的订单，不应直接执行补单。</w:t>
      </w:r>
    </w:p>
    <w:p w14:paraId="3B6E4E86">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：补单完成后，应重新核对订单状态、实际到账金额和相关账变记录，确认资金已正确入账；如仍未更新，应继续排查链路回调、通道数据或人工处理日志。</w:t>
      </w:r>
    </w:p>
    <w:p w14:paraId="55C231D4">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提现订单列表</w:t>
      </w:r>
    </w:p>
    <w:p w14:paraId="442542BB">
      <w:pPr>
        <w:spacing w:after="60" w:line="276" w:lineRule="auto"/>
      </w:pPr>
      <w:r>
        <w:rPr>
          <w:rFonts w:ascii="微软雅黑" w:hAnsi="微软雅黑" w:eastAsia="微软雅黑"/>
          <w:b w:val="0"/>
          <w:sz w:val="20"/>
        </w:rPr>
        <w:t>提现订单列表用于统一查询会员提现申请、跟踪审核与出款处理进度，并结合订单详情、重新支付和取消订单等操作完成出款处理。日常使用时可先在列表中按时间、会员和状态定位目标订单，再根据当前处理结果进入对应操作。</w:t>
      </w:r>
    </w:p>
    <w:p w14:paraId="4E033AE5">
      <w:pPr>
        <w:pStyle w:val="6"/>
        <w:spacing w:after="60" w:line="276" w:lineRule="auto"/>
      </w:pPr>
      <w:r>
        <w:rPr>
          <w:rFonts w:ascii="微软雅黑" w:hAnsi="微软雅黑" w:eastAsia="微软雅黑"/>
          <w:b/>
          <w:i/>
          <w:color w:val="2F5597"/>
          <w:sz w:val="21"/>
        </w:rPr>
        <w:t>订单列表</w:t>
      </w:r>
    </w:p>
    <w:p w14:paraId="11BB6727">
      <w:pPr>
        <w:spacing w:after="60" w:line="276" w:lineRule="auto"/>
      </w:pPr>
      <w:r>
        <w:rPr>
          <w:rFonts w:ascii="微软雅黑" w:hAnsi="微软雅黑" w:eastAsia="微软雅黑"/>
          <w:b w:val="0"/>
          <w:sz w:val="20"/>
        </w:rPr>
        <w:t>订单列表是处理提现申请的主入口，适合财务、客服和风控人员快速查看订单状态、实际出款金额和备注说明，并继续进入详情或异常处理操作。</w:t>
      </w:r>
    </w:p>
    <w:p w14:paraId="248771D3">
      <w:pPr>
        <w:spacing w:after="40"/>
        <w:jc w:val="center"/>
      </w:pPr>
      <w:r>
        <w:drawing>
          <wp:inline distT="0" distB="0" distL="114300" distR="114300">
            <wp:extent cx="5852160" cy="2109470"/>
            <wp:effectExtent l="0" t="0" r="15240" b="508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pic:cNvPicPr>
                      <a:picLocks noChangeAspect="1"/>
                    </pic:cNvPicPr>
                  </pic:nvPicPr>
                  <pic:blipFill>
                    <a:blip r:embed="rId73"/>
                    <a:stretch>
                      <a:fillRect/>
                    </a:stretch>
                  </pic:blipFill>
                  <pic:spPr>
                    <a:xfrm>
                      <a:off x="0" y="0"/>
                      <a:ext cx="5852160" cy="2109746"/>
                    </a:xfrm>
                    <a:prstGeom prst="rect">
                      <a:avLst/>
                    </a:prstGeom>
                  </pic:spPr>
                </pic:pic>
              </a:graphicData>
            </a:graphic>
          </wp:inline>
        </w:drawing>
      </w:r>
    </w:p>
    <w:p w14:paraId="7A2574A1">
      <w:pPr>
        <w:pStyle w:val="15"/>
        <w:spacing w:after="120"/>
        <w:jc w:val="center"/>
      </w:pPr>
      <w:r>
        <w:rPr>
          <w:rFonts w:ascii="微软雅黑" w:hAnsi="微软雅黑" w:eastAsia="微软雅黑"/>
          <w:b w:val="0"/>
          <w:color w:val="707E92"/>
          <w:sz w:val="18"/>
        </w:rPr>
        <w:t>图：提现订单列表主表，用于按会员、订单状态和时间范围查询提现订单。</w:t>
      </w:r>
    </w:p>
    <w:p w14:paraId="2912053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：页面支持按申请时间、会员ID、订单号和订单状态筛选订单，并可配合自动刷新快速查看待审核、处理中或异常失败的提现申请。处理催单或客诉时，建议先固定时间范围和会员账号，再缩小到具体状态。</w:t>
      </w:r>
    </w:p>
    <w:p w14:paraId="4A5F4505">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通常展示订单号、订单状态、商户ID、会员ID、创建时间、更新时间、提现金额、实际金额、提现方式、操作人和备注等信息。核对订单时应重点关注实际金额、状态变化和备注中记录的三方返回或人工处理说明。</w:t>
      </w:r>
    </w:p>
    <w:p w14:paraId="1F492494">
      <w:pPr>
        <w:pStyle w:val="16"/>
        <w:spacing w:after="60" w:line="276" w:lineRule="auto"/>
      </w:pPr>
      <w:r>
        <w:rPr>
          <w:rFonts w:ascii="微软雅黑" w:hAnsi="微软雅黑" w:eastAsia="微软雅黑"/>
          <w:b/>
          <w:color w:val="2F5597"/>
          <w:sz w:val="20"/>
        </w:rPr>
        <w:t>状态流转</w:t>
      </w:r>
      <w:r>
        <w:rPr>
          <w:rFonts w:ascii="微软雅黑" w:hAnsi="微软雅黑" w:eastAsia="微软雅黑"/>
          <w:b w:val="0"/>
          <w:sz w:val="20"/>
        </w:rPr>
        <w:t>：常见状态包括待初审、初审不通过、复审不通过、待支付、支付中、已失败和已完成等。处理过程中应结合当前状态决定后续动作，避免对已终态订单重复发起支付或误做人工取消。</w:t>
      </w:r>
    </w:p>
    <w:p w14:paraId="0F8E698F">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：列表操作区通常提供详情、重新支付和取消订单等入口。只有在确认订单状态和失败原因后，才建议继续执行重新支付或取消订单，避免影响资金流转和对账口径。</w:t>
      </w:r>
    </w:p>
    <w:p w14:paraId="6D4E175B">
      <w:pPr>
        <w:pStyle w:val="6"/>
        <w:spacing w:after="60" w:line="276" w:lineRule="auto"/>
      </w:pPr>
      <w:r>
        <w:rPr>
          <w:rFonts w:ascii="微软雅黑" w:hAnsi="微软雅黑" w:eastAsia="微软雅黑"/>
          <w:b/>
          <w:i/>
          <w:color w:val="2F5597"/>
          <w:sz w:val="21"/>
        </w:rPr>
        <w:t>订单详情</w:t>
      </w:r>
    </w:p>
    <w:p w14:paraId="166594F0">
      <w:pPr>
        <w:spacing w:after="60" w:line="276" w:lineRule="auto"/>
      </w:pPr>
      <w:r>
        <w:rPr>
          <w:rFonts w:ascii="微软雅黑" w:hAnsi="微软雅黑" w:eastAsia="微软雅黑"/>
          <w:b w:val="0"/>
          <w:sz w:val="20"/>
        </w:rPr>
        <w:t>订单详情弹窗用于查看单笔提现订单的完整基础信息，适合在审核、复核和处理异常时快速确认订单金额、时间和备注。</w:t>
      </w:r>
    </w:p>
    <w:p w14:paraId="22619769">
      <w:pPr>
        <w:spacing w:after="40"/>
        <w:jc w:val="center"/>
      </w:pPr>
      <w:r>
        <w:drawing>
          <wp:inline distT="0" distB="0" distL="114300" distR="114300">
            <wp:extent cx="5852160" cy="3394075"/>
            <wp:effectExtent l="0" t="0" r="15240" b="1587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pic:cNvPicPr>
                      <a:picLocks noChangeAspect="1"/>
                    </pic:cNvPicPr>
                  </pic:nvPicPr>
                  <pic:blipFill>
                    <a:blip r:embed="rId74"/>
                    <a:stretch>
                      <a:fillRect/>
                    </a:stretch>
                  </pic:blipFill>
                  <pic:spPr>
                    <a:xfrm>
                      <a:off x="0" y="0"/>
                      <a:ext cx="5852160" cy="3394424"/>
                    </a:xfrm>
                    <a:prstGeom prst="rect">
                      <a:avLst/>
                    </a:prstGeom>
                  </pic:spPr>
                </pic:pic>
              </a:graphicData>
            </a:graphic>
          </wp:inline>
        </w:drawing>
      </w:r>
    </w:p>
    <w:p w14:paraId="1723445C">
      <w:pPr>
        <w:pStyle w:val="15"/>
        <w:spacing w:after="120"/>
        <w:jc w:val="center"/>
      </w:pPr>
      <w:r>
        <w:rPr>
          <w:rFonts w:ascii="微软雅黑" w:hAnsi="微软雅黑" w:eastAsia="微软雅黑"/>
          <w:b w:val="0"/>
          <w:color w:val="707E92"/>
          <w:sz w:val="18"/>
        </w:rPr>
        <w:t>图：提现订单详情弹窗，用于查看单笔提现订单的状态、金额和处理时间。</w:t>
      </w:r>
    </w:p>
    <w:p w14:paraId="69E6CCC1">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：详情弹窗通常展示订单号、订单状态、会员ID、商户ID、提现金额、实际金额、申请时间、操作时间和备注等内容，便于快速核对单笔订单的完整处理记录。</w:t>
      </w:r>
    </w:p>
    <w:p w14:paraId="18EFD1E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：处理审核争议或玩家咨询时，可先通过详情确认订单金额、实际到账金额和状态，再结合备注判断是否存在三方返回异常、风控驳回或人工处理记录。</w:t>
      </w:r>
    </w:p>
    <w:p w14:paraId="7736380A">
      <w:pPr>
        <w:pStyle w:val="6"/>
        <w:spacing w:after="60" w:line="276" w:lineRule="auto"/>
      </w:pPr>
      <w:r>
        <w:rPr>
          <w:rFonts w:ascii="微软雅黑" w:hAnsi="微软雅黑" w:eastAsia="微软雅黑"/>
          <w:b/>
          <w:i/>
          <w:color w:val="2F5597"/>
          <w:sz w:val="21"/>
        </w:rPr>
        <w:t>重新支付</w:t>
      </w:r>
    </w:p>
    <w:p w14:paraId="1ED474C7">
      <w:pPr>
        <w:spacing w:after="60" w:line="276" w:lineRule="auto"/>
      </w:pPr>
      <w:r>
        <w:rPr>
          <w:rFonts w:ascii="微软雅黑" w:hAnsi="微软雅黑" w:eastAsia="微软雅黑"/>
          <w:b w:val="0"/>
          <w:sz w:val="20"/>
        </w:rPr>
        <w:t>重新支付弹窗用于对代付失败的提现订单再次发起支付请求，适合在已确认订单仍需继续出款、且失败原因已排查清楚时使用。</w:t>
      </w:r>
    </w:p>
    <w:p w14:paraId="4C174AAC">
      <w:pPr>
        <w:spacing w:after="40"/>
        <w:jc w:val="center"/>
      </w:pPr>
      <w:r>
        <w:drawing>
          <wp:inline distT="0" distB="0" distL="114300" distR="114300">
            <wp:extent cx="5852160" cy="5235575"/>
            <wp:effectExtent l="0" t="0" r="15240" b="317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pic:cNvPicPr>
                      <a:picLocks noChangeAspect="1"/>
                    </pic:cNvPicPr>
                  </pic:nvPicPr>
                  <pic:blipFill>
                    <a:blip r:embed="rId75"/>
                    <a:stretch>
                      <a:fillRect/>
                    </a:stretch>
                  </pic:blipFill>
                  <pic:spPr>
                    <a:xfrm>
                      <a:off x="0" y="0"/>
                      <a:ext cx="5852160" cy="5236144"/>
                    </a:xfrm>
                    <a:prstGeom prst="rect">
                      <a:avLst/>
                    </a:prstGeom>
                  </pic:spPr>
                </pic:pic>
              </a:graphicData>
            </a:graphic>
          </wp:inline>
        </w:drawing>
      </w:r>
    </w:p>
    <w:p w14:paraId="6D2F3C23">
      <w:pPr>
        <w:pStyle w:val="15"/>
        <w:spacing w:after="120"/>
        <w:jc w:val="center"/>
      </w:pPr>
      <w:r>
        <w:rPr>
          <w:rFonts w:ascii="微软雅黑" w:hAnsi="微软雅黑" w:eastAsia="微软雅黑"/>
          <w:b w:val="0"/>
          <w:color w:val="707E92"/>
          <w:sz w:val="18"/>
        </w:rPr>
        <w:t>图：重新支付弹窗，用于确认再次调用代付接口并选择代付通道。</w:t>
      </w:r>
    </w:p>
    <w:p w14:paraId="14434498">
      <w:pPr>
        <w:pStyle w:val="16"/>
        <w:spacing w:after="60" w:line="276" w:lineRule="auto"/>
      </w:pPr>
      <w:r>
        <w:rPr>
          <w:rFonts w:ascii="微软雅黑" w:hAnsi="微软雅黑" w:eastAsia="微软雅黑"/>
          <w:b/>
          <w:color w:val="2F5597"/>
          <w:sz w:val="20"/>
        </w:rPr>
        <w:t>适用场景</w:t>
      </w:r>
      <w:r>
        <w:rPr>
          <w:rFonts w:ascii="微软雅黑" w:hAnsi="微软雅黑" w:eastAsia="微软雅黑"/>
          <w:b w:val="0"/>
          <w:sz w:val="20"/>
        </w:rPr>
        <w:t>：重新支付通常用于三方代付失败但订单仍需继续出款的场景，例如临时通道异常、余额不足或通道切换后需重新提交。执行前应先确认失败原因已处理，避免重复提交无效请求。</w:t>
      </w:r>
    </w:p>
    <w:p w14:paraId="3975E5D1">
      <w:pPr>
        <w:pStyle w:val="16"/>
        <w:spacing w:after="60" w:line="276" w:lineRule="auto"/>
      </w:pPr>
      <w:r>
        <w:rPr>
          <w:rFonts w:ascii="微软雅黑" w:hAnsi="微软雅黑" w:eastAsia="微软雅黑"/>
          <w:b/>
          <w:color w:val="2F5597"/>
          <w:sz w:val="20"/>
        </w:rPr>
        <w:t>通道选择</w:t>
      </w:r>
      <w:r>
        <w:rPr>
          <w:rFonts w:ascii="微软雅黑" w:hAnsi="微软雅黑" w:eastAsia="微软雅黑"/>
          <w:b w:val="0"/>
          <w:sz w:val="20"/>
        </w:rPr>
        <w:t>：弹窗中需重新选择代付通道。选择前应先确认当前可用通道的状态、支持的提现方式和出款能力，避免再次提交到不可用或不匹配的通道。</w:t>
      </w:r>
    </w:p>
    <w:p w14:paraId="5D3E4DC3">
      <w:pPr>
        <w:pStyle w:val="16"/>
        <w:spacing w:after="60" w:line="276" w:lineRule="auto"/>
      </w:pPr>
      <w:r>
        <w:rPr>
          <w:rFonts w:ascii="微软雅黑" w:hAnsi="微软雅黑" w:eastAsia="微软雅黑"/>
          <w:b/>
          <w:color w:val="2F5597"/>
          <w:sz w:val="20"/>
        </w:rPr>
        <w:t>处理结果</w:t>
      </w:r>
      <w:r>
        <w:rPr>
          <w:rFonts w:ascii="微软雅黑" w:hAnsi="微软雅黑" w:eastAsia="微软雅黑"/>
          <w:b w:val="0"/>
          <w:sz w:val="20"/>
        </w:rPr>
        <w:t>：确认重新支付后，系统会再次调用三方代付接口，并把最新返回结果同步记录到备注。操作后应继续关注订单状态是否进入支付中或完成。</w:t>
      </w:r>
    </w:p>
    <w:p w14:paraId="7FB985A3">
      <w:pPr>
        <w:pStyle w:val="6"/>
        <w:spacing w:after="60" w:line="276" w:lineRule="auto"/>
      </w:pPr>
      <w:r>
        <w:rPr>
          <w:rFonts w:ascii="微软雅黑" w:hAnsi="微软雅黑" w:eastAsia="微软雅黑"/>
          <w:b/>
          <w:i/>
          <w:color w:val="2F5597"/>
          <w:sz w:val="21"/>
        </w:rPr>
        <w:t>取消订单</w:t>
      </w:r>
    </w:p>
    <w:p w14:paraId="63662334">
      <w:pPr>
        <w:spacing w:after="60" w:line="276" w:lineRule="auto"/>
      </w:pPr>
      <w:r>
        <w:rPr>
          <w:rFonts w:ascii="微软雅黑" w:hAnsi="微软雅黑" w:eastAsia="微软雅黑"/>
          <w:b w:val="0"/>
          <w:sz w:val="20"/>
        </w:rPr>
        <w:t>取消订单弹窗用于终止当前提现申请，并按页面提示把未完成出款的金额退回系统余额，适合处理无法继续支付或明确无需继续出款的订单。</w:t>
      </w:r>
    </w:p>
    <w:p w14:paraId="769BDB41">
      <w:pPr>
        <w:spacing w:after="40"/>
        <w:jc w:val="center"/>
      </w:pPr>
      <w:r>
        <w:drawing>
          <wp:inline distT="0" distB="0" distL="114300" distR="114300">
            <wp:extent cx="5852160" cy="8082915"/>
            <wp:effectExtent l="0" t="0" r="15240" b="1333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pic:cNvPicPr>
                      <a:picLocks noChangeAspect="1"/>
                    </pic:cNvPicPr>
                  </pic:nvPicPr>
                  <pic:blipFill>
                    <a:blip r:embed="rId76"/>
                    <a:stretch>
                      <a:fillRect/>
                    </a:stretch>
                  </pic:blipFill>
                  <pic:spPr>
                    <a:xfrm>
                      <a:off x="0" y="0"/>
                      <a:ext cx="5852160" cy="8083463"/>
                    </a:xfrm>
                    <a:prstGeom prst="rect">
                      <a:avLst/>
                    </a:prstGeom>
                  </pic:spPr>
                </pic:pic>
              </a:graphicData>
            </a:graphic>
          </wp:inline>
        </w:drawing>
      </w:r>
    </w:p>
    <w:p w14:paraId="781B6452">
      <w:pPr>
        <w:pStyle w:val="15"/>
        <w:spacing w:after="120"/>
        <w:jc w:val="center"/>
      </w:pPr>
      <w:r>
        <w:rPr>
          <w:rFonts w:ascii="微软雅黑" w:hAnsi="微软雅黑" w:eastAsia="微软雅黑"/>
          <w:b w:val="0"/>
          <w:color w:val="707E92"/>
          <w:sz w:val="18"/>
        </w:rPr>
        <w:t>图：取消订单弹窗，用于确认终止提现订单并填写备注。</w:t>
      </w:r>
    </w:p>
    <w:p w14:paraId="08279046">
      <w:pPr>
        <w:pStyle w:val="16"/>
        <w:spacing w:after="60" w:line="276" w:lineRule="auto"/>
      </w:pPr>
      <w:r>
        <w:rPr>
          <w:rFonts w:ascii="微软雅黑" w:hAnsi="微软雅黑" w:eastAsia="微软雅黑"/>
          <w:b/>
          <w:color w:val="2F5597"/>
          <w:sz w:val="20"/>
        </w:rPr>
        <w:t>取消影响</w:t>
      </w:r>
      <w:r>
        <w:rPr>
          <w:rFonts w:ascii="微软雅黑" w:hAnsi="微软雅黑" w:eastAsia="微软雅黑"/>
          <w:b w:val="0"/>
          <w:sz w:val="20"/>
        </w:rPr>
        <w:t>：取消订单后，页面通常会把订单状态更新为失败或关闭，并按当前规则将未完成出款的金额退回对应余额。执行前应先确认该订单确实无需继续支付，避免误取消正常订单。</w:t>
      </w:r>
    </w:p>
    <w:p w14:paraId="7BFCE3C1">
      <w:pPr>
        <w:pStyle w:val="16"/>
        <w:spacing w:after="60" w:line="276" w:lineRule="auto"/>
      </w:pPr>
      <w:r>
        <w:rPr>
          <w:rFonts w:ascii="微软雅黑" w:hAnsi="微软雅黑" w:eastAsia="微软雅黑"/>
          <w:b/>
          <w:color w:val="2F5597"/>
          <w:sz w:val="20"/>
        </w:rPr>
        <w:t>备注说明</w:t>
      </w:r>
      <w:r>
        <w:rPr>
          <w:rFonts w:ascii="微软雅黑" w:hAnsi="微软雅黑" w:eastAsia="微软雅黑"/>
          <w:b w:val="0"/>
          <w:sz w:val="20"/>
        </w:rPr>
        <w:t>：弹窗支持填写备注，建议明确记录取消原因、处理人和特殊说明，便于后续客服、财务或风控继续追溯订单处理过程。</w:t>
      </w:r>
    </w:p>
    <w:p w14:paraId="292FAFE2">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：对支付失败、通道不可用或风控确认不再放款的订单，可使用取消订单完成收口；操作后建议同步核对账变记录和会员余额，确认资金已按预期回退。</w:t>
      </w:r>
    </w:p>
    <w:p w14:paraId="738BC6AE">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提现风控审核</w:t>
      </w:r>
    </w:p>
    <w:p w14:paraId="31F2DB24">
      <w:pPr>
        <w:spacing w:after="60" w:line="276" w:lineRule="auto"/>
      </w:pPr>
      <w:r>
        <w:rPr>
          <w:rFonts w:ascii="微软雅黑" w:hAnsi="微软雅黑" w:eastAsia="微软雅黑"/>
          <w:b w:val="0"/>
          <w:sz w:val="20"/>
        </w:rPr>
        <w:t>提现风控审核用于处理命中风控规则的提现订单，帮助财务和风控人员在出款前核对订单风险、会员资金行为和审核结论。日常处理时可先在待审核页签定位目标订单，再根据初审、复审和审核日志继续跟踪处理结果。</w:t>
      </w:r>
    </w:p>
    <w:p w14:paraId="5BDFA317">
      <w:pPr>
        <w:pStyle w:val="6"/>
        <w:spacing w:after="60" w:line="276" w:lineRule="auto"/>
      </w:pPr>
      <w:r>
        <w:rPr>
          <w:rFonts w:ascii="微软雅黑" w:hAnsi="微软雅黑" w:eastAsia="微软雅黑"/>
          <w:b/>
          <w:i/>
          <w:color w:val="2F5597"/>
          <w:sz w:val="21"/>
        </w:rPr>
        <w:t>待审核列表</w:t>
      </w:r>
    </w:p>
    <w:p w14:paraId="78725DC3">
      <w:pPr>
        <w:spacing w:after="60" w:line="276" w:lineRule="auto"/>
      </w:pPr>
      <w:r>
        <w:rPr>
          <w:rFonts w:ascii="微软雅黑" w:hAnsi="微软雅黑" w:eastAsia="微软雅黑"/>
          <w:b w:val="0"/>
          <w:sz w:val="20"/>
        </w:rPr>
        <w:t>待审核页签用于集中查看待初审的风控提现订单，适合按申请时间、会员ID和状态快速筛选风险订单，并从列表直接进入初审处理。页面说明栏会展示关联账号数和游戏风控触发次数的查看口径，便于在审核前先判断订单的风险等级。</w:t>
      </w:r>
    </w:p>
    <w:p w14:paraId="4E1645C3">
      <w:pPr>
        <w:spacing w:after="40"/>
        <w:jc w:val="center"/>
      </w:pPr>
      <w:r>
        <w:drawing>
          <wp:inline distT="0" distB="0" distL="114300" distR="114300">
            <wp:extent cx="5852160" cy="2221230"/>
            <wp:effectExtent l="0" t="0" r="15240" b="762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pic:cNvPicPr>
                      <a:picLocks noChangeAspect="1"/>
                    </pic:cNvPicPr>
                  </pic:nvPicPr>
                  <pic:blipFill>
                    <a:blip r:embed="rId77"/>
                    <a:stretch>
                      <a:fillRect/>
                    </a:stretch>
                  </pic:blipFill>
                  <pic:spPr>
                    <a:xfrm>
                      <a:off x="0" y="0"/>
                      <a:ext cx="5852160" cy="2221258"/>
                    </a:xfrm>
                    <a:prstGeom prst="rect">
                      <a:avLst/>
                    </a:prstGeom>
                  </pic:spPr>
                </pic:pic>
              </a:graphicData>
            </a:graphic>
          </wp:inline>
        </w:drawing>
      </w:r>
    </w:p>
    <w:p w14:paraId="55C1D665">
      <w:pPr>
        <w:pStyle w:val="15"/>
        <w:spacing w:after="120"/>
        <w:jc w:val="center"/>
      </w:pPr>
      <w:r>
        <w:rPr>
          <w:rFonts w:ascii="微软雅黑" w:hAnsi="微软雅黑" w:eastAsia="微软雅黑"/>
          <w:b w:val="0"/>
          <w:color w:val="707E92"/>
          <w:sz w:val="18"/>
        </w:rPr>
        <w:t>图：提现风控审核待审核列表，用于按申请时间、会员ID和状态筛选待处理订单。</w:t>
      </w:r>
    </w:p>
    <w:p w14:paraId="5EB5D28A">
      <w:pPr>
        <w:pStyle w:val="16"/>
        <w:spacing w:after="60" w:line="276" w:lineRule="auto"/>
      </w:pPr>
      <w:r>
        <w:rPr>
          <w:rFonts w:ascii="微软雅黑" w:hAnsi="微软雅黑" w:eastAsia="微软雅黑"/>
          <w:b/>
          <w:color w:val="2F5597"/>
          <w:sz w:val="20"/>
        </w:rPr>
        <w:t>筛选与列表</w:t>
      </w:r>
      <w:r>
        <w:rPr>
          <w:rFonts w:ascii="微软雅黑" w:hAnsi="微软雅黑" w:eastAsia="微软雅黑"/>
          <w:b w:val="0"/>
          <w:sz w:val="20"/>
        </w:rPr>
        <w:t>：列表通常展示订单号、订单状态、会员ID、商户ID、提现金额、实际金额、提现申请时间、关联账号触发次数和游戏风控触发次数等信息。处理前应先核对触发次数是否异常，再决定是否进入初审。</w:t>
      </w:r>
    </w:p>
    <w:p w14:paraId="60AF218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：列表操作列提供初审入口。进入审核前建议先结合会员历史充值、总游戏投注和总游戏输赢等数据判断是否存在套利、对刷或异常出款风险。</w:t>
      </w:r>
    </w:p>
    <w:p w14:paraId="56D6051D">
      <w:pPr>
        <w:pStyle w:val="6"/>
        <w:spacing w:after="60" w:line="276" w:lineRule="auto"/>
      </w:pPr>
      <w:r>
        <w:rPr>
          <w:rFonts w:ascii="微软雅黑" w:hAnsi="微软雅黑" w:eastAsia="微软雅黑"/>
          <w:b/>
          <w:i/>
          <w:color w:val="2F5597"/>
          <w:sz w:val="21"/>
        </w:rPr>
        <w:t>初审处理</w:t>
      </w:r>
    </w:p>
    <w:p w14:paraId="5896BAEC">
      <w:pPr>
        <w:spacing w:after="60" w:line="276" w:lineRule="auto"/>
      </w:pPr>
      <w:r>
        <w:rPr>
          <w:rFonts w:ascii="微软雅黑" w:hAnsi="微软雅黑" w:eastAsia="微软雅黑"/>
          <w:b w:val="0"/>
          <w:sz w:val="20"/>
        </w:rPr>
        <w:t>初审弹窗用于处理首次命中风控的提现订单，适合在一个窗口内完成订单信息核对、会员行为判断和审核结论提交。弹窗会展示账户余额、充值次数、总游戏投注、总游戏输赢、关联账号数和游戏风控等关键字段。</w:t>
      </w:r>
    </w:p>
    <w:p w14:paraId="5D77558C">
      <w:pPr>
        <w:spacing w:after="40"/>
        <w:jc w:val="center"/>
      </w:pPr>
      <w:r>
        <w:drawing>
          <wp:inline distT="0" distB="0" distL="114300" distR="114300">
            <wp:extent cx="5852160" cy="4999990"/>
            <wp:effectExtent l="0" t="0" r="15240" b="1016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pic:cNvPicPr>
                      <a:picLocks noChangeAspect="1"/>
                    </pic:cNvPicPr>
                  </pic:nvPicPr>
                  <pic:blipFill>
                    <a:blip r:embed="rId78"/>
                    <a:stretch>
                      <a:fillRect/>
                    </a:stretch>
                  </pic:blipFill>
                  <pic:spPr>
                    <a:xfrm>
                      <a:off x="0" y="0"/>
                      <a:ext cx="5852160" cy="5000363"/>
                    </a:xfrm>
                    <a:prstGeom prst="rect">
                      <a:avLst/>
                    </a:prstGeom>
                  </pic:spPr>
                </pic:pic>
              </a:graphicData>
            </a:graphic>
          </wp:inline>
        </w:drawing>
      </w:r>
    </w:p>
    <w:p w14:paraId="4B364D1A">
      <w:pPr>
        <w:pStyle w:val="15"/>
        <w:spacing w:after="120"/>
        <w:jc w:val="center"/>
      </w:pPr>
      <w:r>
        <w:rPr>
          <w:rFonts w:ascii="微软雅黑" w:hAnsi="微软雅黑" w:eastAsia="微软雅黑"/>
          <w:b w:val="0"/>
          <w:color w:val="707E92"/>
          <w:sz w:val="18"/>
        </w:rPr>
        <w:t>图：初审弹窗，用于核对订单信息并提交通过或不通过的初审结果。</w:t>
      </w:r>
    </w:p>
    <w:p w14:paraId="5C0AE97F">
      <w:pPr>
        <w:pStyle w:val="16"/>
        <w:spacing w:after="60" w:line="276" w:lineRule="auto"/>
      </w:pPr>
      <w:r>
        <w:rPr>
          <w:rFonts w:ascii="微软雅黑" w:hAnsi="微软雅黑" w:eastAsia="微软雅黑"/>
          <w:b/>
          <w:color w:val="2F5597"/>
          <w:sz w:val="20"/>
        </w:rPr>
        <w:t>审核字段</w:t>
      </w:r>
      <w:r>
        <w:rPr>
          <w:rFonts w:ascii="微软雅黑" w:hAnsi="微软雅黑" w:eastAsia="微软雅黑"/>
          <w:b w:val="0"/>
          <w:sz w:val="20"/>
        </w:rPr>
        <w:t>：初审时应重点核对提现金额、实际金额、手续费、提现方式、收款账号、申请时间以及会员历史资金数据，确认订单是否符合正常出款条件。</w:t>
      </w:r>
    </w:p>
    <w:p w14:paraId="09F5AD10">
      <w:pPr>
        <w:pStyle w:val="16"/>
        <w:spacing w:after="60" w:line="276" w:lineRule="auto"/>
      </w:pPr>
      <w:r>
        <w:rPr>
          <w:rFonts w:ascii="微软雅黑" w:hAnsi="微软雅黑" w:eastAsia="微软雅黑"/>
          <w:b/>
          <w:color w:val="2F5597"/>
          <w:sz w:val="20"/>
        </w:rPr>
        <w:t>处理结果</w:t>
      </w:r>
      <w:r>
        <w:rPr>
          <w:rFonts w:ascii="微软雅黑" w:hAnsi="微软雅黑" w:eastAsia="微软雅黑"/>
          <w:b w:val="0"/>
          <w:sz w:val="20"/>
        </w:rPr>
        <w:t>：初审通过后，订单会进入复审环节；初审不通过时，应在备注中写明驳回原因，便于后续客服、财务和风控追溯处理记录。</w:t>
      </w:r>
    </w:p>
    <w:p w14:paraId="6C727D69">
      <w:pPr>
        <w:pStyle w:val="6"/>
        <w:spacing w:after="60" w:line="276" w:lineRule="auto"/>
      </w:pPr>
      <w:r>
        <w:rPr>
          <w:rFonts w:ascii="微软雅黑" w:hAnsi="微软雅黑" w:eastAsia="微软雅黑"/>
          <w:b/>
          <w:i/>
          <w:color w:val="2F5597"/>
          <w:sz w:val="21"/>
        </w:rPr>
        <w:t>复审处理</w:t>
      </w:r>
    </w:p>
    <w:p w14:paraId="7E3D531C">
      <w:pPr>
        <w:spacing w:after="60" w:line="276" w:lineRule="auto"/>
      </w:pPr>
      <w:r>
        <w:rPr>
          <w:rFonts w:ascii="微软雅黑" w:hAnsi="微软雅黑" w:eastAsia="微软雅黑"/>
          <w:b w:val="0"/>
          <w:sz w:val="20"/>
        </w:rPr>
        <w:t>复审弹窗用于处理已通过初审、需要进一步确认出款安全性的订单。除了继续查看订单和会员数据外，页面还支持选择代付通道并补充备注，适合在复核后决定是否进入实际支付。</w:t>
      </w:r>
    </w:p>
    <w:p w14:paraId="3BE8DD0E">
      <w:pPr>
        <w:spacing w:after="40"/>
        <w:jc w:val="center"/>
      </w:pPr>
      <w:r>
        <w:drawing>
          <wp:inline distT="0" distB="0" distL="114300" distR="114300">
            <wp:extent cx="5852160" cy="5133975"/>
            <wp:effectExtent l="0" t="0" r="15240" b="952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pic:cNvPicPr>
                      <a:picLocks noChangeAspect="1"/>
                    </pic:cNvPicPr>
                  </pic:nvPicPr>
                  <pic:blipFill>
                    <a:blip r:embed="rId79"/>
                    <a:stretch>
                      <a:fillRect/>
                    </a:stretch>
                  </pic:blipFill>
                  <pic:spPr>
                    <a:xfrm>
                      <a:off x="0" y="0"/>
                      <a:ext cx="5852160" cy="5134442"/>
                    </a:xfrm>
                    <a:prstGeom prst="rect">
                      <a:avLst/>
                    </a:prstGeom>
                  </pic:spPr>
                </pic:pic>
              </a:graphicData>
            </a:graphic>
          </wp:inline>
        </w:drawing>
      </w:r>
    </w:p>
    <w:p w14:paraId="71FB18C8">
      <w:pPr>
        <w:pStyle w:val="15"/>
        <w:spacing w:after="120"/>
        <w:jc w:val="center"/>
      </w:pPr>
      <w:r>
        <w:rPr>
          <w:rFonts w:ascii="微软雅黑" w:hAnsi="微软雅黑" w:eastAsia="微软雅黑"/>
          <w:b w:val="0"/>
          <w:color w:val="707E92"/>
          <w:sz w:val="18"/>
        </w:rPr>
        <w:t>图：复审弹窗，用于复核订单风险并选择后续代付通道。</w:t>
      </w:r>
    </w:p>
    <w:p w14:paraId="47169757">
      <w:pPr>
        <w:pStyle w:val="16"/>
        <w:spacing w:after="60" w:line="276" w:lineRule="auto"/>
      </w:pPr>
      <w:r>
        <w:rPr>
          <w:rFonts w:ascii="微软雅黑" w:hAnsi="微软雅黑" w:eastAsia="微软雅黑"/>
          <w:b/>
          <w:color w:val="2F5597"/>
          <w:sz w:val="20"/>
        </w:rPr>
        <w:t>复核要点</w:t>
      </w:r>
      <w:r>
        <w:rPr>
          <w:rFonts w:ascii="微软雅黑" w:hAnsi="微软雅黑" w:eastAsia="微软雅黑"/>
          <w:b w:val="0"/>
          <w:sz w:val="20"/>
        </w:rPr>
        <w:t>：复审时应重点核对初审结论、总游戏投注、总游戏输赢、关联账号数、游戏风控结果和当前收款信息是否一致，避免在风险未排除时直接放款。</w:t>
      </w:r>
    </w:p>
    <w:p w14:paraId="7995DB78">
      <w:pPr>
        <w:pStyle w:val="16"/>
        <w:spacing w:after="60" w:line="276" w:lineRule="auto"/>
      </w:pPr>
      <w:r>
        <w:rPr>
          <w:rFonts w:ascii="微软雅黑" w:hAnsi="微软雅黑" w:eastAsia="微软雅黑"/>
          <w:b/>
          <w:color w:val="2F5597"/>
          <w:sz w:val="20"/>
        </w:rPr>
        <w:t>支付流转</w:t>
      </w:r>
      <w:r>
        <w:rPr>
          <w:rFonts w:ascii="微软雅黑" w:hAnsi="微软雅黑" w:eastAsia="微软雅黑"/>
          <w:b w:val="0"/>
          <w:sz w:val="20"/>
        </w:rPr>
        <w:t>：复核通过后订单会进入支付流程，后续需继续关注支付结果、出款进度和备注中的通道处理记录；复核不通过时应明确记录拒绝原因。</w:t>
      </w:r>
    </w:p>
    <w:p w14:paraId="5AF5232F">
      <w:pPr>
        <w:pStyle w:val="6"/>
        <w:spacing w:after="60" w:line="276" w:lineRule="auto"/>
      </w:pPr>
      <w:r>
        <w:rPr>
          <w:rFonts w:ascii="微软雅黑" w:hAnsi="微软雅黑" w:eastAsia="微软雅黑"/>
          <w:b/>
          <w:i/>
          <w:color w:val="2F5597"/>
          <w:sz w:val="21"/>
        </w:rPr>
        <w:t>审核日志</w:t>
      </w:r>
    </w:p>
    <w:p w14:paraId="02FEA60E">
      <w:pPr>
        <w:spacing w:after="60" w:line="276" w:lineRule="auto"/>
      </w:pPr>
      <w:r>
        <w:rPr>
          <w:rFonts w:ascii="微软雅黑" w:hAnsi="微软雅黑" w:eastAsia="微软雅黑"/>
          <w:b w:val="0"/>
          <w:sz w:val="20"/>
        </w:rPr>
        <w:t>审核日志页签用于查询已处理过的风控审核记录，适合复盘同一会员的历史审核情况、查看初审与复审结果，以及确认不同审核人员的处理时间和结论。</w:t>
      </w:r>
    </w:p>
    <w:p w14:paraId="6A2CEDAE">
      <w:pPr>
        <w:spacing w:after="40"/>
        <w:jc w:val="center"/>
      </w:pPr>
      <w:r>
        <w:drawing>
          <wp:inline distT="0" distB="0" distL="114300" distR="114300">
            <wp:extent cx="5852160" cy="2106295"/>
            <wp:effectExtent l="0" t="0" r="15240" b="8255"/>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pic:cNvPicPr>
                      <a:picLocks noChangeAspect="1"/>
                    </pic:cNvPicPr>
                  </pic:nvPicPr>
                  <pic:blipFill>
                    <a:blip r:embed="rId80"/>
                    <a:stretch>
                      <a:fillRect/>
                    </a:stretch>
                  </pic:blipFill>
                  <pic:spPr>
                    <a:xfrm>
                      <a:off x="0" y="0"/>
                      <a:ext cx="5852160" cy="2106633"/>
                    </a:xfrm>
                    <a:prstGeom prst="rect">
                      <a:avLst/>
                    </a:prstGeom>
                  </pic:spPr>
                </pic:pic>
              </a:graphicData>
            </a:graphic>
          </wp:inline>
        </w:drawing>
      </w:r>
    </w:p>
    <w:p w14:paraId="5A05439B">
      <w:pPr>
        <w:pStyle w:val="15"/>
        <w:spacing w:after="120"/>
        <w:jc w:val="center"/>
      </w:pPr>
      <w:r>
        <w:rPr>
          <w:rFonts w:ascii="微软雅黑" w:hAnsi="微软雅黑" w:eastAsia="微软雅黑"/>
          <w:b w:val="0"/>
          <w:color w:val="707E92"/>
          <w:sz w:val="18"/>
        </w:rPr>
        <w:t>图：审核日志列表，用于按审核时间、订单号和审核结果查询历史审核记录。</w:t>
      </w:r>
    </w:p>
    <w:p w14:paraId="49FC737E">
      <w:pPr>
        <w:pStyle w:val="16"/>
        <w:spacing w:after="60" w:line="276" w:lineRule="auto"/>
      </w:pPr>
      <w:r>
        <w:rPr>
          <w:rFonts w:ascii="微软雅黑" w:hAnsi="微软雅黑" w:eastAsia="微软雅黑"/>
          <w:b/>
          <w:color w:val="2F5597"/>
          <w:sz w:val="20"/>
        </w:rPr>
        <w:t>日志字段</w:t>
      </w:r>
      <w:r>
        <w:rPr>
          <w:rFonts w:ascii="微软雅黑" w:hAnsi="微软雅黑" w:eastAsia="微软雅黑"/>
          <w:b w:val="0"/>
          <w:sz w:val="20"/>
        </w:rPr>
        <w:t>：日志列表通常展示提现订单号、会员ID、申请金额、实际金额、审核类型、审核结果、初审人、复审人、申请时间和审核时间。排查争议订单时可先在这里确认完整审核链路。</w:t>
      </w:r>
    </w:p>
    <w:p w14:paraId="49A70C62">
      <w:pPr>
        <w:pStyle w:val="6"/>
        <w:spacing w:after="60" w:line="276" w:lineRule="auto"/>
      </w:pPr>
      <w:r>
        <w:rPr>
          <w:rFonts w:ascii="微软雅黑" w:hAnsi="微软雅黑" w:eastAsia="微软雅黑"/>
          <w:b/>
          <w:i/>
          <w:color w:val="2F5597"/>
          <w:sz w:val="21"/>
        </w:rPr>
        <w:t>日志详情</w:t>
      </w:r>
    </w:p>
    <w:p w14:paraId="5D4375CB">
      <w:pPr>
        <w:spacing w:after="60" w:line="276" w:lineRule="auto"/>
      </w:pPr>
      <w:r>
        <w:rPr>
          <w:rFonts w:ascii="微软雅黑" w:hAnsi="微软雅黑" w:eastAsia="微软雅黑"/>
          <w:b w:val="0"/>
          <w:sz w:val="20"/>
        </w:rPr>
        <w:t>审核日志详情弹窗用于查看单笔订单的审核快照，适合在复盘时核对当时的资金数据、审核类型、审核结论和经手人信息，确认订单为什么被通过、驳回或转入后续支付。</w:t>
      </w:r>
    </w:p>
    <w:p w14:paraId="3897845C">
      <w:pPr>
        <w:spacing w:after="40"/>
        <w:jc w:val="center"/>
      </w:pPr>
      <w:r>
        <w:drawing>
          <wp:inline distT="0" distB="0" distL="114300" distR="114300">
            <wp:extent cx="5852160" cy="4598035"/>
            <wp:effectExtent l="0" t="0" r="15240" b="1206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pic:cNvPicPr>
                      <a:picLocks noChangeAspect="1"/>
                    </pic:cNvPicPr>
                  </pic:nvPicPr>
                  <pic:blipFill>
                    <a:blip r:embed="rId81"/>
                    <a:stretch>
                      <a:fillRect/>
                    </a:stretch>
                  </pic:blipFill>
                  <pic:spPr>
                    <a:xfrm>
                      <a:off x="0" y="0"/>
                      <a:ext cx="5852160" cy="4598126"/>
                    </a:xfrm>
                    <a:prstGeom prst="rect">
                      <a:avLst/>
                    </a:prstGeom>
                  </pic:spPr>
                </pic:pic>
              </a:graphicData>
            </a:graphic>
          </wp:inline>
        </w:drawing>
      </w:r>
    </w:p>
    <w:p w14:paraId="17DC4802">
      <w:pPr>
        <w:pStyle w:val="15"/>
        <w:spacing w:after="120"/>
        <w:jc w:val="center"/>
      </w:pPr>
      <w:r>
        <w:rPr>
          <w:rFonts w:ascii="微软雅黑" w:hAnsi="微软雅黑" w:eastAsia="微软雅黑"/>
          <w:b w:val="0"/>
          <w:color w:val="707E92"/>
          <w:sz w:val="18"/>
        </w:rPr>
        <w:t>图：审核日志详情弹窗，用于查看单笔订单的审核结果和历史审核信息。</w:t>
      </w:r>
    </w:p>
    <w:p w14:paraId="3737205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：处理玩家申诉、财务对账或风控复盘时，建议结合审核日志详情中的审核类型、审核时间、初审人和复审人信息，与提现订单列表和账变记录一起交叉核对。</w:t>
      </w:r>
    </w:p>
    <w:p w14:paraId="0761347B">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支付通道数据</w:t>
      </w:r>
    </w:p>
    <w:p w14:paraId="20475940">
      <w:pPr>
        <w:spacing w:after="60" w:line="276" w:lineRule="auto"/>
      </w:pPr>
      <w:r>
        <w:rPr>
          <w:rFonts w:ascii="微软雅黑" w:hAnsi="微软雅黑" w:eastAsia="微软雅黑"/>
          <w:b w:val="0"/>
          <w:sz w:val="20"/>
        </w:rPr>
        <w:t>支付通道数据用于按时间范围和通道类型汇总查看充值或提现通道的交易表现，帮助运营或财务快速判断通道成功率、订单量和异常资金规模。</w:t>
      </w:r>
    </w:p>
    <w:p w14:paraId="6E92E910">
      <w:pPr>
        <w:pStyle w:val="6"/>
        <w:spacing w:after="60" w:line="276" w:lineRule="auto"/>
      </w:pPr>
      <w:r>
        <w:rPr>
          <w:rFonts w:ascii="微软雅黑" w:hAnsi="微软雅黑" w:eastAsia="微软雅黑"/>
          <w:b/>
          <w:i/>
          <w:color w:val="2F5597"/>
          <w:sz w:val="21"/>
        </w:rPr>
        <w:t>页面概览</w:t>
      </w:r>
    </w:p>
    <w:p w14:paraId="3815B9BB">
      <w:pPr>
        <w:spacing w:after="60" w:line="276" w:lineRule="auto"/>
      </w:pPr>
      <w:r>
        <w:rPr>
          <w:rFonts w:ascii="微软雅黑" w:hAnsi="微软雅黑" w:eastAsia="微软雅黑"/>
          <w:b w:val="0"/>
          <w:sz w:val="20"/>
        </w:rPr>
        <w:t>页面上方提供时间范围、通道类型、搜索、重置和导出报表入口，下方列表集中展示各支付通道的交易统计结果。</w:t>
      </w:r>
    </w:p>
    <w:p w14:paraId="62B6C985">
      <w:pPr>
        <w:spacing w:after="40"/>
        <w:jc w:val="center"/>
      </w:pPr>
      <w:r>
        <w:drawing>
          <wp:inline distT="0" distB="0" distL="114300" distR="114300">
            <wp:extent cx="5852160" cy="1466850"/>
            <wp:effectExtent l="0" t="0" r="1524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pic:cNvPicPr>
                      <a:picLocks noChangeAspect="1"/>
                    </pic:cNvPicPr>
                  </pic:nvPicPr>
                  <pic:blipFill>
                    <a:blip r:embed="rId82"/>
                    <a:stretch>
                      <a:fillRect/>
                    </a:stretch>
                  </pic:blipFill>
                  <pic:spPr>
                    <a:xfrm>
                      <a:off x="0" y="0"/>
                      <a:ext cx="5852160" cy="1467428"/>
                    </a:xfrm>
                    <a:prstGeom prst="rect">
                      <a:avLst/>
                    </a:prstGeom>
                  </pic:spPr>
                </pic:pic>
              </a:graphicData>
            </a:graphic>
          </wp:inline>
        </w:drawing>
      </w:r>
    </w:p>
    <w:p w14:paraId="2C7EC34C">
      <w:pPr>
        <w:pStyle w:val="15"/>
        <w:spacing w:after="120"/>
        <w:jc w:val="center"/>
      </w:pPr>
      <w:r>
        <w:rPr>
          <w:rFonts w:ascii="微软雅黑" w:hAnsi="微软雅黑" w:eastAsia="微软雅黑"/>
          <w:b w:val="0"/>
          <w:color w:val="707E92"/>
          <w:sz w:val="18"/>
        </w:rPr>
        <w:t>图：支付通道数据页面，用于查看各支付通道的订单量、成功量和金额汇总。</w:t>
      </w:r>
    </w:p>
    <w:p w14:paraId="06751B5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：支持按开始时间、结束时间和通道类型筛选数据。切换为充值或提现后，列表会按当前类型汇总对应通道的数据结果。</w:t>
      </w:r>
    </w:p>
    <w:p w14:paraId="2CFB337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：列表包含通道名称、总人数、成功人数、总订单数、成功订单数、成功总金额和失败总金额，可直接对比各通道的转化表现与异常金额。</w:t>
      </w:r>
    </w:p>
    <w:p w14:paraId="1789D3D4">
      <w:pPr>
        <w:pStyle w:val="16"/>
        <w:spacing w:after="60" w:line="276" w:lineRule="auto"/>
      </w:pPr>
      <w:r>
        <w:rPr>
          <w:rFonts w:ascii="微软雅黑" w:hAnsi="微软雅黑" w:eastAsia="微软雅黑"/>
          <w:b/>
          <w:color w:val="2F5597"/>
          <w:sz w:val="20"/>
        </w:rPr>
        <w:t>导出报表</w:t>
      </w:r>
      <w:r>
        <w:rPr>
          <w:rFonts w:ascii="微软雅黑" w:hAnsi="微软雅黑" w:eastAsia="微软雅黑"/>
          <w:b w:val="0"/>
          <w:sz w:val="20"/>
        </w:rPr>
        <w:t>：确认筛选条件后可导出当前结果，用于给财务、支付或运营团队做对账、复盘和通道切换评估。</w:t>
      </w:r>
    </w:p>
    <w:p w14:paraId="4E81C8C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：当某通道失败金额偏高或成功订单数明显偏低时，建议继续结合充值订单列表、提现订单列表和支付通道配置排查通道状态、回调稳定性和限额配置。</w:t>
      </w:r>
    </w:p>
    <w:p w14:paraId="0CF38EB6">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人工加扣款</w:t>
      </w:r>
    </w:p>
    <w:p w14:paraId="59209ABB">
      <w:pPr>
        <w:spacing w:after="60" w:line="276" w:lineRule="auto"/>
      </w:pPr>
      <w:r>
        <w:rPr>
          <w:rFonts w:ascii="微软雅黑" w:hAnsi="微软雅黑" w:eastAsia="微软雅黑"/>
          <w:b w:val="0"/>
          <w:sz w:val="20"/>
        </w:rPr>
        <w:t>人工加扣款用于处理会员账户的人工充值、人工赠金和人工扣款。该页面既可查询历史处理记录，也可通过新增弹窗完成单笔资金调整。</w:t>
      </w:r>
    </w:p>
    <w:p w14:paraId="47705607">
      <w:pPr>
        <w:pStyle w:val="6"/>
        <w:spacing w:after="60" w:line="276" w:lineRule="auto"/>
      </w:pPr>
      <w:r>
        <w:rPr>
          <w:rFonts w:ascii="微软雅黑" w:hAnsi="微软雅黑" w:eastAsia="微软雅黑"/>
          <w:b/>
          <w:i/>
          <w:color w:val="2F5597"/>
          <w:sz w:val="21"/>
        </w:rPr>
        <w:t>记录列表</w:t>
      </w:r>
    </w:p>
    <w:p w14:paraId="30A81BC1">
      <w:pPr>
        <w:spacing w:after="60" w:line="276" w:lineRule="auto"/>
      </w:pPr>
      <w:r>
        <w:rPr>
          <w:rFonts w:ascii="微软雅黑" w:hAnsi="微软雅黑" w:eastAsia="微软雅黑"/>
          <w:b w:val="0"/>
          <w:sz w:val="20"/>
        </w:rPr>
        <w:t>列表页用于查询人工加扣款历史，支持按时间、类型和会员ID筛选，并提供导出表格和新增入口。</w:t>
      </w:r>
    </w:p>
    <w:p w14:paraId="485F9FF6">
      <w:pPr>
        <w:spacing w:after="40"/>
        <w:jc w:val="center"/>
      </w:pPr>
      <w:r>
        <w:drawing>
          <wp:inline distT="0" distB="0" distL="114300" distR="114300">
            <wp:extent cx="5852160" cy="1609725"/>
            <wp:effectExtent l="0" t="0" r="15240" b="952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pic:cNvPicPr>
                      <a:picLocks noChangeAspect="1"/>
                    </pic:cNvPicPr>
                  </pic:nvPicPr>
                  <pic:blipFill>
                    <a:blip r:embed="rId83"/>
                    <a:stretch>
                      <a:fillRect/>
                    </a:stretch>
                  </pic:blipFill>
                  <pic:spPr>
                    <a:xfrm>
                      <a:off x="0" y="0"/>
                      <a:ext cx="5852160" cy="1610326"/>
                    </a:xfrm>
                    <a:prstGeom prst="rect">
                      <a:avLst/>
                    </a:prstGeom>
                  </pic:spPr>
                </pic:pic>
              </a:graphicData>
            </a:graphic>
          </wp:inline>
        </w:drawing>
      </w:r>
    </w:p>
    <w:p w14:paraId="35206AC6">
      <w:pPr>
        <w:pStyle w:val="15"/>
        <w:spacing w:after="120"/>
        <w:jc w:val="center"/>
      </w:pPr>
      <w:r>
        <w:rPr>
          <w:rFonts w:ascii="微软雅黑" w:hAnsi="微软雅黑" w:eastAsia="微软雅黑"/>
          <w:b w:val="0"/>
          <w:color w:val="707E92"/>
          <w:sz w:val="18"/>
        </w:rPr>
        <w:t>图：人工加扣款列表页，用于查看会员人工加款、人工扣款和历史余额变动记录。</w:t>
      </w:r>
    </w:p>
    <w:p w14:paraId="1E949542">
      <w:pPr>
        <w:pStyle w:val="16"/>
        <w:spacing w:after="60" w:line="276" w:lineRule="auto"/>
      </w:pPr>
      <w:r>
        <w:rPr>
          <w:rFonts w:ascii="微软雅黑" w:hAnsi="微软雅黑" w:eastAsia="微软雅黑"/>
          <w:b/>
          <w:color w:val="2F5597"/>
          <w:sz w:val="20"/>
        </w:rPr>
        <w:t>筛选与操作</w:t>
      </w:r>
      <w:r>
        <w:rPr>
          <w:rFonts w:ascii="微软雅黑" w:hAnsi="微软雅黑" w:eastAsia="微软雅黑"/>
          <w:b w:val="0"/>
          <w:sz w:val="20"/>
        </w:rPr>
        <w:t>：页面上方可按开始时间、结束时间、类型和会员ID查询记录，并使用搜索、重置、导出表格和新增按钮完成日常处理。</w:t>
      </w:r>
    </w:p>
    <w:p w14:paraId="75AA696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：列表展示类型、会员ID、操作人、金额、打码量、变动前余额、变动后余额、操作时间和备注，便于复核每一笔人工调整的来龙去脉。</w:t>
      </w:r>
    </w:p>
    <w:p w14:paraId="33B43A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：处理资金争议时，可先按会员ID定位记录，再结合充值订单、提现订单和账变记录核对余额变化是否与人工处理一致。</w:t>
      </w:r>
    </w:p>
    <w:p w14:paraId="57F1BD5B">
      <w:pPr>
        <w:pStyle w:val="6"/>
        <w:spacing w:after="60" w:line="276" w:lineRule="auto"/>
      </w:pPr>
      <w:r>
        <w:rPr>
          <w:rFonts w:ascii="微软雅黑" w:hAnsi="微软雅黑" w:eastAsia="微软雅黑"/>
          <w:b/>
          <w:i/>
          <w:color w:val="2F5597"/>
          <w:sz w:val="21"/>
        </w:rPr>
        <w:t>新增人工加款</w:t>
      </w:r>
    </w:p>
    <w:p w14:paraId="46C2D4B7">
      <w:pPr>
        <w:spacing w:after="60" w:line="276" w:lineRule="auto"/>
      </w:pPr>
      <w:r>
        <w:rPr>
          <w:rFonts w:ascii="微软雅黑" w:hAnsi="微软雅黑" w:eastAsia="微软雅黑"/>
          <w:b w:val="0"/>
          <w:sz w:val="20"/>
        </w:rPr>
        <w:t>人工加款弹窗用于补发余额、线下入账或活动赠金。录入会员后，先查询会员信息，再根据实际场景选择加款类型和金额。</w:t>
      </w:r>
    </w:p>
    <w:p w14:paraId="1BF399F0">
      <w:pPr>
        <w:spacing w:after="40"/>
        <w:jc w:val="center"/>
      </w:pPr>
      <w:r>
        <w:drawing>
          <wp:inline distT="0" distB="0" distL="114300" distR="114300">
            <wp:extent cx="4389120" cy="4396740"/>
            <wp:effectExtent l="0" t="0" r="11430" b="381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pic:cNvPicPr>
                      <a:picLocks noChangeAspect="1"/>
                    </pic:cNvPicPr>
                  </pic:nvPicPr>
                  <pic:blipFill>
                    <a:blip r:embed="rId84"/>
                    <a:stretch>
                      <a:fillRect/>
                    </a:stretch>
                  </pic:blipFill>
                  <pic:spPr>
                    <a:xfrm>
                      <a:off x="0" y="0"/>
                      <a:ext cx="4389120" cy="4397203"/>
                    </a:xfrm>
                    <a:prstGeom prst="rect">
                      <a:avLst/>
                    </a:prstGeom>
                  </pic:spPr>
                </pic:pic>
              </a:graphicData>
            </a:graphic>
          </wp:inline>
        </w:drawing>
      </w:r>
    </w:p>
    <w:p w14:paraId="703953FA">
      <w:pPr>
        <w:pStyle w:val="15"/>
        <w:spacing w:after="120"/>
        <w:jc w:val="center"/>
      </w:pPr>
      <w:r>
        <w:rPr>
          <w:rFonts w:ascii="微软雅黑" w:hAnsi="微软雅黑" w:eastAsia="微软雅黑"/>
          <w:b w:val="0"/>
          <w:color w:val="707E92"/>
          <w:sz w:val="18"/>
        </w:rPr>
        <w:t>图：新增人工加扣款弹窗的人工加款模式，用于录入会员、加款类型、金额和打码倍数。</w:t>
      </w:r>
    </w:p>
    <w:p w14:paraId="3D5FEBDC">
      <w:pPr>
        <w:pStyle w:val="16"/>
        <w:spacing w:after="60" w:line="276" w:lineRule="auto"/>
      </w:pPr>
      <w:r>
        <w:rPr>
          <w:rFonts w:ascii="微软雅黑" w:hAnsi="微软雅黑" w:eastAsia="微软雅黑"/>
          <w:b/>
          <w:color w:val="2F5597"/>
          <w:sz w:val="20"/>
        </w:rPr>
        <w:t>会员查询</w:t>
      </w:r>
      <w:r>
        <w:rPr>
          <w:rFonts w:ascii="微软雅黑" w:hAnsi="微软雅黑" w:eastAsia="微软雅黑"/>
          <w:b w:val="0"/>
          <w:sz w:val="20"/>
        </w:rPr>
        <w:t>：先输入会员ID并点击搜索，确认用户名、商户ID和当前余额后再继续操作，避免把资金加到错误账号。</w:t>
      </w:r>
    </w:p>
    <w:p w14:paraId="2F6ABB14">
      <w:pPr>
        <w:pStyle w:val="16"/>
        <w:spacing w:after="60" w:line="276" w:lineRule="auto"/>
      </w:pPr>
      <w:r>
        <w:rPr>
          <w:rFonts w:ascii="微软雅黑" w:hAnsi="微软雅黑" w:eastAsia="微软雅黑"/>
          <w:b/>
          <w:color w:val="2F5597"/>
          <w:sz w:val="20"/>
        </w:rPr>
        <w:t>操作与类型</w:t>
      </w:r>
      <w:r>
        <w:rPr>
          <w:rFonts w:ascii="微软雅黑" w:hAnsi="微软雅黑" w:eastAsia="微软雅黑"/>
          <w:b w:val="0"/>
          <w:sz w:val="20"/>
        </w:rPr>
        <w:t>：操作选择“人工加款”后，可继续选择加款类型。常见场景包括人工充值和人工赠金，需按实际业务口径选择。</w:t>
      </w:r>
    </w:p>
    <w:p w14:paraId="65E47E6C">
      <w:pPr>
        <w:pStyle w:val="16"/>
        <w:spacing w:after="60" w:line="276" w:lineRule="auto"/>
      </w:pPr>
      <w:r>
        <w:rPr>
          <w:rFonts w:ascii="微软雅黑" w:hAnsi="微软雅黑" w:eastAsia="微软雅黑"/>
          <w:b/>
          <w:color w:val="2F5597"/>
          <w:sz w:val="20"/>
        </w:rPr>
        <w:t>金额与打码倍数</w:t>
      </w:r>
      <w:r>
        <w:rPr>
          <w:rFonts w:ascii="微软雅黑" w:hAnsi="微软雅黑" w:eastAsia="微软雅黑"/>
          <w:b w:val="0"/>
          <w:sz w:val="20"/>
        </w:rPr>
        <w:t>：金额为本次实际加款数值；打码倍数用于控制该笔加款后的打码要求。填写前应确认当前平台规则，避免赠金到账后产生错误的提款限制。</w:t>
      </w:r>
    </w:p>
    <w:p w14:paraId="0F61FD3F">
      <w:pPr>
        <w:pStyle w:val="16"/>
        <w:spacing w:after="60" w:line="276" w:lineRule="auto"/>
      </w:pPr>
      <w:r>
        <w:rPr>
          <w:rFonts w:ascii="微软雅黑" w:hAnsi="微软雅黑" w:eastAsia="微软雅黑"/>
          <w:b/>
          <w:color w:val="2F5597"/>
          <w:sz w:val="20"/>
        </w:rPr>
        <w:t>备注与提交</w:t>
      </w:r>
      <w:r>
        <w:rPr>
          <w:rFonts w:ascii="微软雅黑" w:hAnsi="微软雅黑" w:eastAsia="微软雅黑"/>
          <w:b w:val="0"/>
          <w:sz w:val="20"/>
        </w:rPr>
        <w:t>：备注建议写明补发原因、审批依据或外部凭证编号。提交前应再次核对会员ID、金额方向和打码要求，提交后再回到列表确认余额是否已更新。</w:t>
      </w:r>
    </w:p>
    <w:p w14:paraId="3D636892">
      <w:pPr>
        <w:pStyle w:val="6"/>
        <w:spacing w:after="60" w:line="276" w:lineRule="auto"/>
      </w:pPr>
      <w:r>
        <w:rPr>
          <w:rFonts w:ascii="微软雅黑" w:hAnsi="微软雅黑" w:eastAsia="微软雅黑"/>
          <w:b/>
          <w:i/>
          <w:color w:val="2F5597"/>
          <w:sz w:val="21"/>
        </w:rPr>
        <w:t>新增人工扣款</w:t>
      </w:r>
    </w:p>
    <w:p w14:paraId="2A9C8403">
      <w:pPr>
        <w:spacing w:after="60" w:line="276" w:lineRule="auto"/>
      </w:pPr>
      <w:r>
        <w:rPr>
          <w:rFonts w:ascii="微软雅黑" w:hAnsi="微软雅黑" w:eastAsia="微软雅黑"/>
          <w:b w:val="0"/>
          <w:sz w:val="20"/>
        </w:rPr>
        <w:t>人工扣款弹窗用于处理异常余额修正、误发追回等场景。切换为人工扣款后，弹窗会显示扣款类型和金额输入项，不再填写打码倍数。</w:t>
      </w:r>
    </w:p>
    <w:p w14:paraId="75DAD404">
      <w:pPr>
        <w:spacing w:after="40"/>
        <w:jc w:val="center"/>
      </w:pPr>
      <w:r>
        <w:drawing>
          <wp:inline distT="0" distB="0" distL="114300" distR="114300">
            <wp:extent cx="4389120" cy="3796665"/>
            <wp:effectExtent l="0" t="0" r="11430" b="13335"/>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pic:cNvPicPr>
                      <a:picLocks noChangeAspect="1"/>
                    </pic:cNvPicPr>
                  </pic:nvPicPr>
                  <pic:blipFill>
                    <a:blip r:embed="rId85"/>
                    <a:stretch>
                      <a:fillRect/>
                    </a:stretch>
                  </pic:blipFill>
                  <pic:spPr>
                    <a:xfrm>
                      <a:off x="0" y="0"/>
                      <a:ext cx="4389120" cy="3796873"/>
                    </a:xfrm>
                    <a:prstGeom prst="rect">
                      <a:avLst/>
                    </a:prstGeom>
                  </pic:spPr>
                </pic:pic>
              </a:graphicData>
            </a:graphic>
          </wp:inline>
        </w:drawing>
      </w:r>
    </w:p>
    <w:p w14:paraId="6218CB00">
      <w:pPr>
        <w:pStyle w:val="15"/>
        <w:spacing w:after="120"/>
        <w:jc w:val="center"/>
      </w:pPr>
      <w:r>
        <w:rPr>
          <w:rFonts w:ascii="微软雅黑" w:hAnsi="微软雅黑" w:eastAsia="微软雅黑"/>
          <w:b w:val="0"/>
          <w:color w:val="707E92"/>
          <w:sz w:val="18"/>
        </w:rPr>
        <w:t>图：新增人工加扣款弹窗的人工扣款模式，用于录入扣款类型、金额和备注。</w:t>
      </w:r>
    </w:p>
    <w:p w14:paraId="559EC320">
      <w:pPr>
        <w:pStyle w:val="16"/>
        <w:spacing w:after="60" w:line="276" w:lineRule="auto"/>
      </w:pPr>
      <w:r>
        <w:rPr>
          <w:rFonts w:ascii="微软雅黑" w:hAnsi="微软雅黑" w:eastAsia="微软雅黑"/>
          <w:b/>
          <w:color w:val="2F5597"/>
          <w:sz w:val="20"/>
        </w:rPr>
        <w:t>适用场景</w:t>
      </w:r>
      <w:r>
        <w:rPr>
          <w:rFonts w:ascii="微软雅黑" w:hAnsi="微软雅黑" w:eastAsia="微软雅黑"/>
          <w:b w:val="0"/>
          <w:sz w:val="20"/>
        </w:rPr>
        <w:t>：适合处理多发余额追回、异常资金修正和审批通过后的人工扣减。扣款前必须确认会员当前余额足够，且扣减理由已经留痕。</w:t>
      </w:r>
    </w:p>
    <w:p w14:paraId="280A18B6">
      <w:pPr>
        <w:pStyle w:val="16"/>
        <w:spacing w:after="60" w:line="276" w:lineRule="auto"/>
      </w:pPr>
      <w:r>
        <w:rPr>
          <w:rFonts w:ascii="微软雅黑" w:hAnsi="微软雅黑" w:eastAsia="微软雅黑"/>
          <w:b/>
          <w:color w:val="2F5597"/>
          <w:sz w:val="20"/>
        </w:rPr>
        <w:t>扣款字段</w:t>
      </w:r>
      <w:r>
        <w:rPr>
          <w:rFonts w:ascii="微软雅黑" w:hAnsi="微软雅黑" w:eastAsia="微软雅黑"/>
          <w:b w:val="0"/>
          <w:sz w:val="20"/>
        </w:rPr>
        <w:t>：在人工扣款模式下，需要重点填写扣款类型、金额和备注。金额应填写本次实际扣减额度，备注建议写明问题来源和审批结论。</w:t>
      </w:r>
    </w:p>
    <w:p w14:paraId="4814ED89">
      <w:pPr>
        <w:pStyle w:val="16"/>
        <w:spacing w:after="60" w:line="276" w:lineRule="auto"/>
      </w:pPr>
      <w:r>
        <w:rPr>
          <w:rFonts w:ascii="微软雅黑" w:hAnsi="微软雅黑" w:eastAsia="微软雅黑"/>
          <w:b/>
          <w:color w:val="2F5597"/>
          <w:sz w:val="20"/>
        </w:rPr>
        <w:t>提交检查</w:t>
      </w:r>
      <w:r>
        <w:rPr>
          <w:rFonts w:ascii="微软雅黑" w:hAnsi="微软雅黑" w:eastAsia="微软雅黑"/>
          <w:b w:val="0"/>
          <w:sz w:val="20"/>
        </w:rPr>
        <w:t>：提交前需再次确认扣款账号、金额和原因，避免误扣正常会员余额。提交后建议立即返回列表核对变动后余额，并同步查看账变记录是否生成。</w:t>
      </w:r>
    </w:p>
    <w:p w14:paraId="53760425">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账变记录</w:t>
      </w:r>
    </w:p>
    <w:p w14:paraId="0362EA67">
      <w:pPr>
        <w:spacing w:after="60" w:line="276" w:lineRule="auto"/>
      </w:pPr>
      <w:r>
        <w:rPr>
          <w:rFonts w:ascii="微软雅黑" w:hAnsi="微软雅黑" w:eastAsia="微软雅黑"/>
          <w:b w:val="0"/>
          <w:sz w:val="20"/>
        </w:rPr>
        <w:t>账变记录用于按会员和账变类型追踪账户余额的每一笔变动明细，是财务、客服和风控核对充值、提现、活动奖励与游戏结算结果的核心查询页面。</w:t>
      </w:r>
    </w:p>
    <w:p w14:paraId="6F3BAD74">
      <w:pPr>
        <w:pStyle w:val="6"/>
        <w:spacing w:after="60" w:line="276" w:lineRule="auto"/>
      </w:pPr>
      <w:r>
        <w:rPr>
          <w:rFonts w:ascii="微软雅黑" w:hAnsi="微软雅黑" w:eastAsia="微软雅黑"/>
          <w:b/>
          <w:i/>
          <w:color w:val="2F5597"/>
          <w:sz w:val="21"/>
        </w:rPr>
        <w:t>记录列表</w:t>
      </w:r>
    </w:p>
    <w:p w14:paraId="408227A0">
      <w:pPr>
        <w:spacing w:after="60" w:line="276" w:lineRule="auto"/>
      </w:pPr>
      <w:r>
        <w:rPr>
          <w:rFonts w:ascii="微软雅黑" w:hAnsi="微软雅黑" w:eastAsia="微软雅黑"/>
          <w:b w:val="0"/>
          <w:sz w:val="20"/>
        </w:rPr>
        <w:t>页面上方提供开始时间、结束时间、账变类型和会员ID筛选条件，并支持搜索、重置和导出报表；下方列表按时间倒序展示会员资金变化记录，便于快速追查单笔资金链路。</w:t>
      </w:r>
    </w:p>
    <w:p w14:paraId="0D47A3C4">
      <w:pPr>
        <w:spacing w:after="40"/>
        <w:jc w:val="center"/>
      </w:pPr>
      <w:r>
        <w:drawing>
          <wp:inline distT="0" distB="0" distL="114300" distR="114300">
            <wp:extent cx="5852160" cy="2524760"/>
            <wp:effectExtent l="0" t="0" r="15240" b="889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pic:cNvPicPr>
                      <a:picLocks noChangeAspect="1"/>
                    </pic:cNvPicPr>
                  </pic:nvPicPr>
                  <pic:blipFill>
                    <a:blip r:embed="rId86"/>
                    <a:stretch>
                      <a:fillRect/>
                    </a:stretch>
                  </pic:blipFill>
                  <pic:spPr>
                    <a:xfrm>
                      <a:off x="0" y="0"/>
                      <a:ext cx="5852160" cy="2524881"/>
                    </a:xfrm>
                    <a:prstGeom prst="rect">
                      <a:avLst/>
                    </a:prstGeom>
                  </pic:spPr>
                </pic:pic>
              </a:graphicData>
            </a:graphic>
          </wp:inline>
        </w:drawing>
      </w:r>
    </w:p>
    <w:p w14:paraId="3CA5F47A">
      <w:pPr>
        <w:pStyle w:val="15"/>
        <w:spacing w:after="120"/>
        <w:jc w:val="center"/>
      </w:pPr>
      <w:r>
        <w:rPr>
          <w:rFonts w:ascii="微软雅黑" w:hAnsi="微软雅黑" w:eastAsia="微软雅黑"/>
          <w:b w:val="0"/>
          <w:color w:val="707E92"/>
          <w:sz w:val="18"/>
        </w:rPr>
        <w:t>图：账变记录页面，用于查询会员资金变动明细和变动前后余额。</w:t>
      </w:r>
    </w:p>
    <w:p w14:paraId="52F7C219">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：支持按开始时间、结束时间、账变类型和会员ID筛选记录。处理单笔争议时，建议优先按会员ID和时间范围缩小结果，再继续定位对应单号。</w:t>
      </w:r>
    </w:p>
    <w:p w14:paraId="51BC78DC">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：列表展示单号、交易时间、用户名、会员ID、类型、变动前余额、变动金额、变动后余额和来源，可直接还原该笔账变的发生时间、业务类型和余额变化结果。</w:t>
      </w:r>
    </w:p>
    <w:p w14:paraId="6C43AA0B">
      <w:pPr>
        <w:pStyle w:val="16"/>
        <w:spacing w:after="60" w:line="276" w:lineRule="auto"/>
      </w:pPr>
      <w:r>
        <w:rPr>
          <w:rFonts w:ascii="微软雅黑" w:hAnsi="微软雅黑" w:eastAsia="微软雅黑"/>
          <w:b/>
          <w:color w:val="2F5597"/>
          <w:sz w:val="20"/>
        </w:rPr>
        <w:t>金额方向</w:t>
      </w:r>
      <w:r>
        <w:rPr>
          <w:rFonts w:ascii="微软雅黑" w:hAnsi="微软雅黑" w:eastAsia="微软雅黑"/>
          <w:b w:val="0"/>
          <w:sz w:val="20"/>
        </w:rPr>
        <w:t>：变动金额为正数时通常表示入账或返还，为负数时表示扣减或支出；核对时应同步查看变动前余额与变动后余额，确认数值变化是否与业务动作一致。</w:t>
      </w:r>
    </w:p>
    <w:p w14:paraId="3FBC2539">
      <w:pPr>
        <w:pStyle w:val="16"/>
        <w:spacing w:after="60" w:line="276" w:lineRule="auto"/>
      </w:pPr>
      <w:r>
        <w:rPr>
          <w:rFonts w:ascii="微软雅黑" w:hAnsi="微软雅黑" w:eastAsia="微软雅黑"/>
          <w:b/>
          <w:color w:val="2F5597"/>
          <w:sz w:val="20"/>
        </w:rPr>
        <w:t>导出与核对</w:t>
      </w:r>
      <w:r>
        <w:rPr>
          <w:rFonts w:ascii="微软雅黑" w:hAnsi="微软雅黑" w:eastAsia="微软雅黑"/>
          <w:b w:val="0"/>
          <w:sz w:val="20"/>
        </w:rPr>
        <w:t>：需要批量复核时可先确认筛选条件再导出报表。处理充值、提现、人工加扣款或活动奖励争议时，建议结合充值订单列表、提现订单列表、人工加扣款和活动记录交叉核对。</w:t>
      </w:r>
    </w:p>
    <w:p w14:paraId="124545B9">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资金账变类型</w:t>
      </w:r>
    </w:p>
    <w:p w14:paraId="3D8AE8A3">
      <w:pPr>
        <w:spacing w:after="60" w:line="276" w:lineRule="auto"/>
      </w:pPr>
      <w:r>
        <w:rPr>
          <w:rFonts w:ascii="微软雅黑" w:hAnsi="微软雅黑" w:eastAsia="微软雅黑"/>
          <w:b w:val="0"/>
          <w:sz w:val="20"/>
        </w:rPr>
        <w:t>资金账变类型用于维护账变记录中的类型名称和打码量倍数，帮助后台统一资金流水口径，并为后续打码计算、列表筛选和客服解释提供基础配置。</w:t>
      </w:r>
    </w:p>
    <w:p w14:paraId="7082FC33">
      <w:pPr>
        <w:pStyle w:val="6"/>
        <w:spacing w:after="60" w:line="276" w:lineRule="auto"/>
      </w:pPr>
      <w:r>
        <w:rPr>
          <w:rFonts w:ascii="微软雅黑" w:hAnsi="微软雅黑" w:eastAsia="微软雅黑"/>
          <w:b/>
          <w:i/>
          <w:color w:val="2F5597"/>
          <w:sz w:val="21"/>
        </w:rPr>
        <w:t>类型列表</w:t>
      </w:r>
    </w:p>
    <w:p w14:paraId="1F61CC13">
      <w:pPr>
        <w:spacing w:after="60" w:line="276" w:lineRule="auto"/>
      </w:pPr>
      <w:r>
        <w:rPr>
          <w:rFonts w:ascii="微软雅黑" w:hAnsi="微软雅黑" w:eastAsia="微软雅黑"/>
          <w:b w:val="0"/>
          <w:sz w:val="20"/>
        </w:rPr>
        <w:t>列表页集中展示全部账变类型的编号、多语言名称、打码量倍数、备注和更新时间，并提供编辑入口，适合在调整资金类型口径时做统一检查。</w:t>
      </w:r>
    </w:p>
    <w:p w14:paraId="7E94549A">
      <w:pPr>
        <w:spacing w:after="40"/>
        <w:jc w:val="center"/>
      </w:pPr>
      <w:r>
        <w:drawing>
          <wp:inline distT="0" distB="0" distL="114300" distR="114300">
            <wp:extent cx="5852160" cy="2187575"/>
            <wp:effectExtent l="0" t="0" r="15240" b="317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pic:cNvPicPr>
                      <a:picLocks noChangeAspect="1"/>
                    </pic:cNvPicPr>
                  </pic:nvPicPr>
                  <pic:blipFill>
                    <a:blip r:embed="rId87"/>
                    <a:stretch>
                      <a:fillRect/>
                    </a:stretch>
                  </pic:blipFill>
                  <pic:spPr>
                    <a:xfrm>
                      <a:off x="0" y="0"/>
                      <a:ext cx="5852160" cy="2187857"/>
                    </a:xfrm>
                    <a:prstGeom prst="rect">
                      <a:avLst/>
                    </a:prstGeom>
                  </pic:spPr>
                </pic:pic>
              </a:graphicData>
            </a:graphic>
          </wp:inline>
        </w:drawing>
      </w:r>
    </w:p>
    <w:p w14:paraId="61D7A297">
      <w:pPr>
        <w:pStyle w:val="15"/>
        <w:spacing w:after="120"/>
        <w:jc w:val="center"/>
      </w:pPr>
      <w:r>
        <w:rPr>
          <w:rFonts w:ascii="微软雅黑" w:hAnsi="微软雅黑" w:eastAsia="微软雅黑"/>
          <w:b w:val="0"/>
          <w:color w:val="707E92"/>
          <w:sz w:val="18"/>
        </w:rPr>
        <w:t>图：资金账变类型列表页，用于查看各账变类型的名称、多语言文案和打码量倍数。</w:t>
      </w:r>
    </w:p>
    <w:p w14:paraId="65A749A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：列表包含类型ID、名称(中文)、名称(英文)、名称(葡语)、打码量倍数、备注、更新时间和操作，可用于确认各类资金流水当前采用的展示名称与打码口径。</w:t>
      </w:r>
    </w:p>
    <w:p w14:paraId="4FE6BC1A">
      <w:pPr>
        <w:pStyle w:val="16"/>
        <w:spacing w:after="60" w:line="276" w:lineRule="auto"/>
      </w:pPr>
      <w:r>
        <w:rPr>
          <w:rFonts w:ascii="微软雅黑" w:hAnsi="微软雅黑" w:eastAsia="微软雅黑"/>
          <w:b/>
          <w:color w:val="2F5597"/>
          <w:sz w:val="20"/>
        </w:rPr>
        <w:t>编辑入口</w:t>
      </w:r>
      <w:r>
        <w:rPr>
          <w:rFonts w:ascii="微软雅黑" w:hAnsi="微软雅黑" w:eastAsia="微软雅黑"/>
          <w:b w:val="0"/>
          <w:sz w:val="20"/>
        </w:rPr>
        <w:t>：点击行内“编辑”可进入类型详情弹窗，修改当前账变类型的打码量倍数，并复核多语言名称与备注内容。</w:t>
      </w:r>
    </w:p>
    <w:p w14:paraId="3EA0BCB4">
      <w:pPr>
        <w:pStyle w:val="16"/>
        <w:spacing w:after="60" w:line="276" w:lineRule="auto"/>
      </w:pPr>
      <w:r>
        <w:rPr>
          <w:rFonts w:ascii="微软雅黑" w:hAnsi="微软雅黑" w:eastAsia="微软雅黑"/>
          <w:b/>
          <w:color w:val="2F5597"/>
          <w:sz w:val="20"/>
        </w:rPr>
        <w:t>维护要点</w:t>
      </w:r>
      <w:r>
        <w:rPr>
          <w:rFonts w:ascii="微软雅黑" w:hAnsi="微软雅黑" w:eastAsia="微软雅黑"/>
          <w:b w:val="0"/>
          <w:sz w:val="20"/>
        </w:rPr>
        <w:t>：调整前应先确认该类型对应的真实业务场景，例如充值、赠金、提现或游戏相关流水，避免因倍数设置错误影响后续打码任务或资金解释口径。</w:t>
      </w:r>
    </w:p>
    <w:p w14:paraId="31C30029">
      <w:pPr>
        <w:pStyle w:val="6"/>
        <w:spacing w:after="60" w:line="276" w:lineRule="auto"/>
      </w:pPr>
      <w:r>
        <w:rPr>
          <w:rFonts w:ascii="微软雅黑" w:hAnsi="微软雅黑" w:eastAsia="微软雅黑"/>
          <w:b/>
          <w:i/>
          <w:color w:val="2F5597"/>
          <w:sz w:val="21"/>
        </w:rPr>
        <w:t>编辑类型</w:t>
      </w:r>
    </w:p>
    <w:p w14:paraId="2666C88F">
      <w:pPr>
        <w:spacing w:after="60" w:line="276" w:lineRule="auto"/>
      </w:pPr>
      <w:r>
        <w:rPr>
          <w:rFonts w:ascii="微软雅黑" w:hAnsi="微软雅黑" w:eastAsia="微软雅黑"/>
          <w:b w:val="0"/>
          <w:sz w:val="20"/>
        </w:rPr>
        <w:t>编辑类型弹窗用于查看单个账变类型的基础信息，并维护其打码量倍数。当前页面中类型ID、各语种名称和备注为只读项，主要调整项为打码量倍数。</w:t>
      </w:r>
    </w:p>
    <w:p w14:paraId="7944748B">
      <w:pPr>
        <w:spacing w:after="40"/>
        <w:jc w:val="center"/>
      </w:pPr>
      <w:r>
        <w:drawing>
          <wp:inline distT="0" distB="0" distL="114300" distR="114300">
            <wp:extent cx="4389120" cy="3261995"/>
            <wp:effectExtent l="0" t="0" r="11430" b="1460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spect="1"/>
                    </pic:cNvPicPr>
                  </pic:nvPicPr>
                  <pic:blipFill>
                    <a:blip r:embed="rId88"/>
                    <a:stretch>
                      <a:fillRect/>
                    </a:stretch>
                  </pic:blipFill>
                  <pic:spPr>
                    <a:xfrm>
                      <a:off x="0" y="0"/>
                      <a:ext cx="4389120" cy="3262278"/>
                    </a:xfrm>
                    <a:prstGeom prst="rect">
                      <a:avLst/>
                    </a:prstGeom>
                  </pic:spPr>
                </pic:pic>
              </a:graphicData>
            </a:graphic>
          </wp:inline>
        </w:drawing>
      </w:r>
    </w:p>
    <w:p w14:paraId="34F310D7">
      <w:pPr>
        <w:pStyle w:val="15"/>
        <w:spacing w:after="120"/>
        <w:jc w:val="center"/>
      </w:pPr>
      <w:r>
        <w:rPr>
          <w:rFonts w:ascii="微软雅黑" w:hAnsi="微软雅黑" w:eastAsia="微软雅黑"/>
          <w:b w:val="0"/>
          <w:color w:val="707E92"/>
          <w:sz w:val="18"/>
        </w:rPr>
        <w:t>图：编辑类型弹窗，用于查看账变类型信息并调整打码量倍数。</w:t>
      </w:r>
    </w:p>
    <w:p w14:paraId="75C47266">
      <w:pPr>
        <w:pStyle w:val="16"/>
        <w:spacing w:after="60" w:line="276" w:lineRule="auto"/>
      </w:pPr>
      <w:r>
        <w:rPr>
          <w:rFonts w:ascii="微软雅黑" w:hAnsi="微软雅黑" w:eastAsia="微软雅黑"/>
          <w:b/>
          <w:color w:val="2F5597"/>
          <w:sz w:val="20"/>
        </w:rPr>
        <w:t>类型ID</w:t>
      </w:r>
      <w:r>
        <w:rPr>
          <w:rFonts w:ascii="微软雅黑" w:hAnsi="微软雅黑" w:eastAsia="微软雅黑"/>
          <w:b w:val="0"/>
          <w:sz w:val="20"/>
        </w:rPr>
        <w:t>：类型ID用于标识当前账变类型，便于和账变记录中的类型来源保持一致。维护时应核对当前编辑的是正确类型，避免误改其他资金场景。</w:t>
      </w:r>
    </w:p>
    <w:p w14:paraId="7BF4004F">
      <w:pPr>
        <w:pStyle w:val="16"/>
        <w:spacing w:after="60" w:line="276" w:lineRule="auto"/>
      </w:pPr>
      <w:r>
        <w:rPr>
          <w:rFonts w:ascii="微软雅黑" w:hAnsi="微软雅黑" w:eastAsia="微软雅黑"/>
          <w:b/>
          <w:color w:val="2F5597"/>
          <w:sz w:val="20"/>
        </w:rPr>
        <w:t>打码量倍数</w:t>
      </w:r>
      <w:r>
        <w:rPr>
          <w:rFonts w:ascii="微软雅黑" w:hAnsi="微软雅黑" w:eastAsia="微软雅黑"/>
          <w:b w:val="0"/>
          <w:sz w:val="20"/>
        </w:rPr>
        <w:t>：打码量倍数决定该类资金进入会员账户后对应的打码要求。</w:t>
      </w:r>
    </w:p>
    <w:p w14:paraId="7A5A32BE">
      <w:pPr>
        <w:pStyle w:val="16"/>
        <w:numPr>
          <w:ilvl w:val="2"/>
          <w:numId w:val="3"/>
        </w:numPr>
        <w:tabs>
          <w:tab w:val="clear" w:pos="1260"/>
        </w:tabs>
        <w:spacing w:after="60" w:line="276" w:lineRule="auto"/>
        <w:ind w:left="1260" w:leftChars="0" w:hanging="420" w:firstLineChars="0"/>
      </w:pPr>
      <w:r>
        <w:rPr>
          <w:rFonts w:hint="eastAsia"/>
          <w:lang w:val="en-US" w:eastAsia="zh-CN"/>
        </w:rPr>
        <w:t>此处设置的是账变类型的默认值，如果对应的任务、活动、奖励设置了打码倍数，那么使用设定的倍数；如果设置的是0,该种账变类型会遵循此处设置的打码倍数。</w:t>
      </w:r>
    </w:p>
    <w:p w14:paraId="6D1443E3">
      <w:pPr>
        <w:pStyle w:val="16"/>
        <w:spacing w:after="60" w:line="276" w:lineRule="auto"/>
      </w:pPr>
      <w:r>
        <w:rPr>
          <w:rFonts w:ascii="微软雅黑" w:hAnsi="微软雅黑" w:eastAsia="微软雅黑"/>
          <w:b/>
          <w:color w:val="2F5597"/>
          <w:sz w:val="20"/>
        </w:rPr>
        <w:t>名称与备注</w:t>
      </w:r>
      <w:r>
        <w:rPr>
          <w:rFonts w:ascii="微软雅黑" w:hAnsi="微软雅黑" w:eastAsia="微软雅黑"/>
          <w:b w:val="0"/>
          <w:sz w:val="20"/>
        </w:rPr>
        <w:t>：中文、英文、葡语名称以及备注用于前后台展示和多语言识别。虽然当前弹窗为只读展示，仍建议保存前复核文案是否与该账变类型含义一致。</w:t>
      </w:r>
    </w:p>
    <w:p w14:paraId="0CA34EEC">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：修改倍数后点击保存生效，取消则放弃本次调整。保存后建议返回列表再次核对更新时间和当前倍数，并同步确认相关账变记录与打码逻辑是否按新口径执行。</w:t>
      </w:r>
    </w:p>
    <w:p w14:paraId="3E3C5FA6">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打码管理</w:t>
      </w:r>
    </w:p>
    <w:p w14:paraId="06818565">
      <w:pPr>
        <w:spacing w:after="60" w:line="276" w:lineRule="auto"/>
      </w:pPr>
      <w:r>
        <w:rPr>
          <w:rFonts w:ascii="微软雅黑" w:hAnsi="微软雅黑" w:eastAsia="微软雅黑"/>
          <w:b w:val="0"/>
          <w:sz w:val="20"/>
        </w:rPr>
        <w:t>打码管理用于查看会员当前的打码任务、未完成打码金额和处理状态，并支持手动解除或设置自动解除额度，是处理提款前流水核对和活动奖励打码要求的重要页面。</w:t>
      </w:r>
    </w:p>
    <w:p w14:paraId="2CF7C298">
      <w:pPr>
        <w:pStyle w:val="6"/>
        <w:spacing w:after="60" w:line="276" w:lineRule="auto"/>
      </w:pPr>
      <w:r>
        <w:rPr>
          <w:rFonts w:ascii="微软雅黑" w:hAnsi="微软雅黑" w:eastAsia="微软雅黑"/>
          <w:b/>
          <w:i/>
          <w:color w:val="2F5597"/>
          <w:sz w:val="21"/>
        </w:rPr>
        <w:t>打码任务列表</w:t>
      </w:r>
    </w:p>
    <w:p w14:paraId="1F4050CD">
      <w:pPr>
        <w:spacing w:after="60" w:line="276" w:lineRule="auto"/>
      </w:pPr>
      <w:r>
        <w:rPr>
          <w:rFonts w:ascii="微软雅黑" w:hAnsi="微软雅黑" w:eastAsia="微软雅黑"/>
          <w:b w:val="0"/>
          <w:sz w:val="20"/>
        </w:rPr>
        <w:t>列表页用于集中查看各会员的打码任务来源、所需打码总金额和剩余未完成金额，并提供批量解除、单笔解除和自动解除额度入口。</w:t>
      </w:r>
    </w:p>
    <w:p w14:paraId="56887AF6">
      <w:pPr>
        <w:spacing w:after="40"/>
        <w:jc w:val="center"/>
      </w:pPr>
      <w:r>
        <w:drawing>
          <wp:inline distT="0" distB="0" distL="114300" distR="114300">
            <wp:extent cx="5852160" cy="1742440"/>
            <wp:effectExtent l="0" t="0" r="15240" b="1016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pic:cNvPicPr>
                      <a:picLocks noChangeAspect="1"/>
                    </pic:cNvPicPr>
                  </pic:nvPicPr>
                  <pic:blipFill>
                    <a:blip r:embed="rId89"/>
                    <a:stretch>
                      <a:fillRect/>
                    </a:stretch>
                  </pic:blipFill>
                  <pic:spPr>
                    <a:xfrm>
                      <a:off x="0" y="0"/>
                      <a:ext cx="5852160" cy="1742895"/>
                    </a:xfrm>
                    <a:prstGeom prst="rect">
                      <a:avLst/>
                    </a:prstGeom>
                  </pic:spPr>
                </pic:pic>
              </a:graphicData>
            </a:graphic>
          </wp:inline>
        </w:drawing>
      </w:r>
    </w:p>
    <w:p w14:paraId="70FC4495">
      <w:pPr>
        <w:pStyle w:val="15"/>
        <w:spacing w:after="120"/>
        <w:jc w:val="center"/>
      </w:pPr>
      <w:r>
        <w:rPr>
          <w:rFonts w:ascii="微软雅黑" w:hAnsi="微软雅黑" w:eastAsia="微软雅黑"/>
          <w:b w:val="0"/>
          <w:color w:val="707E92"/>
          <w:sz w:val="18"/>
        </w:rPr>
        <w:t>图：打码管理列表页，用于查询会员打码任务、剩余打码金额和解除入口。</w:t>
      </w:r>
    </w:p>
    <w:p w14:paraId="66272A2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：支持按交易时间、会员ID和状态筛选记录，状态通常用于区分未开始、已完成和手动解除，方便快速定位待处理任务。</w:t>
      </w:r>
    </w:p>
    <w:p w14:paraId="0707C8C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：列表包含会员ID、活动名称、变更金额、打码倍数、需打码总金额、未打码、状态、来源、操作人、创建时间和操作时间，可据此判断任务来源和当前完成进度。</w:t>
      </w:r>
    </w:p>
    <w:p w14:paraId="493CE06C">
      <w:pPr>
        <w:pStyle w:val="16"/>
        <w:spacing w:after="60" w:line="276" w:lineRule="auto"/>
      </w:pPr>
      <w:r>
        <w:rPr>
          <w:rFonts w:ascii="微软雅黑" w:hAnsi="微软雅黑" w:eastAsia="微软雅黑"/>
          <w:b/>
          <w:color w:val="2F5597"/>
          <w:sz w:val="20"/>
        </w:rPr>
        <w:t>处理入口</w:t>
      </w:r>
      <w:r>
        <w:rPr>
          <w:rFonts w:ascii="微软雅黑" w:hAnsi="微软雅黑" w:eastAsia="微软雅黑"/>
          <w:b w:val="0"/>
          <w:sz w:val="20"/>
        </w:rPr>
        <w:t>：页面上方提供批量解除打码、解除玩家打码和打码自动解除额度入口；列表行内也可对单条未完成任务发起解除处理。</w:t>
      </w:r>
    </w:p>
    <w:p w14:paraId="29E8832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：处理提款、活动申诉或人工加款后的流水争议时，建议先核对未打码金额、任务来源和最近操作时间，再决定是否做手动解除。</w:t>
      </w:r>
    </w:p>
    <w:p w14:paraId="1D06F39C">
      <w:pPr>
        <w:pStyle w:val="6"/>
        <w:spacing w:after="60" w:line="276" w:lineRule="auto"/>
      </w:pPr>
      <w:r>
        <w:rPr>
          <w:rFonts w:ascii="微软雅黑" w:hAnsi="微软雅黑" w:eastAsia="微软雅黑"/>
          <w:b/>
          <w:i/>
          <w:color w:val="2F5597"/>
          <w:sz w:val="21"/>
        </w:rPr>
        <w:t>解除玩家打码</w:t>
      </w:r>
    </w:p>
    <w:p w14:paraId="53BD2F08">
      <w:pPr>
        <w:spacing w:after="60" w:line="276" w:lineRule="auto"/>
      </w:pPr>
      <w:r>
        <w:rPr>
          <w:rFonts w:ascii="微软雅黑" w:hAnsi="微软雅黑" w:eastAsia="微软雅黑"/>
          <w:b w:val="0"/>
          <w:sz w:val="20"/>
        </w:rPr>
        <w:t>解除玩家打码弹窗用于按会员维度手动减少打码量。输入会员ID并查询后，可看到该会员的基础信息和当前打码量，再录入本次解除金额。</w:t>
      </w:r>
    </w:p>
    <w:p w14:paraId="4A013E7F">
      <w:pPr>
        <w:spacing w:after="40"/>
        <w:jc w:val="center"/>
      </w:pPr>
      <w:r>
        <w:drawing>
          <wp:inline distT="0" distB="0" distL="114300" distR="114300">
            <wp:extent cx="4572000" cy="2493010"/>
            <wp:effectExtent l="0" t="0" r="0" b="254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pic:cNvPicPr>
                      <a:picLocks noChangeAspect="1"/>
                    </pic:cNvPicPr>
                  </pic:nvPicPr>
                  <pic:blipFill>
                    <a:blip r:embed="rId90"/>
                    <a:stretch>
                      <a:fillRect/>
                    </a:stretch>
                  </pic:blipFill>
                  <pic:spPr>
                    <a:xfrm>
                      <a:off x="0" y="0"/>
                      <a:ext cx="4572000" cy="2493050"/>
                    </a:xfrm>
                    <a:prstGeom prst="rect">
                      <a:avLst/>
                    </a:prstGeom>
                  </pic:spPr>
                </pic:pic>
              </a:graphicData>
            </a:graphic>
          </wp:inline>
        </w:drawing>
      </w:r>
    </w:p>
    <w:p w14:paraId="4D6821DF">
      <w:pPr>
        <w:pStyle w:val="15"/>
        <w:spacing w:after="120"/>
        <w:jc w:val="center"/>
      </w:pPr>
      <w:r>
        <w:rPr>
          <w:rFonts w:ascii="微软雅黑" w:hAnsi="微软雅黑" w:eastAsia="微软雅黑"/>
          <w:b w:val="0"/>
          <w:color w:val="707E92"/>
          <w:sz w:val="18"/>
        </w:rPr>
        <w:t>图：解除玩家打码弹窗，用于按会员查询后录入本次解除的打码金额。</w:t>
      </w:r>
    </w:p>
    <w:p w14:paraId="0DE209B1">
      <w:pPr>
        <w:pStyle w:val="16"/>
        <w:spacing w:after="60" w:line="276" w:lineRule="auto"/>
      </w:pPr>
      <w:r>
        <w:rPr>
          <w:rFonts w:ascii="微软雅黑" w:hAnsi="微软雅黑" w:eastAsia="微软雅黑"/>
          <w:b/>
          <w:color w:val="2F5597"/>
          <w:sz w:val="20"/>
        </w:rPr>
        <w:t>会员查询</w:t>
      </w:r>
      <w:r>
        <w:rPr>
          <w:rFonts w:ascii="微软雅黑" w:hAnsi="微软雅黑" w:eastAsia="微软雅黑"/>
          <w:b w:val="0"/>
          <w:sz w:val="20"/>
        </w:rPr>
        <w:t>：先输入会员ID并点击搜索，确认用户名、商户ID、余额和当前打码量后再执行解除，避免误操作到错误账号。</w:t>
      </w:r>
    </w:p>
    <w:p w14:paraId="49622AB7">
      <w:pPr>
        <w:pStyle w:val="16"/>
        <w:spacing w:after="60" w:line="276" w:lineRule="auto"/>
      </w:pPr>
      <w:r>
        <w:rPr>
          <w:rFonts w:ascii="微软雅黑" w:hAnsi="微软雅黑" w:eastAsia="微软雅黑"/>
          <w:b/>
          <w:color w:val="2F5597"/>
          <w:sz w:val="20"/>
        </w:rPr>
        <w:t>解除金额</w:t>
      </w:r>
      <w:r>
        <w:rPr>
          <w:rFonts w:ascii="微软雅黑" w:hAnsi="微软雅黑" w:eastAsia="微软雅黑"/>
          <w:b w:val="0"/>
          <w:sz w:val="20"/>
        </w:rPr>
        <w:t>：解除打码金额为本次要减少的打码量，应根据活动规则、人工调整审批或投诉处理结论填写，不宜随意扩大。</w:t>
      </w:r>
    </w:p>
    <w:p w14:paraId="34E0B780">
      <w:pPr>
        <w:pStyle w:val="16"/>
        <w:spacing w:after="60" w:line="276" w:lineRule="auto"/>
      </w:pPr>
      <w:r>
        <w:rPr>
          <w:rFonts w:ascii="微软雅黑" w:hAnsi="微软雅黑" w:eastAsia="微软雅黑"/>
          <w:b/>
          <w:color w:val="2F5597"/>
          <w:sz w:val="20"/>
        </w:rPr>
        <w:t>提交检查</w:t>
      </w:r>
      <w:r>
        <w:rPr>
          <w:rFonts w:ascii="微软雅黑" w:hAnsi="微软雅黑" w:eastAsia="微软雅黑"/>
          <w:b w:val="0"/>
          <w:sz w:val="20"/>
        </w:rPr>
        <w:t>：提交前应再次确认该会员是否确有减免依据，并记录处理原因。提交后建议回到列表复核未打码金额和状态是否已按预期更新。</w:t>
      </w:r>
    </w:p>
    <w:p w14:paraId="53985D57">
      <w:pPr>
        <w:pStyle w:val="6"/>
        <w:spacing w:after="60" w:line="276" w:lineRule="auto"/>
      </w:pPr>
      <w:r>
        <w:rPr>
          <w:rFonts w:ascii="微软雅黑" w:hAnsi="微软雅黑" w:eastAsia="微软雅黑"/>
          <w:b/>
          <w:i/>
          <w:color w:val="2F5597"/>
          <w:sz w:val="21"/>
        </w:rPr>
        <w:t>打码自动解除额度</w:t>
      </w:r>
    </w:p>
    <w:p w14:paraId="545A5BD3">
      <w:pPr>
        <w:spacing w:after="60" w:line="276" w:lineRule="auto"/>
      </w:pPr>
      <w:r>
        <w:rPr>
          <w:rFonts w:ascii="微软雅黑" w:hAnsi="微软雅黑" w:eastAsia="微软雅黑"/>
          <w:b w:val="0"/>
          <w:sz w:val="20"/>
        </w:rPr>
        <w:t>打码自动解除额度用于配置系统自动减免打码量的触发阈值。当会员总余额低于设定值时，系统可在后续满足条件时自动处理对应打码任务。</w:t>
      </w:r>
    </w:p>
    <w:p w14:paraId="2AF5FAE6">
      <w:pPr>
        <w:spacing w:after="40"/>
        <w:jc w:val="center"/>
      </w:pPr>
      <w:r>
        <w:drawing>
          <wp:inline distT="0" distB="0" distL="114300" distR="114300">
            <wp:extent cx="4572000" cy="2106930"/>
            <wp:effectExtent l="0" t="0" r="0" b="762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pic:cNvPicPr>
                      <a:picLocks noChangeAspect="1"/>
                    </pic:cNvPicPr>
                  </pic:nvPicPr>
                  <pic:blipFill>
                    <a:blip r:embed="rId91"/>
                    <a:stretch>
                      <a:fillRect/>
                    </a:stretch>
                  </pic:blipFill>
                  <pic:spPr>
                    <a:xfrm>
                      <a:off x="0" y="0"/>
                      <a:ext cx="4572000" cy="2107539"/>
                    </a:xfrm>
                    <a:prstGeom prst="rect">
                      <a:avLst/>
                    </a:prstGeom>
                  </pic:spPr>
                </pic:pic>
              </a:graphicData>
            </a:graphic>
          </wp:inline>
        </w:drawing>
      </w:r>
    </w:p>
    <w:p w14:paraId="778254F2">
      <w:pPr>
        <w:pStyle w:val="15"/>
        <w:spacing w:after="120"/>
        <w:jc w:val="center"/>
      </w:pPr>
      <w:r>
        <w:rPr>
          <w:rFonts w:ascii="微软雅黑" w:hAnsi="微软雅黑" w:eastAsia="微软雅黑"/>
          <w:b w:val="0"/>
          <w:color w:val="707E92"/>
          <w:sz w:val="18"/>
        </w:rPr>
        <w:t>图：打码自动解除额度弹窗，用于设置自动解除打码量的余额触发阈值。</w:t>
      </w:r>
    </w:p>
    <w:p w14:paraId="59CF1781">
      <w:pPr>
        <w:pStyle w:val="16"/>
        <w:spacing w:after="60" w:line="276" w:lineRule="auto"/>
        <w:rPr>
          <w:b/>
          <w:bCs/>
        </w:rPr>
      </w:pPr>
      <w:r>
        <w:rPr>
          <w:rFonts w:ascii="微软雅黑" w:hAnsi="微软雅黑" w:eastAsia="微软雅黑"/>
          <w:b/>
          <w:color w:val="2F5597"/>
          <w:sz w:val="20"/>
        </w:rPr>
        <w:t>额度含义</w:t>
      </w:r>
      <w:r>
        <w:rPr>
          <w:rFonts w:ascii="微软雅黑" w:hAnsi="微软雅黑" w:eastAsia="微软雅黑"/>
          <w:b w:val="0"/>
          <w:sz w:val="20"/>
        </w:rPr>
        <w:t>：当玩家总余额低于该阈值时，</w:t>
      </w:r>
      <w:r>
        <w:rPr>
          <w:rFonts w:hint="eastAsia"/>
          <w:b/>
          <w:bCs/>
          <w:sz w:val="20"/>
          <w:lang w:val="en-US" w:eastAsia="zh-CN"/>
        </w:rPr>
        <w:t>玩家再次充值时，</w:t>
      </w:r>
      <w:r>
        <w:rPr>
          <w:rFonts w:ascii="微软雅黑" w:hAnsi="微软雅黑" w:eastAsia="微软雅黑"/>
          <w:b/>
          <w:bCs/>
          <w:sz w:val="20"/>
        </w:rPr>
        <w:t>系统会将其自动解除条件；</w:t>
      </w:r>
      <w:r>
        <w:rPr>
          <w:rFonts w:hint="eastAsia"/>
          <w:b/>
          <w:bCs/>
          <w:sz w:val="20"/>
          <w:lang w:val="en-US" w:eastAsia="zh-CN"/>
        </w:rPr>
        <w:t>重新按新的一次充值计算打码。</w:t>
      </w:r>
    </w:p>
    <w:p w14:paraId="7D62532A">
      <w:pPr>
        <w:pStyle w:val="16"/>
        <w:spacing w:after="60" w:line="276" w:lineRule="auto"/>
      </w:pPr>
      <w:r>
        <w:rPr>
          <w:rFonts w:ascii="微软雅黑" w:hAnsi="微软雅黑" w:eastAsia="微软雅黑"/>
          <w:b/>
          <w:color w:val="2F5597"/>
          <w:sz w:val="20"/>
        </w:rPr>
        <w:t>关闭方式</w:t>
      </w:r>
      <w:r>
        <w:rPr>
          <w:rFonts w:ascii="微软雅黑" w:hAnsi="微软雅黑" w:eastAsia="微软雅黑"/>
          <w:b w:val="0"/>
          <w:sz w:val="20"/>
        </w:rPr>
        <w:t>：若不希望启用自动解除，可将额度设置为 0。调整前应先确认当前站点的提款准入金额和活动规则，避免自动减免过宽。</w:t>
      </w:r>
    </w:p>
    <w:p w14:paraId="54D9E26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：建议将自动解除额度控制在平台允许的风险范围内，并与财务、风控口径保持一致，防止会员利用自动解除规则反复套利。</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综合数据报表</w:t>
      </w:r>
    </w:p>
    <w:p w14:paraId="765FDF8B">
      <w:pPr>
        <w:spacing w:after="60" w:line="276" w:lineRule="auto"/>
      </w:pPr>
      <w:r>
        <w:rPr>
          <w:rFonts w:ascii="微软雅黑" w:hAnsi="微软雅黑" w:eastAsia="微软雅黑"/>
          <w:b w:val="0"/>
          <w:sz w:val="20"/>
        </w:rPr>
        <w:t>综合数据报表用于按日期汇总查看站点的注册、充值、提现、投注和输赢等核心经营指标，适合运营、财务和管理层做日报复盘与趋势跟踪。</w:t>
      </w:r>
    </w:p>
    <w:p w14:paraId="1963F4F6">
      <w:pPr>
        <w:pStyle w:val="6"/>
        <w:spacing w:after="60" w:line="276" w:lineRule="auto"/>
      </w:pPr>
      <w:r>
        <w:rPr>
          <w:rFonts w:ascii="微软雅黑" w:hAnsi="微软雅黑" w:eastAsia="微软雅黑"/>
          <w:b/>
          <w:i/>
          <w:color w:val="2F5597"/>
          <w:sz w:val="21"/>
        </w:rPr>
        <w:t>页面概览</w:t>
      </w:r>
    </w:p>
    <w:p w14:paraId="7B17D317">
      <w:pPr>
        <w:spacing w:after="60" w:line="276" w:lineRule="auto"/>
      </w:pPr>
      <w:r>
        <w:rPr>
          <w:rFonts w:ascii="微软雅黑" w:hAnsi="微软雅黑" w:eastAsia="微软雅黑"/>
          <w:b w:val="0"/>
          <w:sz w:val="20"/>
        </w:rPr>
        <w:t>页面上方提供开始时间、结束时间、搜索、重置和导出表格入口，下方列表按日期展示各项经营数据，便于快速对比每日波动。</w:t>
      </w:r>
    </w:p>
    <w:p w14:paraId="28723CBA">
      <w:pPr>
        <w:spacing w:after="40"/>
        <w:jc w:val="center"/>
      </w:pPr>
      <w:r>
        <w:drawing>
          <wp:inline distT="0" distB="0" distL="114300" distR="114300">
            <wp:extent cx="5852160" cy="2063115"/>
            <wp:effectExtent l="0" t="0" r="15240" b="1333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spect="1"/>
                    </pic:cNvPicPr>
                  </pic:nvPicPr>
                  <pic:blipFill>
                    <a:blip r:embed="rId92"/>
                    <a:stretch>
                      <a:fillRect/>
                    </a:stretch>
                  </pic:blipFill>
                  <pic:spPr>
                    <a:xfrm>
                      <a:off x="0" y="0"/>
                      <a:ext cx="5852160" cy="2063194"/>
                    </a:xfrm>
                    <a:prstGeom prst="rect">
                      <a:avLst/>
                    </a:prstGeom>
                  </pic:spPr>
                </pic:pic>
              </a:graphicData>
            </a:graphic>
          </wp:inline>
        </w:drawing>
      </w:r>
    </w:p>
    <w:p w14:paraId="59A41A46">
      <w:pPr>
        <w:pStyle w:val="15"/>
        <w:spacing w:after="120"/>
        <w:jc w:val="center"/>
      </w:pPr>
      <w:r>
        <w:rPr>
          <w:rFonts w:ascii="微软雅黑" w:hAnsi="微软雅黑" w:eastAsia="微软雅黑"/>
          <w:b w:val="0"/>
          <w:color w:val="707E92"/>
          <w:sz w:val="18"/>
        </w:rPr>
        <w:t>图：综合数据报表页面，用于查看每日注册、充值、提现、投注、输赢和返佣等经营指标汇总。</w:t>
      </w:r>
    </w:p>
    <w:p w14:paraId="621C82B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：支持按开始时间和结束时间查询指定周期数据。复盘某次活动或异常波动时，建议先固定时间范围，再与其他报表交叉核对。</w:t>
      </w:r>
    </w:p>
    <w:p w14:paraId="386A41D3">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：列表包含注册人数、充值金额、充值次数、充值人数、首充金额、首充人数、提现金额、提现次数、提现人数、投注金额、投注次数、输赢、游戏返水和代理返佣，可用于快速判断站点整体经营表现。</w:t>
      </w:r>
    </w:p>
    <w:p w14:paraId="4526D6B6">
      <w:pPr>
        <w:pStyle w:val="16"/>
        <w:spacing w:after="60" w:line="276" w:lineRule="auto"/>
      </w:pPr>
      <w:r>
        <w:rPr>
          <w:rFonts w:ascii="微软雅黑" w:hAnsi="微软雅黑" w:eastAsia="微软雅黑"/>
          <w:b/>
          <w:color w:val="2F5597"/>
          <w:sz w:val="20"/>
        </w:rPr>
        <w:t>分析用途</w:t>
      </w:r>
      <w:r>
        <w:rPr>
          <w:rFonts w:ascii="微软雅黑" w:hAnsi="微软雅黑" w:eastAsia="微软雅黑"/>
          <w:b w:val="0"/>
          <w:sz w:val="20"/>
        </w:rPr>
        <w:t>：当充值、提现或投注数据出现异常波动时，可先在本页定位异常日期，再继续结合充值订单列表、提现订单列表、游戏记录和活动相关报表做原因拆解。</w:t>
      </w:r>
    </w:p>
    <w:p w14:paraId="2D3E323E">
      <w:pPr>
        <w:pStyle w:val="16"/>
        <w:spacing w:after="60" w:line="276" w:lineRule="auto"/>
      </w:pPr>
      <w:r>
        <w:rPr>
          <w:rFonts w:ascii="微软雅黑" w:hAnsi="微软雅黑" w:eastAsia="微软雅黑"/>
          <w:b/>
          <w:color w:val="2F5597"/>
          <w:sz w:val="20"/>
        </w:rPr>
        <w:t>导出报表</w:t>
      </w:r>
      <w:r>
        <w:rPr>
          <w:rFonts w:ascii="微软雅黑" w:hAnsi="微软雅黑" w:eastAsia="微软雅黑"/>
          <w:b w:val="0"/>
          <w:sz w:val="20"/>
        </w:rPr>
        <w:t>：确认筛选条件后可导出当前结果，便于沉淀日报、周报或提供给财务与管理层做对账和经营分析。</w:t>
      </w:r>
    </w:p>
    <w:p w14:paraId="2D9CF65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游戏人数据表</w:t>
      </w:r>
    </w:p>
    <w:p w14:paraId="110029F9">
      <w:pPr>
        <w:spacing w:after="60" w:line="276" w:lineRule="auto"/>
      </w:pPr>
      <w:r>
        <w:rPr>
          <w:rFonts w:ascii="微软雅黑" w:hAnsi="微软雅黑" w:eastAsia="微软雅黑"/>
          <w:b w:val="0"/>
          <w:sz w:val="20"/>
        </w:rPr>
        <w:t>游戏人数据表用于按日期统计参与游戏的玩家人数，适合快速观察游戏活跃规模变化，并判断近期活动、渠道流量或游戏内容调整对参与人数的影响。</w:t>
      </w:r>
    </w:p>
    <w:p w14:paraId="3C953A31">
      <w:pPr>
        <w:pStyle w:val="6"/>
        <w:spacing w:after="60" w:line="276" w:lineRule="auto"/>
      </w:pPr>
      <w:r>
        <w:rPr>
          <w:rFonts w:ascii="微软雅黑" w:hAnsi="微软雅黑" w:eastAsia="微软雅黑"/>
          <w:b/>
          <w:i/>
          <w:color w:val="2F5597"/>
          <w:sz w:val="21"/>
        </w:rPr>
        <w:t>页面概览</w:t>
      </w:r>
    </w:p>
    <w:p w14:paraId="5DEA82C8">
      <w:pPr>
        <w:spacing w:after="60" w:line="276" w:lineRule="auto"/>
      </w:pPr>
      <w:r>
        <w:rPr>
          <w:rFonts w:ascii="微软雅黑" w:hAnsi="微软雅黑" w:eastAsia="微软雅黑"/>
          <w:b w:val="0"/>
          <w:sz w:val="20"/>
        </w:rPr>
        <w:t>页面上方提供开始时间、结束时间、搜索、重置和导出表格入口，下方列表按日期展示游戏人数总计，便于查看每日活跃趋势。</w:t>
      </w:r>
    </w:p>
    <w:p w14:paraId="214B077A">
      <w:pPr>
        <w:spacing w:after="40"/>
        <w:jc w:val="center"/>
      </w:pPr>
      <w:r>
        <w:drawing>
          <wp:inline distT="0" distB="0" distL="114300" distR="114300">
            <wp:extent cx="5852160" cy="2271395"/>
            <wp:effectExtent l="0" t="0" r="15240" b="1460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pic:cNvPicPr>
                      <a:picLocks noChangeAspect="1"/>
                    </pic:cNvPicPr>
                  </pic:nvPicPr>
                  <pic:blipFill>
                    <a:blip r:embed="rId93"/>
                    <a:stretch>
                      <a:fillRect/>
                    </a:stretch>
                  </pic:blipFill>
                  <pic:spPr>
                    <a:xfrm>
                      <a:off x="0" y="0"/>
                      <a:ext cx="5852160" cy="2271890"/>
                    </a:xfrm>
                    <a:prstGeom prst="rect">
                      <a:avLst/>
                    </a:prstGeom>
                  </pic:spPr>
                </pic:pic>
              </a:graphicData>
            </a:graphic>
          </wp:inline>
        </w:drawing>
      </w:r>
    </w:p>
    <w:p w14:paraId="6AEA6EB5">
      <w:pPr>
        <w:pStyle w:val="15"/>
        <w:spacing w:after="120"/>
        <w:jc w:val="center"/>
      </w:pPr>
      <w:r>
        <w:rPr>
          <w:rFonts w:ascii="微软雅黑" w:hAnsi="微软雅黑" w:eastAsia="微软雅黑"/>
          <w:b w:val="0"/>
          <w:color w:val="707E92"/>
          <w:sz w:val="18"/>
        </w:rPr>
        <w:t>图：游戏人数据表页面，用于查看各统计日期的游戏人数总计。</w:t>
      </w:r>
    </w:p>
    <w:p w14:paraId="63D1EDC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：支持按时间范围查询数据。建议按自然日或活动周期对比使用，方便观察某段时间内游戏参与人数的变化。</w:t>
      </w:r>
    </w:p>
    <w:p w14:paraId="171CC039">
      <w:pPr>
        <w:pStyle w:val="16"/>
        <w:spacing w:after="60" w:line="276" w:lineRule="auto"/>
      </w:pPr>
      <w:r>
        <w:rPr>
          <w:rFonts w:ascii="微软雅黑" w:hAnsi="微软雅黑" w:eastAsia="微软雅黑"/>
          <w:b/>
          <w:color w:val="2F5597"/>
          <w:sz w:val="20"/>
        </w:rPr>
        <w:t>统计字段</w:t>
      </w:r>
      <w:r>
        <w:rPr>
          <w:rFonts w:ascii="微软雅黑" w:hAnsi="微软雅黑" w:eastAsia="微软雅黑"/>
          <w:b w:val="0"/>
          <w:sz w:val="20"/>
        </w:rPr>
        <w:t>：当前列表按日期汇总展示游戏人数总计，适合用于快速判断某天是否出现明显拉新、回流或活跃下滑。</w:t>
      </w:r>
    </w:p>
    <w:p w14:paraId="2AD87D88">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：如果某日游戏人数异常偏高或偏低，建议继续结合综合数据报表、游戏记录和活动统计报表核对是否存在活动刺激、渠道波动或统计口径变化。</w:t>
      </w:r>
    </w:p>
    <w:p w14:paraId="361509EA">
      <w:pPr>
        <w:pStyle w:val="16"/>
        <w:spacing w:after="60" w:line="276" w:lineRule="auto"/>
      </w:pPr>
      <w:r>
        <w:rPr>
          <w:rFonts w:ascii="微软雅黑" w:hAnsi="微软雅黑" w:eastAsia="微软雅黑"/>
          <w:b/>
          <w:color w:val="2F5597"/>
          <w:sz w:val="20"/>
        </w:rPr>
        <w:t>导出场景</w:t>
      </w:r>
      <w:r>
        <w:rPr>
          <w:rFonts w:ascii="微软雅黑" w:hAnsi="微软雅黑" w:eastAsia="微软雅黑"/>
          <w:b w:val="0"/>
          <w:sz w:val="20"/>
        </w:rPr>
        <w:t>：可导出结果给运营团队做活跃趋势分析，也可与游戏报表、游戏人数报表等页面数据一起用于周报汇总。</w:t>
      </w:r>
    </w:p>
    <w:p w14:paraId="4F380F61">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优惠数据报表</w:t>
      </w:r>
    </w:p>
    <w:p w14:paraId="2743C1A3">
      <w:r>
        <w:drawing>
          <wp:inline distT="0" distB="0" distL="114300" distR="114300">
            <wp:extent cx="6391910" cy="1524000"/>
            <wp:effectExtent l="0" t="0" r="8890"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56"/>
                    <a:stretch>
                      <a:fillRect/>
                    </a:stretch>
                  </pic:blipFill>
                  <pic:spPr>
                    <a:xfrm>
                      <a:off x="0" y="0"/>
                      <a:ext cx="6391910" cy="1524000"/>
                    </a:xfrm>
                    <a:prstGeom prst="rect">
                      <a:avLst/>
                    </a:prstGeom>
                    <a:noFill/>
                    <a:ln>
                      <a:noFill/>
                    </a:ln>
                  </pic:spPr>
                </pic:pic>
              </a:graphicData>
            </a:graphic>
          </wp:inline>
        </w:drawing>
      </w:r>
    </w:p>
    <w:p w14:paraId="374A454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768D918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6F69B916">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充值留存报表</w:t>
      </w:r>
    </w:p>
    <w:p w14:paraId="4C1DC239">
      <w:pPr>
        <w:spacing w:after="60" w:line="276" w:lineRule="auto"/>
      </w:pPr>
      <w:r>
        <w:rPr>
          <w:rFonts w:ascii="微软雅黑" w:hAnsi="微软雅黑" w:eastAsia="微软雅黑"/>
          <w:b w:val="0"/>
          <w:sz w:val="20"/>
        </w:rPr>
        <w:t>充值留存报表用于观察充值用户在后续周期中的充值表现和留存情况，适合评估付费用户质量、活动带来的长期价值以及站点复购能力。</w:t>
      </w:r>
    </w:p>
    <w:p w14:paraId="1AE97C78">
      <w:pPr>
        <w:pStyle w:val="6"/>
        <w:spacing w:after="60" w:line="276" w:lineRule="auto"/>
      </w:pPr>
      <w:r>
        <w:rPr>
          <w:rFonts w:ascii="微软雅黑" w:hAnsi="微软雅黑" w:eastAsia="微软雅黑"/>
          <w:b/>
          <w:i/>
          <w:color w:val="2F5597"/>
          <w:sz w:val="21"/>
        </w:rPr>
        <w:t>页面概览</w:t>
      </w:r>
    </w:p>
    <w:p w14:paraId="63E12BB1">
      <w:pPr>
        <w:spacing w:after="60" w:line="276" w:lineRule="auto"/>
      </w:pPr>
      <w:r>
        <w:rPr>
          <w:rFonts w:ascii="微软雅黑" w:hAnsi="微软雅黑" w:eastAsia="微软雅黑"/>
          <w:b w:val="0"/>
          <w:sz w:val="20"/>
        </w:rPr>
        <w:t>页面上方提供开始时间、结束时间、搜索、重置和导出表格入口，下方列表按统计日期展示投注、首充、再次充值、提现以及 3 日、5 日等留存维度数据。</w:t>
      </w:r>
    </w:p>
    <w:p w14:paraId="2C5D703D">
      <w:pPr>
        <w:spacing w:after="40"/>
        <w:jc w:val="center"/>
      </w:pPr>
      <w:r>
        <w:drawing>
          <wp:inline distT="0" distB="0" distL="114300" distR="114300">
            <wp:extent cx="5852160" cy="2056130"/>
            <wp:effectExtent l="0" t="0" r="15240" b="127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pic:cNvPicPr>
                      <a:picLocks noChangeAspect="1"/>
                    </pic:cNvPicPr>
                  </pic:nvPicPr>
                  <pic:blipFill>
                    <a:blip r:embed="rId94"/>
                    <a:stretch>
                      <a:fillRect/>
                    </a:stretch>
                  </pic:blipFill>
                  <pic:spPr>
                    <a:xfrm>
                      <a:off x="0" y="0"/>
                      <a:ext cx="5852160" cy="2056737"/>
                    </a:xfrm>
                    <a:prstGeom prst="rect">
                      <a:avLst/>
                    </a:prstGeom>
                  </pic:spPr>
                </pic:pic>
              </a:graphicData>
            </a:graphic>
          </wp:inline>
        </w:drawing>
      </w:r>
    </w:p>
    <w:p w14:paraId="2ACA9048">
      <w:pPr>
        <w:pStyle w:val="15"/>
        <w:spacing w:after="120"/>
        <w:jc w:val="center"/>
      </w:pPr>
      <w:r>
        <w:rPr>
          <w:rFonts w:ascii="微软雅黑" w:hAnsi="微软雅黑" w:eastAsia="微软雅黑"/>
          <w:b w:val="0"/>
          <w:color w:val="707E92"/>
          <w:sz w:val="18"/>
        </w:rPr>
        <w:t>图：充值留存报表页面，用于查看各统计日期的充值、提现和多日留存表现。</w:t>
      </w:r>
    </w:p>
    <w:p w14:paraId="7C7FAB2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：支持按时间范围查询留存数据。分析某次充值活动效果时，建议覆盖活动前后完整周期，避免只看单日结果。</w:t>
      </w:r>
    </w:p>
    <w:p w14:paraId="1F1920B3">
      <w:pPr>
        <w:pStyle w:val="16"/>
        <w:spacing w:after="60" w:line="276" w:lineRule="auto"/>
      </w:pPr>
      <w:r>
        <w:rPr>
          <w:rFonts w:ascii="微软雅黑" w:hAnsi="微软雅黑" w:eastAsia="微软雅黑"/>
          <w:b/>
          <w:color w:val="2F5597"/>
          <w:sz w:val="20"/>
        </w:rPr>
        <w:t>留存指标</w:t>
      </w:r>
      <w:r>
        <w:rPr>
          <w:rFonts w:ascii="微软雅黑" w:hAnsi="微软雅黑" w:eastAsia="微软雅黑"/>
          <w:b w:val="0"/>
          <w:sz w:val="20"/>
        </w:rPr>
        <w:t>：列表除基础的投注金额、首充人数、首充金额、再次充值人数、再次充值金额、注册人数和提现金额外，还展示 3 日、5 日等阶段的充值人数、充值金额和留存率。</w:t>
      </w:r>
    </w:p>
    <w:p w14:paraId="2947C6B6">
      <w:pPr>
        <w:pStyle w:val="16"/>
        <w:spacing w:after="60" w:line="276" w:lineRule="auto"/>
      </w:pPr>
      <w:r>
        <w:rPr>
          <w:rFonts w:ascii="微软雅黑" w:hAnsi="微软雅黑" w:eastAsia="微软雅黑"/>
          <w:b/>
          <w:color w:val="2F5597"/>
          <w:sz w:val="20"/>
        </w:rPr>
        <w:t>解读方式</w:t>
      </w:r>
      <w:r>
        <w:rPr>
          <w:rFonts w:ascii="微软雅黑" w:hAnsi="微软雅黑" w:eastAsia="微软雅黑"/>
          <w:b w:val="0"/>
          <w:sz w:val="20"/>
        </w:rPr>
        <w:t>：当某日充值金额较高但后续留存率偏低时，通常说明短期转化较强但长期价值不足；应结合用户分析、LTV 和渠道数据继续判断该批用户质量。</w:t>
      </w:r>
    </w:p>
    <w:p w14:paraId="5DB4EDD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：若表格中部分留存列显示为“-”，通常表示该统计日期尚未到达对应观察窗口或暂无有效数据，解读时不要与已完成窗口的数据直接混比。</w:t>
      </w:r>
    </w:p>
    <w:p w14:paraId="6B51C8CF">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代理结算明细</w:t>
      </w:r>
    </w:p>
    <w:p w14:paraId="5B6A5C39">
      <w:pPr>
        <w:spacing w:after="60" w:line="276" w:lineRule="auto"/>
      </w:pPr>
      <w:r>
        <w:rPr>
          <w:rFonts w:ascii="微软雅黑" w:hAnsi="微软雅黑" w:eastAsia="微软雅黑"/>
          <w:b w:val="0"/>
          <w:sz w:val="20"/>
        </w:rPr>
        <w:t>代理结算明细用于按站点和结算时间汇总查看代理佣金与投注金额，是代理结算复核、渠道评估和财务对账的重要参考页面。</w:t>
      </w:r>
    </w:p>
    <w:p w14:paraId="698BEE27">
      <w:pPr>
        <w:pStyle w:val="6"/>
        <w:spacing w:after="60" w:line="276" w:lineRule="auto"/>
      </w:pPr>
      <w:r>
        <w:rPr>
          <w:rFonts w:ascii="微软雅黑" w:hAnsi="微软雅黑" w:eastAsia="微软雅黑"/>
          <w:b/>
          <w:i/>
          <w:color w:val="2F5597"/>
          <w:sz w:val="21"/>
        </w:rPr>
        <w:t>页面概览</w:t>
      </w:r>
    </w:p>
    <w:p w14:paraId="422A8C10">
      <w:pPr>
        <w:spacing w:after="60" w:line="276" w:lineRule="auto"/>
      </w:pPr>
      <w:r>
        <w:rPr>
          <w:rFonts w:ascii="微软雅黑" w:hAnsi="微软雅黑" w:eastAsia="微软雅黑"/>
          <w:b w:val="0"/>
          <w:sz w:val="20"/>
        </w:rPr>
        <w:t>页面上方提供开始时间、结束时间、站点选择、搜索和重置入口，下方列表展示各结算日期的站点结算数据，并带有合计汇总行。</w:t>
      </w:r>
    </w:p>
    <w:p w14:paraId="7E2621FC">
      <w:pPr>
        <w:spacing w:after="40"/>
        <w:jc w:val="center"/>
      </w:pPr>
      <w:r>
        <w:drawing>
          <wp:inline distT="0" distB="0" distL="114300" distR="114300">
            <wp:extent cx="5852160" cy="1656715"/>
            <wp:effectExtent l="0" t="0" r="15240" b="63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pic:cNvPicPr>
                      <a:picLocks noChangeAspect="1"/>
                    </pic:cNvPicPr>
                  </pic:nvPicPr>
                  <pic:blipFill>
                    <a:blip r:embed="rId95"/>
                    <a:stretch>
                      <a:fillRect/>
                    </a:stretch>
                  </pic:blipFill>
                  <pic:spPr>
                    <a:xfrm>
                      <a:off x="0" y="0"/>
                      <a:ext cx="5852160" cy="1657000"/>
                    </a:xfrm>
                    <a:prstGeom prst="rect">
                      <a:avLst/>
                    </a:prstGeom>
                  </pic:spPr>
                </pic:pic>
              </a:graphicData>
            </a:graphic>
          </wp:inline>
        </w:drawing>
      </w:r>
    </w:p>
    <w:p w14:paraId="1848FB6B">
      <w:pPr>
        <w:pStyle w:val="15"/>
        <w:spacing w:after="120"/>
        <w:jc w:val="center"/>
      </w:pPr>
      <w:r>
        <w:rPr>
          <w:rFonts w:ascii="微软雅黑" w:hAnsi="微软雅黑" w:eastAsia="微软雅黑"/>
          <w:b w:val="0"/>
          <w:color w:val="707E92"/>
          <w:sz w:val="18"/>
        </w:rPr>
        <w:t>图：代理结算明细页面，用于查看各结算日期的代理佣金与投注金额汇总。</w:t>
      </w:r>
    </w:p>
    <w:p w14:paraId="068695C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：支持按开始时间、结束时间和站点筛选数据。多站点运营时，建议先固定站点再查看，避免不同站点数据混在一起影响结算判断。</w:t>
      </w:r>
    </w:p>
    <w:p w14:paraId="4FBF17CB">
      <w:pPr>
        <w:pStyle w:val="16"/>
        <w:spacing w:after="60" w:line="276" w:lineRule="auto"/>
      </w:pPr>
      <w:r>
        <w:rPr>
          <w:rFonts w:ascii="微软雅黑" w:hAnsi="微软雅黑" w:eastAsia="微软雅黑"/>
          <w:b/>
          <w:color w:val="2F5597"/>
          <w:sz w:val="20"/>
        </w:rPr>
        <w:t>汇总字段</w:t>
      </w:r>
      <w:r>
        <w:rPr>
          <w:rFonts w:ascii="微软雅黑" w:hAnsi="微软雅黑" w:eastAsia="微软雅黑"/>
          <w:b w:val="0"/>
          <w:sz w:val="20"/>
        </w:rPr>
        <w:t>：列表展示结算时间、站点名称、佣金和投注金额；顶部合计行会同步汇总当前筛选条件下的总佣金和总投注金额，方便快速掌握整体规模。</w:t>
      </w:r>
    </w:p>
    <w:p w14:paraId="221FB29E">
      <w:pPr>
        <w:pStyle w:val="16"/>
        <w:spacing w:after="60" w:line="276" w:lineRule="auto"/>
      </w:pPr>
      <w:r>
        <w:rPr>
          <w:rFonts w:ascii="微软雅黑" w:hAnsi="微软雅黑" w:eastAsia="微软雅黑"/>
          <w:b/>
          <w:color w:val="2F5597"/>
          <w:sz w:val="20"/>
        </w:rPr>
        <w:t>对账场景</w:t>
      </w:r>
      <w:r>
        <w:rPr>
          <w:rFonts w:ascii="微软雅黑" w:hAnsi="微软雅黑" w:eastAsia="微软雅黑"/>
          <w:b w:val="0"/>
          <w:sz w:val="20"/>
        </w:rPr>
        <w:t>：结算前建议结合代理配置、代理返佣报表和相关账变记录核对佣金来源与投注基数，确认是否存在异常调整或跨站点口径差异。</w:t>
      </w:r>
    </w:p>
    <w:p w14:paraId="3D47B8B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：若某站点佣金与投注金额变化不匹配，应优先检查代理层级配置、返佣规则和统计时间范围是否一致，再决定是否进入明细级排查。</w:t>
      </w:r>
    </w:p>
    <w:p w14:paraId="028AA85F">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VIP数据统计</w:t>
      </w:r>
    </w:p>
    <w:p w14:paraId="4F2ED0B3">
      <w:pPr>
        <w:spacing w:after="60" w:line="276" w:lineRule="auto"/>
      </w:pPr>
      <w:r>
        <w:rPr>
          <w:rFonts w:ascii="微软雅黑" w:hAnsi="微软雅黑" w:eastAsia="微软雅黑"/>
          <w:b w:val="0"/>
          <w:sz w:val="20"/>
        </w:rPr>
        <w:t>VIP数据统计用于查看不同日期、不同 VIP 等级下的会员人数、升级人数以及充提表现，适合评估 VIP 体系运营效果和高价值会员活跃情况。</w:t>
      </w:r>
    </w:p>
    <w:p w14:paraId="11D3218F">
      <w:pPr>
        <w:pStyle w:val="6"/>
        <w:spacing w:after="60" w:line="276" w:lineRule="auto"/>
      </w:pPr>
      <w:r>
        <w:rPr>
          <w:rFonts w:ascii="微软雅黑" w:hAnsi="微软雅黑" w:eastAsia="微软雅黑"/>
          <w:b/>
          <w:i/>
          <w:color w:val="2F5597"/>
          <w:sz w:val="21"/>
        </w:rPr>
        <w:t>页面概览</w:t>
      </w:r>
    </w:p>
    <w:p w14:paraId="3DED38B6">
      <w:pPr>
        <w:spacing w:after="60" w:line="276" w:lineRule="auto"/>
      </w:pPr>
      <w:r>
        <w:rPr>
          <w:rFonts w:ascii="微软雅黑" w:hAnsi="微软雅黑" w:eastAsia="微软雅黑"/>
          <w:b w:val="0"/>
          <w:sz w:val="20"/>
        </w:rPr>
        <w:t>页面上方提供开始时间、结束时间、VIP 等级筛选、搜索、重置、导出报表和查看所有数据入口，下方列表展示 VIP 规模与充提相关指标。</w:t>
      </w:r>
    </w:p>
    <w:p w14:paraId="5F833432">
      <w:pPr>
        <w:spacing w:after="40"/>
        <w:jc w:val="center"/>
      </w:pPr>
      <w:r>
        <w:drawing>
          <wp:inline distT="0" distB="0" distL="114300" distR="114300">
            <wp:extent cx="6395720" cy="2847340"/>
            <wp:effectExtent l="0" t="0" r="5080" b="1016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96"/>
                    <a:stretch>
                      <a:fillRect/>
                    </a:stretch>
                  </pic:blipFill>
                  <pic:spPr>
                    <a:xfrm>
                      <a:off x="0" y="0"/>
                      <a:ext cx="6395720" cy="2847340"/>
                    </a:xfrm>
                    <a:prstGeom prst="rect">
                      <a:avLst/>
                    </a:prstGeom>
                    <a:noFill/>
                    <a:ln>
                      <a:noFill/>
                    </a:ln>
                  </pic:spPr>
                </pic:pic>
              </a:graphicData>
            </a:graphic>
          </wp:inline>
        </w:drawing>
      </w:r>
    </w:p>
    <w:p w14:paraId="530F8B80">
      <w:pPr>
        <w:pStyle w:val="15"/>
        <w:spacing w:after="120"/>
        <w:jc w:val="center"/>
      </w:pPr>
      <w:r>
        <w:rPr>
          <w:rFonts w:ascii="微软雅黑" w:hAnsi="微软雅黑" w:eastAsia="微软雅黑"/>
          <w:b w:val="0"/>
          <w:color w:val="707E92"/>
          <w:sz w:val="18"/>
        </w:rPr>
        <w:t>图：VIP数据统计页面，用于查看各 VIP 等级的人数、升级人数及充提差等指标。</w:t>
      </w:r>
    </w:p>
    <w:p w14:paraId="1E2C4230">
      <w:pPr>
        <w:pStyle w:val="16"/>
        <w:spacing w:after="60" w:line="276" w:lineRule="auto"/>
      </w:pPr>
      <w:r>
        <w:rPr>
          <w:rFonts w:ascii="微软雅黑" w:hAnsi="微软雅黑" w:eastAsia="微软雅黑"/>
          <w:b/>
          <w:color w:val="2F5597"/>
          <w:sz w:val="20"/>
        </w:rPr>
        <w:t>筛选维度</w:t>
      </w:r>
      <w:r>
        <w:rPr>
          <w:rFonts w:ascii="微软雅黑" w:hAnsi="微软雅黑" w:eastAsia="微软雅黑"/>
          <w:b w:val="0"/>
          <w:sz w:val="20"/>
        </w:rPr>
        <w:t>：支持按时间范围和 VIP 等级查询数据。做等级复盘时，可按单一等级查看；做整体评估时，可切换查看全部等级。</w:t>
      </w:r>
    </w:p>
    <w:p w14:paraId="3196E54F">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：列表包含日期、VIP 等级、VIP 人数、每日升级人数、充值人数、充值金额、提现人数、提现金额和充提差，可用于判断高价值会员规模变化与资金表现。</w:t>
      </w:r>
    </w:p>
    <w:p w14:paraId="14D30052">
      <w:pPr>
        <w:pStyle w:val="16"/>
        <w:spacing w:after="60" w:line="276" w:lineRule="auto"/>
      </w:pPr>
      <w:r>
        <w:rPr>
          <w:rFonts w:ascii="微软雅黑" w:hAnsi="微软雅黑" w:eastAsia="微软雅黑"/>
          <w:b/>
          <w:color w:val="2F5597"/>
          <w:sz w:val="20"/>
        </w:rPr>
        <w:t>运营用途</w:t>
      </w:r>
      <w:r>
        <w:rPr>
          <w:rFonts w:ascii="微软雅黑" w:hAnsi="微软雅黑" w:eastAsia="微软雅黑"/>
          <w:b w:val="0"/>
          <w:sz w:val="20"/>
        </w:rPr>
        <w:t>：当某等级 VIP 人数增长但充值金额未同步提升时，建议结合用户分析、会员活动和客服运营动作继续判断该等级会员的真实质量与活跃度。</w:t>
      </w:r>
    </w:p>
    <w:p w14:paraId="36C819BB">
      <w:pPr>
        <w:pStyle w:val="16"/>
        <w:spacing w:after="60" w:line="276" w:lineRule="auto"/>
      </w:pPr>
      <w:r>
        <w:rPr>
          <w:rFonts w:ascii="微软雅黑" w:hAnsi="微软雅黑" w:eastAsia="微软雅黑"/>
          <w:b/>
          <w:color w:val="2F5597"/>
          <w:sz w:val="20"/>
        </w:rPr>
        <w:t>查看所有数据</w:t>
      </w:r>
      <w:r>
        <w:rPr>
          <w:rFonts w:ascii="微软雅黑" w:hAnsi="微软雅黑" w:eastAsia="微软雅黑"/>
          <w:b w:val="0"/>
          <w:sz w:val="20"/>
        </w:rPr>
        <w:t>：“查看所有数据”适合在筛选条件较多时回到全量视角重新核对；导出报表则更适合沉淀周期性 VIP 经营分析结果。</w:t>
      </w:r>
    </w:p>
    <w:p w14:paraId="0928B106">
      <w:pPr>
        <w:pStyle w:val="5"/>
        <w:keepNext/>
        <w:spacing w:before="180" w:after="100" w:line="259" w:lineRule="auto"/>
      </w:pPr>
      <w:r>
        <w:rPr>
          <w:rFonts w:ascii="微软雅黑" w:hAnsi="微软雅黑" w:eastAsia="微软雅黑"/>
          <w:b/>
          <w:color w:val="2F5597"/>
          <w:sz w:val="25"/>
        </w:rPr>
        <w:t>数据排行</w:t>
      </w:r>
    </w:p>
    <w:p w14:paraId="14319551">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14:paraId="1F6EFD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14:paraId="1B689EF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游戏记录</w:t>
      </w:r>
    </w:p>
    <w:p w14:paraId="683F977C">
      <w:pPr>
        <w:spacing w:after="60" w:line="276" w:lineRule="auto"/>
      </w:pPr>
      <w:r>
        <w:rPr>
          <w:rFonts w:ascii="微软雅黑" w:hAnsi="微软雅黑" w:eastAsia="微软雅黑"/>
          <w:b w:val="0"/>
          <w:sz w:val="20"/>
        </w:rPr>
        <w:t>游戏记录用于按游戏类型、厂商、会员和注单维度查询投注明细，是处理输赢争议、核对结算结果和排查异常注单的基础页面。</w:t>
      </w:r>
    </w:p>
    <w:p w14:paraId="1F3DAE7E">
      <w:pPr>
        <w:pStyle w:val="6"/>
        <w:spacing w:after="60" w:line="276" w:lineRule="auto"/>
      </w:pPr>
      <w:r>
        <w:rPr>
          <w:rFonts w:ascii="微软雅黑" w:hAnsi="微软雅黑" w:eastAsia="微软雅黑"/>
          <w:b/>
          <w:i/>
          <w:color w:val="2F5597"/>
          <w:sz w:val="21"/>
        </w:rPr>
        <w:t>页面概览</w:t>
      </w:r>
    </w:p>
    <w:p w14:paraId="40DAED4C">
      <w:pPr>
        <w:spacing w:after="60" w:line="276" w:lineRule="auto"/>
      </w:pPr>
      <w:r>
        <w:rPr>
          <w:rFonts w:ascii="微软雅黑" w:hAnsi="微软雅黑" w:eastAsia="微软雅黑"/>
          <w:b w:val="0"/>
          <w:sz w:val="20"/>
        </w:rPr>
        <w:t>页面上方提供游戏类型切换、时间范围与多条件筛选，中间展示注单汇总指标，下方列表用于查看每一笔投注的订单信息、结算结果和扩展明细。</w:t>
      </w:r>
    </w:p>
    <w:p w14:paraId="6DCAEDE9">
      <w:pPr>
        <w:spacing w:after="40"/>
        <w:jc w:val="center"/>
      </w:pPr>
      <w:r>
        <w:drawing>
          <wp:inline distT="0" distB="0" distL="114300" distR="114300">
            <wp:extent cx="5852160" cy="2679065"/>
            <wp:effectExtent l="0" t="0" r="15240" b="698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62"/>
                    <pic:cNvPicPr>
                      <a:picLocks noChangeAspect="1"/>
                    </pic:cNvPicPr>
                  </pic:nvPicPr>
                  <pic:blipFill>
                    <a:blip r:embed="rId97"/>
                    <a:stretch>
                      <a:fillRect/>
                    </a:stretch>
                  </pic:blipFill>
                  <pic:spPr>
                    <a:xfrm>
                      <a:off x="0" y="0"/>
                      <a:ext cx="5852160" cy="2679560"/>
                    </a:xfrm>
                    <a:prstGeom prst="rect">
                      <a:avLst/>
                    </a:prstGeom>
                  </pic:spPr>
                </pic:pic>
              </a:graphicData>
            </a:graphic>
          </wp:inline>
        </w:drawing>
      </w:r>
    </w:p>
    <w:p w14:paraId="2343F715">
      <w:pPr>
        <w:pStyle w:val="15"/>
        <w:spacing w:after="120"/>
        <w:jc w:val="center"/>
      </w:pPr>
      <w:r>
        <w:rPr>
          <w:rFonts w:ascii="微软雅黑" w:hAnsi="微软雅黑" w:eastAsia="微软雅黑"/>
          <w:b w:val="0"/>
          <w:color w:val="707E92"/>
          <w:sz w:val="18"/>
        </w:rPr>
        <w:t>图：游戏记录页面，用于查看各游戏类型的注单明细、输赢结果和结算状态。</w:t>
      </w:r>
    </w:p>
    <w:p w14:paraId="634E6844">
      <w:pPr>
        <w:pStyle w:val="16"/>
        <w:spacing w:after="60" w:line="276" w:lineRule="auto"/>
      </w:pPr>
      <w:r>
        <w:rPr>
          <w:rFonts w:ascii="微软雅黑" w:hAnsi="微软雅黑" w:eastAsia="微软雅黑"/>
          <w:b/>
          <w:color w:val="2F5597"/>
          <w:sz w:val="20"/>
        </w:rPr>
        <w:t>筛选与切换</w:t>
      </w:r>
      <w:r>
        <w:rPr>
          <w:rFonts w:ascii="微软雅黑" w:hAnsi="微软雅黑" w:eastAsia="微软雅黑"/>
          <w:b w:val="0"/>
          <w:sz w:val="20"/>
        </w:rPr>
        <w:t>：支持在所有类型、视讯、电子、体育、彩票、棋牌、捕鱼和区块链等分类之间切换，并结合时间范围、厂商、会员ID、注单号和状态等条件定位目标记录。</w:t>
      </w:r>
    </w:p>
    <w:p w14:paraId="05FC3AE0">
      <w:pPr>
        <w:pStyle w:val="16"/>
        <w:spacing w:after="60" w:line="276" w:lineRule="auto"/>
      </w:pPr>
      <w:r>
        <w:rPr>
          <w:rFonts w:ascii="微软雅黑" w:hAnsi="微软雅黑" w:eastAsia="微软雅黑"/>
          <w:b/>
          <w:color w:val="2F5597"/>
          <w:sz w:val="20"/>
        </w:rPr>
        <w:t>汇总指标</w:t>
      </w:r>
      <w:r>
        <w:rPr>
          <w:rFonts w:ascii="微软雅黑" w:hAnsi="微软雅黑" w:eastAsia="微软雅黑"/>
          <w:b w:val="0"/>
          <w:sz w:val="20"/>
        </w:rPr>
        <w:t>：页面顶部会同步汇总注单总数、投注额、有效投注、派彩、玩家输赢、已结算数量、异常或待开奖数量以及平均投注额，便于先从整体判断当期投注分布。</w:t>
      </w:r>
    </w:p>
    <w:p w14:paraId="334EADCD">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：列表重点展示会员账号、会员ID、注单号、游戏厂商、游戏类型、游戏名称、币种、投注额、有效投注、玩家输赢、派彩、投注内容、结算结果、桌台编码和投注时间，可直接用于核账与申诉排查。</w:t>
      </w:r>
    </w:p>
    <w:p w14:paraId="290F4052">
      <w:pPr>
        <w:pStyle w:val="16"/>
        <w:spacing w:after="60" w:line="276" w:lineRule="auto"/>
      </w:pPr>
      <w:r>
        <w:rPr>
          <w:rFonts w:ascii="微软雅黑" w:hAnsi="微软雅黑" w:eastAsia="微软雅黑"/>
          <w:b/>
          <w:color w:val="2F5597"/>
          <w:sz w:val="20"/>
        </w:rPr>
        <w:t>明细排查</w:t>
      </w:r>
      <w:r>
        <w:rPr>
          <w:rFonts w:ascii="微软雅黑" w:hAnsi="微软雅黑" w:eastAsia="微软雅黑"/>
          <w:b w:val="0"/>
          <w:sz w:val="20"/>
        </w:rPr>
        <w:t>：部分注单支持展开查看结果类型、倍率、触发方式或链上校验等扩展信息。处理争议时，建议将该页结果与账变记录、充值提现订单和游戏平台回传结果一并核对。</w:t>
      </w:r>
    </w:p>
    <w:p w14:paraId="72DD9253">
      <w:pPr>
        <w:pStyle w:val="5"/>
        <w:keepNext/>
        <w:spacing w:before="180" w:after="100" w:line="259" w:lineRule="auto"/>
      </w:pPr>
      <w:r>
        <w:rPr>
          <w:rFonts w:ascii="微软雅黑" w:hAnsi="微软雅黑" w:eastAsia="微软雅黑"/>
          <w:b/>
          <w:color w:val="2F5597"/>
          <w:sz w:val="25"/>
        </w:rPr>
        <w:t>活动统计报表</w:t>
      </w:r>
    </w:p>
    <w:p w14:paraId="4175DA68">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14:paraId="452E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14:paraId="2C5A70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5"/>
        <w:keepNext/>
        <w:spacing w:before="180" w:after="100" w:line="259" w:lineRule="auto"/>
      </w:pPr>
      <w:r>
        <w:rPr>
          <w:rFonts w:ascii="微软雅黑" w:hAnsi="微软雅黑" w:eastAsia="微软雅黑"/>
          <w:b/>
          <w:color w:val="2F5597"/>
          <w:sz w:val="25"/>
        </w:rPr>
        <w:t>充值分布表</w:t>
      </w:r>
    </w:p>
    <w:p w14:paraId="3D473244">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14:paraId="46DCB4E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14:paraId="22F6209D">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5"/>
        <w:keepNext/>
        <w:spacing w:before="180" w:after="100" w:line="259" w:lineRule="auto"/>
      </w:pPr>
      <w:r>
        <w:rPr>
          <w:rFonts w:ascii="微软雅黑" w:hAnsi="微软雅黑" w:eastAsia="微软雅黑"/>
          <w:b/>
          <w:color w:val="2F5597"/>
          <w:sz w:val="25"/>
        </w:rPr>
        <w:t>任务统计报表</w:t>
      </w:r>
    </w:p>
    <w:p w14:paraId="18F8B7DD">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14:paraId="27A6625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14:paraId="7849586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65EA5E4B">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游戏类型设置</w:t>
      </w:r>
    </w:p>
    <w:p w14:paraId="07E26B46">
      <w:pPr>
        <w:spacing w:after="60" w:line="276" w:lineRule="auto"/>
      </w:pPr>
      <w:r>
        <w:rPr>
          <w:rFonts w:ascii="微软雅黑" w:hAnsi="微软雅黑" w:eastAsia="微软雅黑"/>
          <w:b w:val="0"/>
          <w:sz w:val="20"/>
        </w:rPr>
        <w:t>游戏类型设置用于维护前台游戏大厅的类型分类、图标和排序规则，配置结果会影响游戏入口展示顺序以及后台部分统计归类。</w:t>
      </w:r>
    </w:p>
    <w:p w14:paraId="6F80870E">
      <w:pPr>
        <w:spacing w:after="40"/>
        <w:jc w:val="center"/>
      </w:pPr>
      <w:r>
        <w:drawing>
          <wp:inline distT="0" distB="0" distL="114300" distR="114300">
            <wp:extent cx="5852160" cy="1626235"/>
            <wp:effectExtent l="0" t="0" r="15240" b="1206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pic:cNvPicPr>
                      <a:picLocks noChangeAspect="1"/>
                    </pic:cNvPicPr>
                  </pic:nvPicPr>
                  <pic:blipFill>
                    <a:blip r:embed="rId98"/>
                    <a:stretch>
                      <a:fillRect/>
                    </a:stretch>
                  </pic:blipFill>
                  <pic:spPr>
                    <a:xfrm>
                      <a:off x="0" y="0"/>
                      <a:ext cx="5852160" cy="1626572"/>
                    </a:xfrm>
                    <a:prstGeom prst="rect">
                      <a:avLst/>
                    </a:prstGeom>
                  </pic:spPr>
                </pic:pic>
              </a:graphicData>
            </a:graphic>
          </wp:inline>
        </w:drawing>
      </w:r>
    </w:p>
    <w:p w14:paraId="430D4820">
      <w:pPr>
        <w:pStyle w:val="15"/>
        <w:spacing w:after="120"/>
        <w:jc w:val="center"/>
      </w:pPr>
      <w:r>
        <w:rPr>
          <w:rFonts w:ascii="微软雅黑" w:hAnsi="微软雅黑" w:eastAsia="微软雅黑"/>
          <w:b w:val="0"/>
          <w:color w:val="707E92"/>
          <w:sz w:val="18"/>
        </w:rPr>
        <w:t>图：游戏类型设置列表页，用于查看各游戏类型的图标、排序和启用状态。</w:t>
      </w:r>
    </w:p>
    <w:p w14:paraId="20616EFC">
      <w:pPr>
        <w:pStyle w:val="16"/>
        <w:spacing w:after="60" w:line="276" w:lineRule="auto"/>
      </w:pPr>
      <w:r>
        <w:rPr>
          <w:rFonts w:ascii="微软雅黑" w:hAnsi="微软雅黑" w:eastAsia="微软雅黑"/>
          <w:b/>
          <w:color w:val="2F5597"/>
          <w:sz w:val="20"/>
        </w:rPr>
        <w:t>列表用途</w:t>
      </w:r>
      <w:r>
        <w:rPr>
          <w:rFonts w:ascii="微软雅黑" w:hAnsi="微软雅黑" w:eastAsia="微软雅黑"/>
          <w:b w:val="0"/>
          <w:sz w:val="20"/>
        </w:rPr>
        <w:t>：可直接查看热门、区块链、彩票、电子、棋牌、捕鱼、视讯、体育以及收藏游戏、最近游戏等分类的当前配置，便于核对前台导航分组是否齐全。</w:t>
      </w:r>
    </w:p>
    <w:p w14:paraId="271928DE">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：点击列表右侧的“编辑”可进入单个类型的</w:t>
      </w:r>
      <w:r>
        <w:rPr>
          <w:rFonts w:hint="eastAsia"/>
          <w:b w:val="0"/>
          <w:sz w:val="20"/>
          <w:lang w:val="en-US" w:eastAsia="zh-CN"/>
        </w:rPr>
        <w:t>编辑</w:t>
      </w:r>
      <w:r>
        <w:rPr>
          <w:rFonts w:ascii="微软雅黑" w:hAnsi="微软雅黑" w:eastAsia="微软雅黑"/>
          <w:b w:val="0"/>
          <w:sz w:val="20"/>
        </w:rPr>
        <w:t>弹窗；调整排序后，前台大厅通常会按新的顺序展示对应分类。</w:t>
      </w:r>
    </w:p>
    <w:p w14:paraId="31CAF996">
      <w:pPr>
        <w:pStyle w:val="16"/>
        <w:spacing w:after="60" w:line="276" w:lineRule="auto"/>
      </w:pPr>
      <w:r>
        <w:rPr>
          <w:rFonts w:ascii="微软雅黑" w:hAnsi="微软雅黑" w:eastAsia="微软雅黑"/>
          <w:b/>
          <w:color w:val="2F5597"/>
          <w:sz w:val="20"/>
        </w:rPr>
        <w:t>启停影响</w:t>
      </w:r>
      <w:r>
        <w:rPr>
          <w:rFonts w:ascii="微软雅黑" w:hAnsi="微软雅黑" w:eastAsia="微软雅黑"/>
          <w:b w:val="0"/>
          <w:sz w:val="20"/>
        </w:rPr>
        <w:t>：关闭某个游戏类型后，该类型在前台入口中的展示</w:t>
      </w:r>
      <w:r>
        <w:rPr>
          <w:rFonts w:hint="eastAsia"/>
          <w:b w:val="0"/>
          <w:sz w:val="20"/>
          <w:lang w:val="en-US" w:eastAsia="zh-CN"/>
        </w:rPr>
        <w:t>会</w:t>
      </w:r>
      <w:r>
        <w:rPr>
          <w:rFonts w:ascii="微软雅黑" w:hAnsi="微软雅黑" w:eastAsia="微软雅黑"/>
          <w:b w:val="0"/>
          <w:sz w:val="20"/>
        </w:rPr>
        <w:t>被隐藏，操作前应先确认是否会影响当前站点已上线的游戏分组。</w:t>
      </w:r>
    </w:p>
    <w:p w14:paraId="3CA2DBF5">
      <w:pPr>
        <w:pStyle w:val="6"/>
        <w:spacing w:after="60" w:line="276" w:lineRule="auto"/>
      </w:pPr>
      <w:r>
        <w:rPr>
          <w:rFonts w:ascii="微软雅黑" w:hAnsi="微软雅黑" w:eastAsia="微软雅黑"/>
          <w:b/>
          <w:i/>
          <w:color w:val="2F5597"/>
          <w:sz w:val="21"/>
        </w:rPr>
        <w:t>编辑游戏类型</w:t>
      </w:r>
    </w:p>
    <w:p w14:paraId="13A9723E">
      <w:pPr>
        <w:spacing w:after="60" w:line="276" w:lineRule="auto"/>
      </w:pPr>
      <w:r>
        <w:rPr>
          <w:rFonts w:ascii="微软雅黑" w:hAnsi="微软雅黑" w:eastAsia="微软雅黑"/>
          <w:b w:val="0"/>
          <w:sz w:val="20"/>
        </w:rPr>
        <w:t>编辑弹窗用于维护单个游戏类型的激活图标、未激活图标、排序值和启用状态，适合处理分类样式调整或大厅展示优化。</w:t>
      </w:r>
    </w:p>
    <w:p w14:paraId="7BC8CA98">
      <w:pPr>
        <w:spacing w:after="40"/>
        <w:jc w:val="center"/>
      </w:pPr>
      <w:r>
        <w:drawing>
          <wp:inline distT="0" distB="0" distL="114300" distR="114300">
            <wp:extent cx="4114800" cy="5361305"/>
            <wp:effectExtent l="0" t="0" r="0" b="10795"/>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pic:cNvPicPr>
                      <a:picLocks noChangeAspect="1"/>
                    </pic:cNvPicPr>
                  </pic:nvPicPr>
                  <pic:blipFill>
                    <a:blip r:embed="rId99"/>
                    <a:stretch>
                      <a:fillRect/>
                    </a:stretch>
                  </pic:blipFill>
                  <pic:spPr>
                    <a:xfrm>
                      <a:off x="0" y="0"/>
                      <a:ext cx="4114800" cy="5361445"/>
                    </a:xfrm>
                    <a:prstGeom prst="rect">
                      <a:avLst/>
                    </a:prstGeom>
                  </pic:spPr>
                </pic:pic>
              </a:graphicData>
            </a:graphic>
          </wp:inline>
        </w:drawing>
      </w:r>
    </w:p>
    <w:p w14:paraId="3AA2E617">
      <w:pPr>
        <w:pStyle w:val="15"/>
        <w:spacing w:after="120"/>
        <w:jc w:val="center"/>
      </w:pPr>
      <w:r>
        <w:rPr>
          <w:rFonts w:ascii="微软雅黑" w:hAnsi="微软雅黑" w:eastAsia="微软雅黑"/>
          <w:b w:val="0"/>
          <w:color w:val="707E92"/>
          <w:sz w:val="18"/>
        </w:rPr>
        <w:t>图：编辑游戏类型弹窗，用于维护图标、排序和是否启用。</w:t>
      </w:r>
    </w:p>
    <w:p w14:paraId="2EEFC346">
      <w:pPr>
        <w:pStyle w:val="16"/>
        <w:spacing w:after="60" w:line="276" w:lineRule="auto"/>
      </w:pPr>
      <w:r>
        <w:rPr>
          <w:rFonts w:ascii="微软雅黑" w:hAnsi="微软雅黑" w:eastAsia="微软雅黑"/>
          <w:b/>
          <w:color w:val="2F5597"/>
          <w:sz w:val="20"/>
        </w:rPr>
        <w:t>图标配置</w:t>
      </w:r>
      <w:r>
        <w:rPr>
          <w:rFonts w:ascii="微软雅黑" w:hAnsi="微软雅黑" w:eastAsia="微软雅黑"/>
          <w:b w:val="0"/>
          <w:sz w:val="20"/>
        </w:rPr>
        <w:t>：激活图标和未激活图标分别对应前台选中态与未选中态的展示效果。上传前应按页面提示检查尺寸、格式和文件大小，避免前台图标失真。</w:t>
      </w:r>
    </w:p>
    <w:p w14:paraId="19AD4A32">
      <w:pPr>
        <w:pStyle w:val="16"/>
        <w:spacing w:after="60" w:line="276" w:lineRule="auto"/>
      </w:pPr>
      <w:r>
        <w:rPr>
          <w:rFonts w:ascii="微软雅黑" w:hAnsi="微软雅黑" w:eastAsia="微软雅黑"/>
          <w:b/>
          <w:color w:val="2F5597"/>
          <w:sz w:val="20"/>
        </w:rPr>
        <w:t>排序规则</w:t>
      </w:r>
      <w:r>
        <w:rPr>
          <w:rFonts w:ascii="微软雅黑" w:hAnsi="微软雅黑" w:eastAsia="微软雅黑"/>
          <w:b w:val="0"/>
          <w:sz w:val="20"/>
        </w:rPr>
        <w:t>：排序值越靠前，前台同层级展示越靠前。调整排序时建议同步检查相邻类型，避免热门入口或主推分类被错误后移。</w:t>
      </w:r>
    </w:p>
    <w:p w14:paraId="4997F055">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：提交前应确认分类名称、图标素材和启用状态与运营计划一致；保存后建议在前台大厅或相关配置页面复核展示顺序是否正确。</w:t>
      </w:r>
    </w:p>
    <w:p w14:paraId="4B2C4F27">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游戏频道管理</w:t>
      </w:r>
    </w:p>
    <w:p w14:paraId="64F8B984">
      <w:pPr>
        <w:spacing w:after="60" w:line="276" w:lineRule="auto"/>
      </w:pPr>
      <w:r>
        <w:rPr>
          <w:rFonts w:ascii="微软雅黑" w:hAnsi="微软雅黑" w:eastAsia="微软雅黑"/>
          <w:b w:val="0"/>
          <w:sz w:val="20"/>
        </w:rPr>
        <w:t>游戏频道管理用于维护游戏大厅频道、频道名称、多语言文案、图标素材以及频道内的游戏展示范围，是配置首页频道导航和侧滑频道的重要页面。</w:t>
      </w:r>
    </w:p>
    <w:p w14:paraId="18B609C8">
      <w:pPr>
        <w:spacing w:after="40"/>
        <w:jc w:val="center"/>
      </w:pPr>
      <w:r>
        <w:drawing>
          <wp:inline distT="0" distB="0" distL="114300" distR="114300">
            <wp:extent cx="5852160" cy="1795145"/>
            <wp:effectExtent l="0" t="0" r="15240" b="14605"/>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pic:cNvPicPr>
                      <a:picLocks noChangeAspect="1"/>
                    </pic:cNvPicPr>
                  </pic:nvPicPr>
                  <pic:blipFill>
                    <a:blip r:embed="rId100"/>
                    <a:stretch>
                      <a:fillRect/>
                    </a:stretch>
                  </pic:blipFill>
                  <pic:spPr>
                    <a:xfrm>
                      <a:off x="0" y="0"/>
                      <a:ext cx="5852160" cy="1795549"/>
                    </a:xfrm>
                    <a:prstGeom prst="rect">
                      <a:avLst/>
                    </a:prstGeom>
                  </pic:spPr>
                </pic:pic>
              </a:graphicData>
            </a:graphic>
          </wp:inline>
        </w:drawing>
      </w:r>
    </w:p>
    <w:p w14:paraId="4CAC486C">
      <w:pPr>
        <w:pStyle w:val="15"/>
        <w:spacing w:after="120"/>
        <w:jc w:val="center"/>
      </w:pPr>
      <w:r>
        <w:rPr>
          <w:rFonts w:ascii="微软雅黑" w:hAnsi="微软雅黑" w:eastAsia="微软雅黑"/>
          <w:b w:val="0"/>
          <w:color w:val="707E92"/>
          <w:sz w:val="18"/>
        </w:rPr>
        <w:t>图1：游戏频道管理主表，用于查看频道列表并进入编辑或游戏配置。</w:t>
      </w:r>
    </w:p>
    <w:p w14:paraId="3E3AF9E4">
      <w:pPr>
        <w:pStyle w:val="16"/>
        <w:spacing w:after="60" w:line="276" w:lineRule="auto"/>
      </w:pPr>
      <w:r>
        <w:rPr>
          <w:rFonts w:ascii="微软雅黑" w:hAnsi="微软雅黑" w:eastAsia="微软雅黑"/>
          <w:b/>
          <w:color w:val="2F5597"/>
          <w:sz w:val="20"/>
        </w:rPr>
        <w:t>频道分类</w:t>
      </w:r>
      <w:r>
        <w:rPr>
          <w:rFonts w:ascii="微软雅黑" w:hAnsi="微软雅黑" w:eastAsia="微软雅黑"/>
          <w:b w:val="0"/>
          <w:sz w:val="20"/>
        </w:rPr>
        <w:t>：热门、收藏、最近为系统频道，主要承担前台固定入口展示；其余频道为运营新增的自定义频道，可按业务主题、玩法或厂商组合灵活配置。</w:t>
      </w:r>
    </w:p>
    <w:p w14:paraId="47D96540">
      <w:pPr>
        <w:pStyle w:val="16"/>
        <w:spacing w:after="60" w:line="276" w:lineRule="auto"/>
      </w:pPr>
      <w:r>
        <w:rPr>
          <w:rFonts w:ascii="微软雅黑" w:hAnsi="微软雅黑" w:eastAsia="微软雅黑"/>
          <w:b/>
          <w:color w:val="2F5597"/>
          <w:sz w:val="20"/>
        </w:rPr>
        <w:t>查询与维护</w:t>
      </w:r>
      <w:r>
        <w:rPr>
          <w:rFonts w:ascii="微软雅黑" w:hAnsi="微软雅黑" w:eastAsia="微软雅黑"/>
          <w:b w:val="0"/>
          <w:sz w:val="20"/>
        </w:rPr>
        <w:t>：可按频道名称、游戏类型、游戏厂商和状态筛选记录，并通过“添加频道”“编辑”或“游戏配置”进入对应维护动作。</w:t>
      </w:r>
    </w:p>
    <w:p w14:paraId="7FE45384">
      <w:pPr>
        <w:pStyle w:val="16"/>
        <w:spacing w:after="60" w:line="276" w:lineRule="auto"/>
      </w:pPr>
      <w:r>
        <w:rPr>
          <w:rFonts w:ascii="微软雅黑" w:hAnsi="微软雅黑" w:eastAsia="微软雅黑"/>
          <w:b/>
          <w:color w:val="2F5597"/>
          <w:sz w:val="20"/>
        </w:rPr>
        <w:t>游戏同步</w:t>
      </w:r>
      <w:r>
        <w:rPr>
          <w:rFonts w:ascii="微软雅黑" w:hAnsi="微软雅黑" w:eastAsia="微软雅黑"/>
          <w:b w:val="0"/>
          <w:sz w:val="20"/>
        </w:rPr>
        <w:t>：执行游戏同步时，系统会根据平台最新游戏状态回写频道相关配置，确保频道内展示的启用状态与平台实际上下架状态保持一致。</w:t>
      </w:r>
    </w:p>
    <w:p w14:paraId="59E6CB37">
      <w:pPr>
        <w:pStyle w:val="6"/>
        <w:spacing w:after="60" w:line="276" w:lineRule="auto"/>
      </w:pPr>
      <w:r>
        <w:rPr>
          <w:rFonts w:ascii="微软雅黑" w:hAnsi="微软雅黑" w:eastAsia="微软雅黑"/>
          <w:b/>
          <w:i/>
          <w:color w:val="2F5597"/>
          <w:sz w:val="21"/>
        </w:rPr>
        <w:t>编辑频道信息</w:t>
      </w:r>
    </w:p>
    <w:p w14:paraId="2648F538">
      <w:pPr>
        <w:spacing w:after="60" w:line="276" w:lineRule="auto"/>
      </w:pPr>
      <w:r>
        <w:rPr>
          <w:rFonts w:ascii="微软雅黑" w:hAnsi="微软雅黑" w:eastAsia="微软雅黑"/>
          <w:b w:val="0"/>
          <w:sz w:val="20"/>
        </w:rPr>
        <w:t>编辑频道信息弹窗用于维护频道名称、多语言文案、是否开启、图标素材以及频道允许选择的游戏类型和游戏厂商范围。</w:t>
      </w:r>
    </w:p>
    <w:p w14:paraId="46A3E2E0">
      <w:pPr>
        <w:spacing w:after="40"/>
        <w:jc w:val="center"/>
      </w:pPr>
      <w:r>
        <w:drawing>
          <wp:inline distT="0" distB="0" distL="114300" distR="114300">
            <wp:extent cx="4754880" cy="3733800"/>
            <wp:effectExtent l="0" t="0" r="762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6"/>
                    <pic:cNvPicPr>
                      <a:picLocks noChangeAspect="1"/>
                    </pic:cNvPicPr>
                  </pic:nvPicPr>
                  <pic:blipFill>
                    <a:blip r:embed="rId101"/>
                    <a:stretch>
                      <a:fillRect/>
                    </a:stretch>
                  </pic:blipFill>
                  <pic:spPr>
                    <a:xfrm>
                      <a:off x="0" y="0"/>
                      <a:ext cx="4754880" cy="3734172"/>
                    </a:xfrm>
                    <a:prstGeom prst="rect">
                      <a:avLst/>
                    </a:prstGeom>
                  </pic:spPr>
                </pic:pic>
              </a:graphicData>
            </a:graphic>
          </wp:inline>
        </w:drawing>
      </w:r>
    </w:p>
    <w:p w14:paraId="20F9060F">
      <w:pPr>
        <w:pStyle w:val="15"/>
        <w:spacing w:after="120"/>
        <w:jc w:val="center"/>
      </w:pPr>
      <w:r>
        <w:rPr>
          <w:rFonts w:ascii="微软雅黑" w:hAnsi="微软雅黑" w:eastAsia="微软雅黑"/>
          <w:b w:val="0"/>
          <w:color w:val="707E92"/>
          <w:sz w:val="18"/>
        </w:rPr>
        <w:t>图2：编辑频道信息弹窗，用于维护频道基础信息、图标和游戏范围。</w:t>
      </w:r>
    </w:p>
    <w:p w14:paraId="1B7FC45D">
      <w:pPr>
        <w:pStyle w:val="16"/>
        <w:spacing w:after="60" w:line="276" w:lineRule="auto"/>
      </w:pPr>
      <w:r>
        <w:rPr>
          <w:rFonts w:ascii="微软雅黑" w:hAnsi="微软雅黑" w:eastAsia="微软雅黑"/>
          <w:b/>
          <w:color w:val="2F5597"/>
          <w:sz w:val="20"/>
        </w:rPr>
        <w:t>基础信息</w:t>
      </w:r>
      <w:r>
        <w:rPr>
          <w:rFonts w:ascii="微软雅黑" w:hAnsi="微软雅黑" w:eastAsia="微软雅黑"/>
          <w:b w:val="0"/>
          <w:sz w:val="20"/>
        </w:rPr>
        <w:t>：可配置默认语言名称及其他语言文案，并通过开启开关控制该频道是否在前台展示。多语言未单独配置时，前端将回落展示默认语言。</w:t>
      </w:r>
    </w:p>
    <w:p w14:paraId="303C93C2">
      <w:pPr>
        <w:pStyle w:val="16"/>
        <w:spacing w:after="60" w:line="276" w:lineRule="auto"/>
      </w:pPr>
      <w:r>
        <w:rPr>
          <w:rFonts w:ascii="微软雅黑" w:hAnsi="微软雅黑" w:eastAsia="微软雅黑"/>
          <w:b/>
          <w:color w:val="2F5597"/>
          <w:sz w:val="20"/>
        </w:rPr>
        <w:t>图标与范围</w:t>
      </w:r>
      <w:r>
        <w:rPr>
          <w:rFonts w:ascii="微软雅黑" w:hAnsi="微软雅黑" w:eastAsia="微软雅黑"/>
          <w:b w:val="0"/>
          <w:sz w:val="20"/>
        </w:rPr>
        <w:t>：图标和激活图标决定频道入口的视觉效果；游戏类型和游戏厂商范围会限制后续“配置游戏”弹窗中可筛选、可添加的候选游戏。</w:t>
      </w:r>
    </w:p>
    <w:p w14:paraId="30B0EC60">
      <w:pPr>
        <w:pStyle w:val="16"/>
        <w:spacing w:after="60" w:line="276" w:lineRule="auto"/>
      </w:pPr>
      <w:r>
        <w:rPr>
          <w:rFonts w:ascii="微软雅黑" w:hAnsi="微软雅黑" w:eastAsia="微软雅黑"/>
          <w:b/>
          <w:color w:val="2F5597"/>
          <w:sz w:val="20"/>
        </w:rPr>
        <w:t>系统频道说明</w:t>
      </w:r>
      <w:r>
        <w:rPr>
          <w:rFonts w:ascii="微软雅黑" w:hAnsi="微软雅黑" w:eastAsia="微软雅黑"/>
          <w:b w:val="0"/>
          <w:sz w:val="20"/>
        </w:rPr>
        <w:t>：系统频道通常不</w:t>
      </w:r>
      <w:r>
        <w:rPr>
          <w:rFonts w:hint="eastAsia"/>
          <w:b w:val="0"/>
          <w:sz w:val="20"/>
          <w:lang w:val="en-US" w:eastAsia="zh-CN"/>
        </w:rPr>
        <w:t>能</w:t>
      </w:r>
      <w:r>
        <w:rPr>
          <w:rFonts w:ascii="微软雅黑" w:hAnsi="微软雅黑" w:eastAsia="微软雅黑"/>
          <w:b w:val="0"/>
          <w:sz w:val="20"/>
        </w:rPr>
        <w:t>改动频道名称，自定义频道则可根据活动或运营规划按需扩展。</w:t>
      </w:r>
    </w:p>
    <w:p w14:paraId="49F967EB">
      <w:pPr>
        <w:pStyle w:val="6"/>
        <w:spacing w:after="60" w:line="276" w:lineRule="auto"/>
      </w:pPr>
      <w:r>
        <w:rPr>
          <w:rFonts w:ascii="微软雅黑" w:hAnsi="微软雅黑" w:eastAsia="微软雅黑"/>
          <w:b/>
          <w:i/>
          <w:color w:val="2F5597"/>
          <w:sz w:val="21"/>
        </w:rPr>
        <w:t>配置游戏</w:t>
      </w:r>
    </w:p>
    <w:p w14:paraId="6D81859E">
      <w:pPr>
        <w:spacing w:after="60" w:line="276" w:lineRule="auto"/>
      </w:pPr>
      <w:r>
        <w:rPr>
          <w:rFonts w:ascii="微软雅黑" w:hAnsi="微软雅黑" w:eastAsia="微软雅黑"/>
          <w:b w:val="0"/>
          <w:sz w:val="20"/>
        </w:rPr>
        <w:t>配置游戏界面用于维护当前频道下的游戏列表、排序和状态，并支持从右侧添加区域选择候选游戏加入频道。</w:t>
      </w:r>
    </w:p>
    <w:p w14:paraId="52CCFAE9">
      <w:pPr>
        <w:spacing w:after="40"/>
        <w:jc w:val="center"/>
      </w:pPr>
      <w:r>
        <w:drawing>
          <wp:inline distT="0" distB="0" distL="114300" distR="114300">
            <wp:extent cx="5852160" cy="3614420"/>
            <wp:effectExtent l="0" t="0" r="15240" b="508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pic:cNvPicPr>
                      <a:picLocks noChangeAspect="1"/>
                    </pic:cNvPicPr>
                  </pic:nvPicPr>
                  <pic:blipFill>
                    <a:blip r:embed="rId102"/>
                    <a:stretch>
                      <a:fillRect/>
                    </a:stretch>
                  </pic:blipFill>
                  <pic:spPr>
                    <a:xfrm>
                      <a:off x="0" y="0"/>
                      <a:ext cx="5852160" cy="3615035"/>
                    </a:xfrm>
                    <a:prstGeom prst="rect">
                      <a:avLst/>
                    </a:prstGeom>
                  </pic:spPr>
                </pic:pic>
              </a:graphicData>
            </a:graphic>
          </wp:inline>
        </w:drawing>
      </w:r>
    </w:p>
    <w:p w14:paraId="3DA9ADBF">
      <w:pPr>
        <w:pStyle w:val="15"/>
        <w:spacing w:after="120"/>
        <w:jc w:val="center"/>
      </w:pPr>
      <w:r>
        <w:rPr>
          <w:rFonts w:ascii="微软雅黑" w:hAnsi="微软雅黑" w:eastAsia="微软雅黑"/>
          <w:b w:val="0"/>
          <w:color w:val="707E92"/>
          <w:sz w:val="18"/>
        </w:rPr>
        <w:t>图3：频道游戏配置界面，左侧维护当前频道游戏，右侧从添加区域勾选后加入列表。</w:t>
      </w:r>
    </w:p>
    <w:p w14:paraId="0890F1FA">
      <w:pPr>
        <w:pStyle w:val="16"/>
        <w:spacing w:after="60" w:line="276" w:lineRule="auto"/>
      </w:pPr>
      <w:r>
        <w:rPr>
          <w:rFonts w:ascii="微软雅黑" w:hAnsi="微软雅黑" w:eastAsia="微软雅黑"/>
          <w:b/>
          <w:color w:val="2F5597"/>
          <w:sz w:val="20"/>
        </w:rPr>
        <w:t>当前列表</w:t>
      </w:r>
      <w:r>
        <w:rPr>
          <w:rFonts w:ascii="微软雅黑" w:hAnsi="微软雅黑" w:eastAsia="微软雅黑"/>
          <w:b w:val="0"/>
          <w:sz w:val="20"/>
        </w:rPr>
        <w:t>：左侧列表用于查看已加入当前频道的游戏，支持按游戏名、游戏ID、标签、游戏类型和游戏厂商筛选，并可执行全选、批量移除、单条移除和排序维护。</w:t>
      </w:r>
    </w:p>
    <w:p w14:paraId="15CAA8DA">
      <w:pPr>
        <w:pStyle w:val="16"/>
        <w:spacing w:after="60" w:line="276" w:lineRule="auto"/>
      </w:pPr>
      <w:r>
        <w:rPr>
          <w:rFonts w:ascii="微软雅黑" w:hAnsi="微软雅黑" w:eastAsia="微软雅黑"/>
          <w:b/>
          <w:color w:val="2F5597"/>
          <w:sz w:val="20"/>
        </w:rPr>
        <w:t>添加游戏</w:t>
      </w:r>
      <w:r>
        <w:rPr>
          <w:rFonts w:ascii="微软雅黑" w:hAnsi="微软雅黑" w:eastAsia="微软雅黑"/>
          <w:b w:val="0"/>
          <w:sz w:val="20"/>
        </w:rPr>
        <w:t>：点击“添加游戏”后，右侧会打开添加区域。可在候选列表中勾选目标游戏，确认后所选游戏会加入左侧频道列表；已在左侧存在的游戏不会重复添加。</w:t>
      </w:r>
    </w:p>
    <w:p w14:paraId="060F6B5E">
      <w:pPr>
        <w:pStyle w:val="16"/>
        <w:spacing w:after="60" w:line="276" w:lineRule="auto"/>
      </w:pPr>
      <w:r>
        <w:rPr>
          <w:rFonts w:ascii="微软雅黑" w:hAnsi="微软雅黑" w:eastAsia="微软雅黑"/>
          <w:b/>
          <w:color w:val="2F5597"/>
          <w:sz w:val="20"/>
        </w:rPr>
        <w:t>保存要点</w:t>
      </w:r>
      <w:r>
        <w:rPr>
          <w:rFonts w:ascii="微软雅黑" w:hAnsi="微软雅黑" w:eastAsia="微软雅黑"/>
          <w:b w:val="0"/>
          <w:sz w:val="20"/>
        </w:rPr>
        <w:t>：调整完成后应保存频道配置，并复核热门标签、封面图、排序和状态是否符合频道运营策略。对于系统频道，还应重点确认固定入口下的展示游戏是否满足系统规则。</w:t>
      </w:r>
    </w:p>
    <w:p w14:paraId="6618AAB0">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子游戏列表</w:t>
      </w:r>
    </w:p>
    <w:p w14:paraId="2C836F54">
      <w:pPr>
        <w:spacing w:after="60" w:line="276" w:lineRule="auto"/>
      </w:pPr>
      <w:r>
        <w:rPr>
          <w:rFonts w:ascii="微软雅黑" w:hAnsi="微软雅黑" w:eastAsia="微软雅黑"/>
          <w:b w:val="0"/>
          <w:sz w:val="20"/>
        </w:rPr>
        <w:t>子游戏列表用于维护平台接入的具体游戏条目，包括游戏图标、激活图、排序、热门状态和启用状态，是前台游戏素材与展示开关的集中维护页面。</w:t>
      </w:r>
      <w:r>
        <w:drawing>
          <wp:inline distT="0" distB="0" distL="114300" distR="114300">
            <wp:extent cx="5852160" cy="2553335"/>
            <wp:effectExtent l="0" t="0" r="15240" b="1841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pic:cNvPicPr>
                      <a:picLocks noChangeAspect="1"/>
                    </pic:cNvPicPr>
                  </pic:nvPicPr>
                  <pic:blipFill>
                    <a:blip r:embed="rId103"/>
                    <a:stretch>
                      <a:fillRect/>
                    </a:stretch>
                  </pic:blipFill>
                  <pic:spPr>
                    <a:xfrm>
                      <a:off x="0" y="0"/>
                      <a:ext cx="5852160" cy="2553926"/>
                    </a:xfrm>
                    <a:prstGeom prst="rect">
                      <a:avLst/>
                    </a:prstGeom>
                  </pic:spPr>
                </pic:pic>
              </a:graphicData>
            </a:graphic>
          </wp:inline>
        </w:drawing>
      </w:r>
    </w:p>
    <w:p w14:paraId="0F28EC0B">
      <w:pPr>
        <w:pStyle w:val="15"/>
        <w:spacing w:after="120"/>
        <w:jc w:val="center"/>
      </w:pPr>
      <w:r>
        <w:rPr>
          <w:rFonts w:ascii="微软雅黑" w:hAnsi="微软雅黑" w:eastAsia="微软雅黑"/>
          <w:b w:val="0"/>
          <w:color w:val="707E92"/>
          <w:sz w:val="18"/>
        </w:rPr>
        <w:t>图：子游戏列表页面，用于查看子游戏素材、状态并执行批量维护。</w:t>
      </w:r>
    </w:p>
    <w:p w14:paraId="04E8038B">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：列表重点展示排序、游戏ID、游戏名称、供应商、厂商、游戏类型、热门开关、游戏开关、图标、激活图标和操作入口，可直接用于核对前台展示素材是否齐备。</w:t>
      </w:r>
    </w:p>
    <w:p w14:paraId="6A289627">
      <w:pPr>
        <w:pStyle w:val="16"/>
        <w:spacing w:after="60" w:line="276" w:lineRule="auto"/>
      </w:pPr>
      <w:r>
        <w:rPr>
          <w:rFonts w:ascii="微软雅黑" w:hAnsi="微软雅黑" w:eastAsia="微软雅黑"/>
          <w:b/>
          <w:color w:val="2F5597"/>
          <w:sz w:val="20"/>
        </w:rPr>
        <w:t>批量操作</w:t>
      </w:r>
      <w:r>
        <w:rPr>
          <w:rFonts w:ascii="微软雅黑" w:hAnsi="微软雅黑" w:eastAsia="微软雅黑"/>
          <w:b w:val="0"/>
          <w:sz w:val="20"/>
        </w:rPr>
        <w:t>：支持批量开启或关闭游戏开关，也支持批量开启或关闭热门开关。批量处理前建议先通过筛选条件缩小范围，避免误改无关游戏。</w:t>
      </w:r>
    </w:p>
    <w:p w14:paraId="785CE19B">
      <w:pPr>
        <w:pStyle w:val="16"/>
        <w:spacing w:after="60" w:line="276" w:lineRule="auto"/>
      </w:pPr>
      <w:r>
        <w:rPr>
          <w:rFonts w:ascii="微软雅黑" w:hAnsi="微软雅黑" w:eastAsia="微软雅黑"/>
          <w:b/>
          <w:color w:val="2F5597"/>
          <w:sz w:val="20"/>
        </w:rPr>
        <w:t>同步游戏</w:t>
      </w:r>
      <w:r>
        <w:rPr>
          <w:rFonts w:ascii="微软雅黑" w:hAnsi="微软雅黑" w:eastAsia="微软雅黑"/>
          <w:b w:val="0"/>
          <w:sz w:val="20"/>
        </w:rPr>
        <w:t>：点击“同步游戏”后，系统会从平台拉取最新的子游戏列表，并同步新增游戏的图标、激活图和游戏说明等基础资料。对于平台已有但本地未更新的子游戏，也应通过同步及时补齐展示素材与说明信息。</w:t>
      </w:r>
    </w:p>
    <w:p w14:paraId="49340F80">
      <w:pPr>
        <w:pStyle w:val="6"/>
        <w:spacing w:after="60" w:line="276" w:lineRule="auto"/>
      </w:pPr>
      <w:r>
        <w:rPr>
          <w:rFonts w:ascii="微软雅黑" w:hAnsi="微软雅黑" w:eastAsia="微软雅黑"/>
          <w:b/>
          <w:i/>
          <w:color w:val="2F5597"/>
          <w:sz w:val="21"/>
        </w:rPr>
        <w:t>编辑子游戏</w:t>
      </w:r>
    </w:p>
    <w:p w14:paraId="2E3B8CD8">
      <w:pPr>
        <w:spacing w:after="60" w:line="276" w:lineRule="auto"/>
      </w:pPr>
      <w:r>
        <w:rPr>
          <w:rFonts w:ascii="微软雅黑" w:hAnsi="微软雅黑" w:eastAsia="微软雅黑"/>
          <w:b w:val="0"/>
          <w:sz w:val="20"/>
        </w:rPr>
        <w:t>编辑弹窗用于维护单个子游戏的图标、激活图、排序、热门状态和启用状态，适合处理单个游戏的素材替换或前台展示调整。</w:t>
      </w:r>
    </w:p>
    <w:p w14:paraId="6B58C5A9">
      <w:pPr>
        <w:spacing w:after="40"/>
        <w:jc w:val="center"/>
      </w:pPr>
      <w:r>
        <w:drawing>
          <wp:inline distT="0" distB="0" distL="114300" distR="114300">
            <wp:extent cx="4206240" cy="4801235"/>
            <wp:effectExtent l="0" t="0" r="3810" b="18415"/>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pic:cNvPicPr>
                      <a:picLocks noChangeAspect="1"/>
                    </pic:cNvPicPr>
                  </pic:nvPicPr>
                  <pic:blipFill>
                    <a:blip r:embed="rId104"/>
                    <a:stretch>
                      <a:fillRect/>
                    </a:stretch>
                  </pic:blipFill>
                  <pic:spPr>
                    <a:xfrm>
                      <a:off x="0" y="0"/>
                      <a:ext cx="4206240" cy="4801609"/>
                    </a:xfrm>
                    <a:prstGeom prst="rect">
                      <a:avLst/>
                    </a:prstGeom>
                  </pic:spPr>
                </pic:pic>
              </a:graphicData>
            </a:graphic>
          </wp:inline>
        </w:drawing>
      </w:r>
    </w:p>
    <w:p w14:paraId="435E8C0E">
      <w:pPr>
        <w:pStyle w:val="15"/>
        <w:spacing w:after="120"/>
        <w:jc w:val="center"/>
      </w:pPr>
      <w:r>
        <w:rPr>
          <w:rFonts w:ascii="微软雅黑" w:hAnsi="微软雅黑" w:eastAsia="微软雅黑"/>
          <w:b w:val="0"/>
          <w:color w:val="707E92"/>
          <w:sz w:val="18"/>
        </w:rPr>
        <w:t>图：编辑子游戏弹窗，用于上传图片并维护排序、热门和状态开关。</w:t>
      </w:r>
    </w:p>
    <w:p w14:paraId="6D952CF6">
      <w:pPr>
        <w:pStyle w:val="16"/>
        <w:spacing w:after="60" w:line="276" w:lineRule="auto"/>
      </w:pPr>
      <w:r>
        <w:rPr>
          <w:rFonts w:ascii="微软雅黑" w:hAnsi="微软雅黑" w:eastAsia="微软雅黑"/>
          <w:b/>
          <w:color w:val="2F5597"/>
          <w:sz w:val="20"/>
        </w:rPr>
        <w:t>图片素材</w:t>
      </w:r>
      <w:r>
        <w:rPr>
          <w:rFonts w:ascii="微软雅黑" w:hAnsi="微软雅黑" w:eastAsia="微软雅黑"/>
          <w:b w:val="0"/>
          <w:sz w:val="20"/>
        </w:rPr>
        <w:t>：图标和激活图分别用于普通态和选中态展示，上传前应按页面提示检查像素比例、格式和文件大小，避免前台图片拉伸或加载失败。</w:t>
      </w:r>
    </w:p>
    <w:p w14:paraId="4744E963">
      <w:pPr>
        <w:pStyle w:val="16"/>
        <w:spacing w:after="60" w:line="276" w:lineRule="auto"/>
      </w:pPr>
      <w:r>
        <w:rPr>
          <w:rFonts w:ascii="微软雅黑" w:hAnsi="微软雅黑" w:eastAsia="微软雅黑"/>
          <w:b/>
          <w:color w:val="2F5597"/>
          <w:sz w:val="20"/>
        </w:rPr>
        <w:t>热门与状态</w:t>
      </w:r>
      <w:r>
        <w:rPr>
          <w:rFonts w:ascii="微软雅黑" w:hAnsi="微软雅黑" w:eastAsia="微软雅黑"/>
          <w:b w:val="0"/>
          <w:sz w:val="20"/>
        </w:rPr>
        <w:t>：热门开关用于控制游戏是否进入热门推荐类展示区域，状态开关用于控制该子游戏是否允许在前台被正常展示或进入。</w:t>
      </w:r>
    </w:p>
    <w:p w14:paraId="57B15F1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：提交前应确认排序值、图片素材和启停状态是否与当前频道配置、游戏类型配置保持一致；保存后建议回到列表复核对应行是否已更新。</w:t>
      </w:r>
    </w:p>
    <w:p w14:paraId="6D89B257">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游戏统计</w:t>
      </w:r>
    </w:p>
    <w:p w14:paraId="52B2D976">
      <w:pPr>
        <w:spacing w:after="60" w:line="276" w:lineRule="auto"/>
      </w:pPr>
      <w:r>
        <w:rPr>
          <w:rFonts w:ascii="微软雅黑" w:hAnsi="微软雅黑" w:eastAsia="微软雅黑"/>
          <w:b w:val="0"/>
          <w:sz w:val="20"/>
        </w:rPr>
        <w:t>游戏统计用于按单个游戏维度汇总投注人数、投注次数、投注金额、损益和 RTP 表现，适合用于观察具体游戏的热度、盈利情况和回报率波动。</w:t>
      </w:r>
      <w:r>
        <w:drawing>
          <wp:inline distT="0" distB="0" distL="114300" distR="114300">
            <wp:extent cx="5852160" cy="2609215"/>
            <wp:effectExtent l="0" t="0" r="15240" b="63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0"/>
                    <pic:cNvPicPr>
                      <a:picLocks noChangeAspect="1"/>
                    </pic:cNvPicPr>
                  </pic:nvPicPr>
                  <pic:blipFill>
                    <a:blip r:embed="rId105"/>
                    <a:stretch>
                      <a:fillRect/>
                    </a:stretch>
                  </pic:blipFill>
                  <pic:spPr>
                    <a:xfrm>
                      <a:off x="0" y="0"/>
                      <a:ext cx="5852160" cy="2609557"/>
                    </a:xfrm>
                    <a:prstGeom prst="rect">
                      <a:avLst/>
                    </a:prstGeom>
                  </pic:spPr>
                </pic:pic>
              </a:graphicData>
            </a:graphic>
          </wp:inline>
        </w:drawing>
      </w:r>
    </w:p>
    <w:p w14:paraId="10BD12E5">
      <w:pPr>
        <w:pStyle w:val="15"/>
        <w:spacing w:after="120"/>
        <w:jc w:val="center"/>
      </w:pPr>
      <w:r>
        <w:rPr>
          <w:rFonts w:ascii="微软雅黑" w:hAnsi="微软雅黑" w:eastAsia="微软雅黑"/>
          <w:b w:val="0"/>
          <w:color w:val="707E92"/>
          <w:sz w:val="18"/>
        </w:rPr>
        <w:t>图：游戏统计页面，用于按游戏维度查看投注量、损益和 RTP。</w:t>
      </w:r>
    </w:p>
    <w:p w14:paraId="5E7E121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：支持按开始日期、结束日期、游戏类型和游戏编码过滤结果。需要定位异常游戏时，建议优先使用时间范围和游戏编码联合查询。</w:t>
      </w:r>
    </w:p>
    <w:p w14:paraId="2AE81997">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：列表包含厂商编码、游戏类型、游戏英文名、游戏中文名、游戏编号、投注人数、投注总次数、投注总金额、损益和 RTP，可直接用于判断单个游戏的活跃度和收益水平。</w:t>
      </w:r>
    </w:p>
    <w:p w14:paraId="28E9390F">
      <w:pPr>
        <w:pStyle w:val="16"/>
        <w:spacing w:after="60" w:line="276" w:lineRule="auto"/>
      </w:pPr>
      <w:r>
        <w:rPr>
          <w:rFonts w:ascii="微软雅黑" w:hAnsi="微软雅黑" w:eastAsia="微软雅黑"/>
          <w:b/>
          <w:color w:val="2F5597"/>
          <w:sz w:val="20"/>
        </w:rPr>
        <w:t>损益口径</w:t>
      </w:r>
      <w:r>
        <w:rPr>
          <w:rFonts w:ascii="微软雅黑" w:hAnsi="微软雅黑" w:eastAsia="微软雅黑"/>
          <w:b w:val="0"/>
          <w:sz w:val="20"/>
        </w:rPr>
        <w:t>：页面明确标注“正数代表会员赢、商户输，负数代表会员输、商户赢”。分析结果时应与该口径保持一致，避免将会员收益和商户收益方向理解反。</w:t>
      </w:r>
    </w:p>
    <w:p w14:paraId="53FA547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：当某个游戏 RTP 异常偏高、投注总金额突增或损益明显异常时，建议继续结合游戏记录和游戏厂商统计核对具体注单来源与厂商维度表现。</w:t>
      </w:r>
    </w:p>
    <w:p w14:paraId="11EEA7F1">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游戏厂商统计</w:t>
      </w:r>
    </w:p>
    <w:p w14:paraId="583E39C1">
      <w:pPr>
        <w:spacing w:after="60" w:line="276" w:lineRule="auto"/>
      </w:pPr>
      <w:r>
        <w:rPr>
          <w:rFonts w:ascii="微软雅黑" w:hAnsi="微软雅黑" w:eastAsia="微软雅黑"/>
          <w:b w:val="0"/>
          <w:sz w:val="20"/>
        </w:rPr>
        <w:t>游戏厂商统计用于按厂商维度汇总各类游戏的投注规模、派彩结果、损益和 RTP 表现，适合评估厂商接入质量、运营贡献和风险波动。</w:t>
      </w:r>
    </w:p>
    <w:p w14:paraId="2BEE3EE4">
      <w:pPr>
        <w:spacing w:after="40"/>
        <w:jc w:val="center"/>
      </w:pPr>
      <w:r>
        <w:drawing>
          <wp:inline distT="0" distB="0" distL="114300" distR="114300">
            <wp:extent cx="5852160" cy="1665605"/>
            <wp:effectExtent l="0" t="0" r="15240" b="1079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171"/>
                    <pic:cNvPicPr>
                      <a:picLocks noChangeAspect="1"/>
                    </pic:cNvPicPr>
                  </pic:nvPicPr>
                  <pic:blipFill>
                    <a:blip r:embed="rId106"/>
                    <a:stretch>
                      <a:fillRect/>
                    </a:stretch>
                  </pic:blipFill>
                  <pic:spPr>
                    <a:xfrm>
                      <a:off x="0" y="0"/>
                      <a:ext cx="5852160" cy="1666020"/>
                    </a:xfrm>
                    <a:prstGeom prst="rect">
                      <a:avLst/>
                    </a:prstGeom>
                  </pic:spPr>
                </pic:pic>
              </a:graphicData>
            </a:graphic>
          </wp:inline>
        </w:drawing>
      </w:r>
    </w:p>
    <w:p w14:paraId="24C9F9CF">
      <w:pPr>
        <w:pStyle w:val="15"/>
        <w:spacing w:after="120"/>
        <w:jc w:val="center"/>
      </w:pPr>
      <w:r>
        <w:rPr>
          <w:rFonts w:ascii="微软雅黑" w:hAnsi="微软雅黑" w:eastAsia="微软雅黑"/>
          <w:b w:val="0"/>
          <w:color w:val="707E92"/>
          <w:sz w:val="18"/>
        </w:rPr>
        <w:t>图：游戏厂商统计页面，用于按厂商维度查看游戏数量、投注量、总派彩和总损益。</w:t>
      </w:r>
    </w:p>
    <w:p w14:paraId="59FB678F">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：支持按开始日期、结束日期、游戏类型、厂商编码和厂商名称过滤数据，适合按指定厂商或指定玩法范围做阶段性复盘。</w:t>
      </w:r>
    </w:p>
    <w:p w14:paraId="3CE82BE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：列表重点展示商户币种、厂商编码、厂商名称、游戏类型、游戏数量、投注总次数、投注总金额、总派彩、总损益和 RTP，可用于衡量不同厂商的接入规模和收益水平。</w:t>
      </w:r>
    </w:p>
    <w:p w14:paraId="767C965E">
      <w:pPr>
        <w:pStyle w:val="16"/>
        <w:spacing w:after="60" w:line="276" w:lineRule="auto"/>
      </w:pPr>
      <w:r>
        <w:rPr>
          <w:rFonts w:ascii="微软雅黑" w:hAnsi="微软雅黑" w:eastAsia="微软雅黑"/>
          <w:b/>
          <w:color w:val="2F5597"/>
          <w:sz w:val="20"/>
        </w:rPr>
        <w:t>损益说明</w:t>
      </w:r>
      <w:r>
        <w:rPr>
          <w:rFonts w:ascii="微软雅黑" w:hAnsi="微软雅黑" w:eastAsia="微软雅黑"/>
          <w:b w:val="0"/>
          <w:sz w:val="20"/>
        </w:rPr>
        <w:t>：页面提示“正数代表商户收益，负数代表会员收益；总损益 = 投注总金额 - 总派彩”。查看报表时应据此判断厂商是否存在高派彩或异常赔付风险。</w:t>
      </w:r>
    </w:p>
    <w:p w14:paraId="657C429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：若某厂商总损益异常偏低或 RTP 持续偏高，建议继续结合游戏统计和游戏记录下钻到具体游戏与注单层面，确认是活动波动、热门游戏集中爆发还是厂商侧结算异常。</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在线玩家列表</w:t>
      </w:r>
    </w:p>
    <w:p w14:paraId="6784B2DB">
      <w:pPr>
        <w:spacing w:after="60" w:line="276" w:lineRule="auto"/>
      </w:pPr>
      <w:r>
        <w:rPr>
          <w:rFonts w:ascii="微软雅黑" w:hAnsi="微软雅黑" w:eastAsia="微软雅黑"/>
          <w:b w:val="0"/>
          <w:sz w:val="20"/>
        </w:rPr>
        <w:t>在线玩家列表用于实时查看当前在线会员、在线位置、余额表现和打码状态，适合运营人员快速识别高余额在线玩家、异常停留用户和需重点关注的活跃账号。</w:t>
      </w:r>
    </w:p>
    <w:p w14:paraId="03EFD694">
      <w:pPr>
        <w:spacing w:after="40"/>
        <w:jc w:val="center"/>
      </w:pPr>
      <w:r>
        <w:drawing>
          <wp:inline distT="0" distB="0" distL="114300" distR="114300">
            <wp:extent cx="5852160" cy="2508250"/>
            <wp:effectExtent l="0" t="0" r="15240" b="635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185"/>
                    <pic:cNvPicPr>
                      <a:picLocks noChangeAspect="1"/>
                    </pic:cNvPicPr>
                  </pic:nvPicPr>
                  <pic:blipFill>
                    <a:blip r:embed="rId107"/>
                    <a:stretch>
                      <a:fillRect/>
                    </a:stretch>
                  </pic:blipFill>
                  <pic:spPr>
                    <a:xfrm>
                      <a:off x="0" y="0"/>
                      <a:ext cx="5852160" cy="2508579"/>
                    </a:xfrm>
                    <a:prstGeom prst="rect">
                      <a:avLst/>
                    </a:prstGeom>
                  </pic:spPr>
                </pic:pic>
              </a:graphicData>
            </a:graphic>
          </wp:inline>
        </w:drawing>
      </w:r>
    </w:p>
    <w:p w14:paraId="6613564E">
      <w:pPr>
        <w:pStyle w:val="15"/>
        <w:spacing w:after="120"/>
        <w:jc w:val="center"/>
      </w:pPr>
      <w:r>
        <w:rPr>
          <w:rFonts w:ascii="微软雅黑" w:hAnsi="微软雅黑" w:eastAsia="微软雅黑"/>
          <w:b w:val="0"/>
          <w:color w:val="707E92"/>
          <w:sz w:val="18"/>
        </w:rPr>
        <w:t>图：在线玩家列表页面，用于按玩家信息、余额范围、在线状态和网站位置筛选当前在线用户。</w:t>
      </w:r>
    </w:p>
    <w:p w14:paraId="4DF0A1F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：页面支持按玩家 ID、余额范围、玩家类型、在线状态、网站位置、游戏类型和登录 IP 组合筛选，适合在活动期间或异常排查时快速缩小范围。</w:t>
      </w:r>
    </w:p>
    <w:p w14:paraId="07084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：列表集中展示玩家 ID、玩家名称、类型、余额、所在位置、今日充值、最近充值、累计充值、在线时长、登录 IP 和赎回打码状态，便于同步查看用户在线行为与资金状态。</w:t>
      </w:r>
    </w:p>
    <w:p w14:paraId="55ED54DB">
      <w:pPr>
        <w:pStyle w:val="16"/>
        <w:spacing w:after="60" w:line="276" w:lineRule="auto"/>
      </w:pPr>
      <w:r>
        <w:rPr>
          <w:rFonts w:ascii="微软雅黑" w:hAnsi="微软雅黑" w:eastAsia="微软雅黑"/>
          <w:b/>
          <w:color w:val="2F5597"/>
          <w:sz w:val="20"/>
        </w:rPr>
        <w:t>所在位置</w:t>
      </w:r>
      <w:r>
        <w:rPr>
          <w:rFonts w:ascii="微软雅黑" w:hAnsi="微软雅黑" w:eastAsia="微软雅黑"/>
          <w:b w:val="0"/>
          <w:sz w:val="20"/>
        </w:rPr>
        <w:t>：所在位置会显示玩家当前停留的站内页面或游戏位置，可用于判断玩家是在首页、优惠页、充值页还是具体游戏内停留，便于运营跟进当前行为。</w:t>
      </w:r>
    </w:p>
    <w:p w14:paraId="1637B22C">
      <w:pPr>
        <w:pStyle w:val="16"/>
        <w:spacing w:after="60" w:line="276" w:lineRule="auto"/>
      </w:pPr>
      <w:r>
        <w:rPr>
          <w:rFonts w:ascii="微软雅黑" w:hAnsi="微软雅黑" w:eastAsia="微软雅黑"/>
          <w:b/>
          <w:color w:val="2F5597"/>
          <w:sz w:val="20"/>
        </w:rPr>
        <w:t>打码状态</w:t>
      </w:r>
      <w:r>
        <w:rPr>
          <w:rFonts w:ascii="微软雅黑" w:hAnsi="微软雅黑" w:eastAsia="微软雅黑"/>
          <w:b w:val="0"/>
          <w:sz w:val="20"/>
        </w:rPr>
        <w:t>：赎回和打码状态用于区分当前是否满足提款或奖励相关流水要求。处理高余额在线用户时，建议结合该字段判断是否需要继续跟踪后续资金动作。</w:t>
      </w:r>
    </w:p>
    <w:p w14:paraId="12BC5E90">
      <w:pPr>
        <w:pStyle w:val="16"/>
        <w:spacing w:after="60" w:line="276" w:lineRule="auto"/>
      </w:pPr>
      <w:r>
        <w:rPr>
          <w:rFonts w:ascii="微软雅黑" w:hAnsi="微软雅黑" w:eastAsia="微软雅黑"/>
          <w:b/>
          <w:color w:val="2F5597"/>
          <w:sz w:val="20"/>
        </w:rPr>
        <w:t>详情与操作</w:t>
      </w:r>
      <w:r>
        <w:rPr>
          <w:rFonts w:ascii="微软雅黑" w:hAnsi="微软雅黑" w:eastAsia="微软雅黑"/>
          <w:b w:val="0"/>
          <w:sz w:val="20"/>
        </w:rPr>
        <w:t>：列表右侧通常提供详情和封禁等操作入口。执行限制类操作前，应先核对会员身份、在线位置和最近资金行为，避免误处理正常玩家。</w:t>
      </w:r>
    </w:p>
    <w:p w14:paraId="5636EE7F">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：该页面更适合实时运营观察和在线风险巡检。发现异常在线时长、异常余额或集中停留时，可继续联查所有会员、账变记录或游戏记录。</w:t>
      </w:r>
    </w:p>
    <w:p w14:paraId="7114301A">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所有会员</w:t>
      </w:r>
    </w:p>
    <w:p w14:paraId="15166C74">
      <w:pPr>
        <w:spacing w:after="60" w:line="276" w:lineRule="auto"/>
      </w:pPr>
      <w:r>
        <w:rPr>
          <w:rFonts w:ascii="微软雅黑" w:hAnsi="微软雅黑" w:eastAsia="微软雅黑"/>
          <w:b w:val="0"/>
          <w:sz w:val="20"/>
        </w:rPr>
        <w:t>所有会员用于查询和管理会员基础资料、在线状态、资金概况和会员详情，是处理会员问题、核对账号信息和执行基础账号操作的核心入口。</w:t>
      </w:r>
    </w:p>
    <w:p w14:paraId="17C8A778">
      <w:pPr>
        <w:pStyle w:val="6"/>
        <w:spacing w:after="60" w:line="276" w:lineRule="auto"/>
      </w:pPr>
      <w:r>
        <w:rPr>
          <w:rFonts w:ascii="微软雅黑" w:hAnsi="微软雅黑" w:eastAsia="微软雅黑"/>
          <w:b/>
          <w:i/>
          <w:color w:val="2F5597"/>
          <w:sz w:val="21"/>
        </w:rPr>
        <w:t>会员列表</w:t>
      </w:r>
    </w:p>
    <w:p w14:paraId="5C0B228F">
      <w:pPr>
        <w:spacing w:after="60" w:line="276" w:lineRule="auto"/>
      </w:pPr>
      <w:r>
        <w:rPr>
          <w:rFonts w:ascii="微软雅黑" w:hAnsi="微软雅黑" w:eastAsia="微软雅黑"/>
          <w:b w:val="0"/>
          <w:sz w:val="20"/>
        </w:rPr>
        <w:t>列表页用于按会员信息快速定位目标账号，并查看账号状态、上级代理、在线情况和基础资金表现。页面支持创建玩家、进入会员详情和执行账号操作。</w:t>
      </w:r>
    </w:p>
    <w:p w14:paraId="320D6ED6">
      <w:pPr>
        <w:spacing w:after="40"/>
        <w:jc w:val="center"/>
      </w:pPr>
      <w:r>
        <w:drawing>
          <wp:inline distT="0" distB="0" distL="114300" distR="114300">
            <wp:extent cx="5852160" cy="2056130"/>
            <wp:effectExtent l="0" t="0" r="15240" b="127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186"/>
                    <pic:cNvPicPr>
                      <a:picLocks noChangeAspect="1"/>
                    </pic:cNvPicPr>
                  </pic:nvPicPr>
                  <pic:blipFill>
                    <a:blip r:embed="rId108"/>
                    <a:stretch>
                      <a:fillRect/>
                    </a:stretch>
                  </pic:blipFill>
                  <pic:spPr>
                    <a:xfrm>
                      <a:off x="0" y="0"/>
                      <a:ext cx="5852160" cy="2056164"/>
                    </a:xfrm>
                    <a:prstGeom prst="rect">
                      <a:avLst/>
                    </a:prstGeom>
                  </pic:spPr>
                </pic:pic>
              </a:graphicData>
            </a:graphic>
          </wp:inline>
        </w:drawing>
      </w:r>
    </w:p>
    <w:p w14:paraId="2F4BEF54">
      <w:pPr>
        <w:pStyle w:val="15"/>
        <w:spacing w:after="120"/>
        <w:jc w:val="center"/>
      </w:pPr>
      <w:r>
        <w:rPr>
          <w:rFonts w:ascii="微软雅黑" w:hAnsi="微软雅黑" w:eastAsia="微软雅黑"/>
          <w:b w:val="0"/>
          <w:color w:val="707E92"/>
          <w:sz w:val="18"/>
        </w:rPr>
        <w:t>图：所有会员列表页，用于筛选会员账号、查看会员状态，并进入详情或执行基础操作。</w:t>
      </w:r>
    </w:p>
    <w:p w14:paraId="36419FE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：支持按会员 ID、用户名、手机号、用户代码、账户状态和是否在线筛选，适合客服、运营和风控在处理会员咨询时快速定位账号。</w:t>
      </w:r>
    </w:p>
    <w:p w14:paraId="4EA5FE6D">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：列表展示站点 ID、会员 ID、用户名、状态、用户编码、渠道编码、上级代理、注册时间、最后登录 IP、钱包余额、总充值金额、总提现金额、VIP 等级和 R 等级等信息。</w:t>
      </w:r>
    </w:p>
    <w:p w14:paraId="1D6CF090">
      <w:pPr>
        <w:pStyle w:val="16"/>
        <w:spacing w:after="60" w:line="276" w:lineRule="auto"/>
      </w:pPr>
      <w:r>
        <w:rPr>
          <w:rFonts w:ascii="微软雅黑" w:hAnsi="微软雅黑" w:eastAsia="微软雅黑"/>
          <w:b/>
          <w:color w:val="2F5597"/>
          <w:sz w:val="20"/>
        </w:rPr>
        <w:t>状态与在线信息</w:t>
      </w:r>
      <w:r>
        <w:rPr>
          <w:rFonts w:ascii="微软雅黑" w:hAnsi="微软雅黑" w:eastAsia="微软雅黑"/>
          <w:b w:val="0"/>
          <w:sz w:val="20"/>
        </w:rPr>
        <w:t>：账户状态和是否在线可用于快速区分启用、禁用、在线和离线会员。处理异常登录、资金咨询或活动领取问题时，建议先核对这两个字段。</w:t>
      </w:r>
    </w:p>
    <w:p w14:paraId="79E584DC">
      <w:pPr>
        <w:pStyle w:val="16"/>
        <w:spacing w:after="60" w:line="276" w:lineRule="auto"/>
      </w:pPr>
      <w:r>
        <w:rPr>
          <w:rFonts w:ascii="微软雅黑" w:hAnsi="微软雅黑" w:eastAsia="微软雅黑"/>
          <w:b/>
          <w:color w:val="2F5597"/>
          <w:sz w:val="20"/>
        </w:rPr>
        <w:t>导出与创建</w:t>
      </w:r>
      <w:r>
        <w:rPr>
          <w:rFonts w:ascii="微软雅黑" w:hAnsi="微软雅黑" w:eastAsia="微软雅黑"/>
          <w:b w:val="0"/>
          <w:sz w:val="20"/>
        </w:rPr>
        <w:t>：页面右上角支持导出报表和创建玩家。导出适合批量复核会员数据，创建玩家适合运营手工开设测试号或补录指定用户。</w:t>
      </w:r>
    </w:p>
    <w:p w14:paraId="3C8E96E4">
      <w:pPr>
        <w:pStyle w:val="6"/>
        <w:spacing w:after="60" w:line="276" w:lineRule="auto"/>
      </w:pPr>
      <w:r>
        <w:rPr>
          <w:rFonts w:ascii="微软雅黑" w:hAnsi="微软雅黑" w:eastAsia="微软雅黑"/>
          <w:b/>
          <w:i/>
          <w:color w:val="2F5597"/>
          <w:sz w:val="21"/>
        </w:rPr>
        <w:t>创建玩家</w:t>
      </w:r>
    </w:p>
    <w:p w14:paraId="74D46E09">
      <w:pPr>
        <w:spacing w:after="60" w:line="276" w:lineRule="auto"/>
      </w:pPr>
      <w:r>
        <w:rPr>
          <w:rFonts w:ascii="微软雅黑" w:hAnsi="微软雅黑" w:eastAsia="微软雅黑"/>
          <w:b w:val="0"/>
          <w:sz w:val="20"/>
        </w:rPr>
        <w:t>创建玩家弹窗用于手工新增会员账号，适合运营或测试场景快速生成会员资料。</w:t>
      </w:r>
    </w:p>
    <w:p w14:paraId="3E04D55C">
      <w:pPr>
        <w:spacing w:after="40"/>
        <w:jc w:val="center"/>
      </w:pPr>
      <w:r>
        <w:drawing>
          <wp:inline distT="0" distB="0" distL="114300" distR="114300">
            <wp:extent cx="5852160" cy="4584065"/>
            <wp:effectExtent l="0" t="0" r="15240" b="6985"/>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187"/>
                    <pic:cNvPicPr>
                      <a:picLocks noChangeAspect="1"/>
                    </pic:cNvPicPr>
                  </pic:nvPicPr>
                  <pic:blipFill>
                    <a:blip r:embed="rId109"/>
                    <a:stretch>
                      <a:fillRect/>
                    </a:stretch>
                  </pic:blipFill>
                  <pic:spPr>
                    <a:xfrm>
                      <a:off x="0" y="0"/>
                      <a:ext cx="5852160" cy="4584643"/>
                    </a:xfrm>
                    <a:prstGeom prst="rect">
                      <a:avLst/>
                    </a:prstGeom>
                  </pic:spPr>
                </pic:pic>
              </a:graphicData>
            </a:graphic>
          </wp:inline>
        </w:drawing>
      </w:r>
    </w:p>
    <w:p w14:paraId="0E2325B8">
      <w:pPr>
        <w:pStyle w:val="15"/>
        <w:spacing w:after="120"/>
        <w:jc w:val="center"/>
      </w:pPr>
      <w:r>
        <w:rPr>
          <w:rFonts w:ascii="微软雅黑" w:hAnsi="微软雅黑" w:eastAsia="微软雅黑"/>
          <w:b w:val="0"/>
          <w:color w:val="707E92"/>
          <w:sz w:val="18"/>
        </w:rPr>
        <w:t>图：创建玩家弹窗，用于填写用户名、手机号、密码和渠道信息。</w:t>
      </w:r>
    </w:p>
    <w:p w14:paraId="26F4640F">
      <w:pPr>
        <w:pStyle w:val="16"/>
        <w:spacing w:after="60" w:line="276" w:lineRule="auto"/>
      </w:pPr>
      <w:r>
        <w:rPr>
          <w:rFonts w:ascii="微软雅黑" w:hAnsi="微软雅黑" w:eastAsia="微软雅黑"/>
          <w:b/>
          <w:color w:val="2F5597"/>
          <w:sz w:val="20"/>
        </w:rPr>
        <w:t>用户名与手机号</w:t>
      </w:r>
      <w:r>
        <w:rPr>
          <w:rFonts w:ascii="微软雅黑" w:hAnsi="微软雅黑" w:eastAsia="微软雅黑"/>
          <w:b w:val="0"/>
          <w:sz w:val="20"/>
        </w:rPr>
        <w:t>：用户名和手机号至少填写一项。填写前应确认命名规则、手机号格式和是否与现有会员重复，避免创建后无法区分账号来源。</w:t>
      </w:r>
    </w:p>
    <w:p w14:paraId="2573013E">
      <w:pPr>
        <w:pStyle w:val="16"/>
        <w:spacing w:after="60" w:line="276" w:lineRule="auto"/>
      </w:pPr>
      <w:r>
        <w:rPr>
          <w:rFonts w:ascii="微软雅黑" w:hAnsi="微软雅黑" w:eastAsia="微软雅黑"/>
          <w:b/>
          <w:color w:val="2F5597"/>
          <w:sz w:val="20"/>
        </w:rPr>
        <w:t>登录密码</w:t>
      </w:r>
      <w:r>
        <w:rPr>
          <w:rFonts w:ascii="微软雅黑" w:hAnsi="微软雅黑" w:eastAsia="微软雅黑"/>
          <w:b w:val="0"/>
          <w:sz w:val="20"/>
        </w:rPr>
        <w:t>：密码用于会员首次登录。建议按站点安全要求设置初始密码，并在需要时通过后续账号安全功能引导会员修改。</w:t>
      </w:r>
    </w:p>
    <w:p w14:paraId="39480E34">
      <w:pPr>
        <w:pStyle w:val="16"/>
        <w:spacing w:after="60" w:line="276" w:lineRule="auto"/>
      </w:pPr>
      <w:r>
        <w:rPr>
          <w:rFonts w:ascii="微软雅黑" w:hAnsi="微软雅黑" w:eastAsia="微软雅黑"/>
          <w:b/>
          <w:color w:val="2F5597"/>
          <w:sz w:val="20"/>
        </w:rPr>
        <w:t>渠道</w:t>
      </w:r>
      <w:r>
        <w:rPr>
          <w:rFonts w:ascii="微软雅黑" w:hAnsi="微软雅黑" w:eastAsia="微软雅黑"/>
          <w:b w:val="0"/>
          <w:sz w:val="20"/>
        </w:rPr>
        <w:t>：渠道字段用于标识账号归属来源，适合推广、代理或活动投放场景区分后续数据口径。</w:t>
      </w:r>
    </w:p>
    <w:p w14:paraId="7AC811B5">
      <w:pPr>
        <w:pStyle w:val="6"/>
        <w:spacing w:after="60" w:line="276" w:lineRule="auto"/>
      </w:pPr>
      <w:r>
        <w:rPr>
          <w:rFonts w:ascii="微软雅黑" w:hAnsi="微软雅黑" w:eastAsia="微软雅黑"/>
          <w:b/>
          <w:i/>
          <w:color w:val="2F5597"/>
          <w:sz w:val="21"/>
        </w:rPr>
        <w:t>创建结果</w:t>
      </w:r>
    </w:p>
    <w:p w14:paraId="3268E7B9">
      <w:pPr>
        <w:spacing w:after="60" w:line="276" w:lineRule="auto"/>
      </w:pPr>
      <w:r>
        <w:rPr>
          <w:rFonts w:ascii="微软雅黑" w:hAnsi="微软雅黑" w:eastAsia="微软雅黑"/>
          <w:b w:val="0"/>
          <w:sz w:val="20"/>
        </w:rPr>
        <w:t>提交成功后，系统会返回新建账号和初始密码，便于运营立即登记或发送给指定使用人员。</w:t>
      </w:r>
    </w:p>
    <w:p w14:paraId="3AEF4201">
      <w:pPr>
        <w:spacing w:after="40"/>
        <w:jc w:val="center"/>
      </w:pPr>
      <w:r>
        <w:drawing>
          <wp:inline distT="0" distB="0" distL="114300" distR="114300">
            <wp:extent cx="5852160" cy="3764915"/>
            <wp:effectExtent l="0" t="0" r="15240" b="6985"/>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188"/>
                    <pic:cNvPicPr>
                      <a:picLocks noChangeAspect="1"/>
                    </pic:cNvPicPr>
                  </pic:nvPicPr>
                  <pic:blipFill>
                    <a:blip r:embed="rId110"/>
                    <a:stretch>
                      <a:fillRect/>
                    </a:stretch>
                  </pic:blipFill>
                  <pic:spPr>
                    <a:xfrm>
                      <a:off x="0" y="0"/>
                      <a:ext cx="5852160" cy="3765026"/>
                    </a:xfrm>
                    <a:prstGeom prst="rect">
                      <a:avLst/>
                    </a:prstGeom>
                  </pic:spPr>
                </pic:pic>
              </a:graphicData>
            </a:graphic>
          </wp:inline>
        </w:drawing>
      </w:r>
    </w:p>
    <w:p w14:paraId="021EE70A">
      <w:pPr>
        <w:pStyle w:val="15"/>
        <w:spacing w:after="120"/>
        <w:jc w:val="center"/>
      </w:pPr>
      <w:r>
        <w:rPr>
          <w:rFonts w:ascii="微软雅黑" w:hAnsi="微软雅黑" w:eastAsia="微软雅黑"/>
          <w:b w:val="0"/>
          <w:color w:val="707E92"/>
          <w:sz w:val="18"/>
        </w:rPr>
        <w:t>图：账号创建结果弹窗，用于查看新建账号和初始密码，并复制账号密码。</w:t>
      </w:r>
    </w:p>
    <w:p w14:paraId="424D5AE5">
      <w:pPr>
        <w:pStyle w:val="16"/>
        <w:spacing w:after="60" w:line="276" w:lineRule="auto"/>
      </w:pPr>
      <w:r>
        <w:rPr>
          <w:rFonts w:ascii="微软雅黑" w:hAnsi="微软雅黑" w:eastAsia="微软雅黑"/>
          <w:b/>
          <w:color w:val="2F5597"/>
          <w:sz w:val="20"/>
        </w:rPr>
        <w:t>账号信息</w:t>
      </w:r>
      <w:r>
        <w:rPr>
          <w:rFonts w:ascii="微软雅黑" w:hAnsi="微软雅黑" w:eastAsia="微软雅黑"/>
          <w:b w:val="0"/>
          <w:sz w:val="20"/>
        </w:rPr>
        <w:t>：结果页会展示生成后的账号和密码。关闭弹窗前建议先完成登记或复制，避免后续再次回查增加沟通成本。</w:t>
      </w:r>
    </w:p>
    <w:p w14:paraId="37C51C98">
      <w:pPr>
        <w:pStyle w:val="16"/>
        <w:spacing w:after="60" w:line="276" w:lineRule="auto"/>
      </w:pPr>
      <w:r>
        <w:rPr>
          <w:rFonts w:ascii="微软雅黑" w:hAnsi="微软雅黑" w:eastAsia="微软雅黑"/>
          <w:b/>
          <w:color w:val="2F5597"/>
          <w:sz w:val="20"/>
        </w:rPr>
        <w:t>复制账号密码</w:t>
      </w:r>
      <w:r>
        <w:rPr>
          <w:rFonts w:ascii="微软雅黑" w:hAnsi="微软雅黑" w:eastAsia="微软雅黑"/>
          <w:b w:val="0"/>
          <w:sz w:val="20"/>
        </w:rPr>
        <w:t>：复制功能适合快速发送给测试、客服或活动对接人员。若账号涉及真实用户使用，应同步提醒对方首次登录后尽快修改密码。</w:t>
      </w:r>
    </w:p>
    <w:p w14:paraId="279F5540">
      <w:pPr>
        <w:pStyle w:val="6"/>
        <w:spacing w:after="60" w:line="276" w:lineRule="auto"/>
      </w:pPr>
      <w:r>
        <w:rPr>
          <w:rFonts w:ascii="微软雅黑" w:hAnsi="微软雅黑" w:eastAsia="微软雅黑"/>
          <w:b/>
          <w:i/>
          <w:color w:val="2F5597"/>
          <w:sz w:val="21"/>
        </w:rPr>
        <w:t>会员详情</w:t>
      </w:r>
    </w:p>
    <w:p w14:paraId="03E3C5A8">
      <w:pPr>
        <w:spacing w:after="60" w:line="276" w:lineRule="auto"/>
      </w:pPr>
      <w:r>
        <w:rPr>
          <w:rFonts w:ascii="微软雅黑" w:hAnsi="微软雅黑" w:eastAsia="微软雅黑"/>
          <w:b w:val="0"/>
          <w:sz w:val="20"/>
        </w:rPr>
        <w:t>会员详情用于集中查看会员基础信息、资金信息、充值提现表现、账号安全和扩展页签信息，是处理会员问题时的主要核查界面。</w:t>
      </w:r>
    </w:p>
    <w:p w14:paraId="53EEB1A2">
      <w:pPr>
        <w:spacing w:after="40"/>
        <w:jc w:val="center"/>
      </w:pPr>
      <w:r>
        <w:drawing>
          <wp:inline distT="0" distB="0" distL="114300" distR="114300">
            <wp:extent cx="5852160" cy="4138295"/>
            <wp:effectExtent l="0" t="0" r="15240" b="14605"/>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189"/>
                    <pic:cNvPicPr>
                      <a:picLocks noChangeAspect="1"/>
                    </pic:cNvPicPr>
                  </pic:nvPicPr>
                  <pic:blipFill>
                    <a:blip r:embed="rId111"/>
                    <a:stretch>
                      <a:fillRect/>
                    </a:stretch>
                  </pic:blipFill>
                  <pic:spPr>
                    <a:xfrm>
                      <a:off x="0" y="0"/>
                      <a:ext cx="5852160" cy="4138847"/>
                    </a:xfrm>
                    <a:prstGeom prst="rect">
                      <a:avLst/>
                    </a:prstGeom>
                  </pic:spPr>
                </pic:pic>
              </a:graphicData>
            </a:graphic>
          </wp:inline>
        </w:drawing>
      </w:r>
    </w:p>
    <w:p w14:paraId="17993F5C">
      <w:pPr>
        <w:pStyle w:val="15"/>
        <w:spacing w:after="120"/>
        <w:jc w:val="center"/>
      </w:pPr>
      <w:r>
        <w:rPr>
          <w:rFonts w:ascii="微软雅黑" w:hAnsi="微软雅黑" w:eastAsia="微软雅黑"/>
          <w:b w:val="0"/>
          <w:color w:val="707E92"/>
          <w:sz w:val="18"/>
        </w:rPr>
        <w:t>图：会员详情弹窗，用于查看会员信息、资金概况、账户安全和各类明细页签。</w:t>
      </w:r>
    </w:p>
    <w:p w14:paraId="21C4FCCB">
      <w:pPr>
        <w:pStyle w:val="16"/>
        <w:spacing w:after="60" w:line="276" w:lineRule="auto"/>
      </w:pPr>
      <w:r>
        <w:rPr>
          <w:rFonts w:ascii="微软雅黑" w:hAnsi="微软雅黑" w:eastAsia="微软雅黑"/>
          <w:b/>
          <w:color w:val="2F5597"/>
          <w:sz w:val="20"/>
        </w:rPr>
        <w:t>会员信息</w:t>
      </w:r>
      <w:r>
        <w:rPr>
          <w:rFonts w:ascii="微软雅黑" w:hAnsi="微软雅黑" w:eastAsia="微软雅黑"/>
          <w:b w:val="0"/>
          <w:sz w:val="20"/>
        </w:rPr>
        <w:t>：会员信息页签集中展示会员账号、会员 ID、上级代理、会员等级、账号状态、注册时间、注册 IP 和最后登录信息，适合先做身份确认。</w:t>
      </w:r>
    </w:p>
    <w:p w14:paraId="7B06B58F">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资金与充值信息</w:t>
      </w:r>
      <w:r>
        <w:rPr>
          <w:rFonts w:ascii="微软雅黑" w:hAnsi="微软雅黑" w:eastAsia="微软雅黑"/>
          <w:b w:val="0"/>
          <w:sz w:val="20"/>
        </w:rPr>
        <w:t>：右侧卡片会展示会员余额、充值次数、充值金额、提现次数、提现金额、今日充值、今日提现和充提差额，可用于快速判断会员当前资金特征。</w:t>
      </w:r>
    </w:p>
    <w:p w14:paraId="0DB66EC2">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操作信息</w:t>
      </w:r>
      <w:r>
        <w:rPr>
          <w:rFonts w:ascii="微软雅黑" w:hAnsi="微软雅黑" w:eastAsia="微软雅黑"/>
          <w:b w:val="0"/>
          <w:sz w:val="20"/>
        </w:rPr>
        <w:t>：操作信息包含总有效投注、今日有效投注、总输赢、今日输赢、代理佣金和活动奖励等数据，适合联查会员活跃度和活动收益情况。</w:t>
      </w:r>
    </w:p>
    <w:p w14:paraId="1AF9E8A5">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账户安全</w:t>
      </w:r>
      <w:r>
        <w:rPr>
          <w:rFonts w:ascii="微软雅黑" w:hAnsi="微软雅黑" w:eastAsia="微软雅黑"/>
          <w:b w:val="0"/>
          <w:sz w:val="20"/>
        </w:rPr>
        <w:t>：账户安全区域可处理登录密码和提现密码相关操作。调整前应确认当前需求来源，避免误改真实会员的安全信息。</w:t>
      </w:r>
    </w:p>
    <w:p w14:paraId="76CD38C9">
      <w:pPr>
        <w:pStyle w:val="16"/>
        <w:spacing w:after="60" w:line="276" w:lineRule="auto"/>
      </w:pPr>
      <w:r>
        <w:rPr>
          <w:rFonts w:ascii="微软雅黑" w:hAnsi="微软雅黑" w:eastAsia="微软雅黑"/>
          <w:b/>
          <w:color w:val="2F5597"/>
          <w:sz w:val="20"/>
        </w:rPr>
        <w:t>提现账户</w:t>
      </w:r>
      <w:r>
        <w:rPr>
          <w:rFonts w:ascii="微软雅黑" w:hAnsi="微软雅黑" w:eastAsia="微软雅黑"/>
          <w:b w:val="0"/>
          <w:sz w:val="20"/>
        </w:rPr>
        <w:t>：提现账户页签用于查看会员已绑定的支付方式、收款账号、创建时间和更改时间，可用于核对银行卡、USDT、PIX 等出款账户资料，处理提现异常或会员换卡问题时应优先查看此页。</w:t>
      </w:r>
    </w:p>
    <w:p w14:paraId="7FBABE84">
      <w:pPr>
        <w:pStyle w:val="16"/>
        <w:spacing w:after="60" w:line="276" w:lineRule="auto"/>
      </w:pPr>
      <w:r>
        <w:rPr>
          <w:rFonts w:ascii="微软雅黑" w:hAnsi="微软雅黑" w:eastAsia="微软雅黑"/>
          <w:b/>
          <w:color w:val="2F5597"/>
          <w:sz w:val="20"/>
        </w:rPr>
        <w:t>账户交易</w:t>
      </w:r>
      <w:r>
        <w:rPr>
          <w:rFonts w:ascii="微软雅黑" w:hAnsi="微软雅黑" w:eastAsia="微软雅黑"/>
          <w:b w:val="0"/>
          <w:sz w:val="20"/>
        </w:rPr>
        <w:t>：账户交易页签用于查询会员余额变动明细，支持按时间范围和交易类型筛选，并查看单号、交易时间、类型、变动前余额、变动金额、变动后余额和来源，适合排查账变争议和资金异常。</w:t>
      </w:r>
    </w:p>
    <w:p w14:paraId="413B3470">
      <w:pPr>
        <w:pStyle w:val="16"/>
        <w:spacing w:after="60" w:line="276" w:lineRule="auto"/>
      </w:pPr>
      <w:r>
        <w:rPr>
          <w:rFonts w:ascii="微软雅黑" w:hAnsi="微软雅黑" w:eastAsia="微软雅黑"/>
          <w:b/>
          <w:color w:val="2F5597"/>
          <w:sz w:val="20"/>
        </w:rPr>
        <w:t>投注统计</w:t>
      </w:r>
      <w:r>
        <w:rPr>
          <w:rFonts w:ascii="微软雅黑" w:hAnsi="微软雅黑" w:eastAsia="微软雅黑"/>
          <w:b w:val="0"/>
          <w:sz w:val="20"/>
        </w:rPr>
        <w:t>：投注统计页签用于汇总会员在各游戏类型和供应商下的注单数量、投注金额和会员输赢，同时展示占单量与获利比，适合判断玩家偏好的产品类型、近期活跃度和整体盈亏表现。</w:t>
      </w:r>
    </w:p>
    <w:p w14:paraId="48914FDB">
      <w:pPr>
        <w:pStyle w:val="16"/>
        <w:spacing w:after="60" w:line="276" w:lineRule="auto"/>
      </w:pPr>
      <w:r>
        <w:rPr>
          <w:rFonts w:ascii="微软雅黑" w:hAnsi="微软雅黑" w:eastAsia="微软雅黑"/>
          <w:b/>
          <w:color w:val="2F5597"/>
          <w:sz w:val="20"/>
        </w:rPr>
        <w:t>会员消息</w:t>
      </w:r>
      <w:r>
        <w:rPr>
          <w:rFonts w:ascii="微软雅黑" w:hAnsi="微软雅黑" w:eastAsia="微软雅黑"/>
          <w:b w:val="0"/>
          <w:sz w:val="20"/>
        </w:rPr>
        <w:t>：会员消息页签用于查看或新增发送给该会员的系统消息、资金通知和活动通知，可核对消息标题、内容、已读未读状态和发送时间，适合处理会员未收到通知或活动提醒的咨询。</w:t>
      </w:r>
    </w:p>
    <w:p w14:paraId="4E22E4CB">
      <w:pPr>
        <w:pStyle w:val="16"/>
        <w:spacing w:after="60" w:line="276" w:lineRule="auto"/>
      </w:pPr>
      <w:r>
        <w:rPr>
          <w:rFonts w:ascii="微软雅黑" w:hAnsi="微软雅黑" w:eastAsia="微软雅黑"/>
          <w:b/>
          <w:color w:val="2F5597"/>
          <w:sz w:val="20"/>
        </w:rPr>
        <w:t>关联账号</w:t>
      </w:r>
      <w:r>
        <w:rPr>
          <w:rFonts w:ascii="微软雅黑" w:hAnsi="微软雅黑" w:eastAsia="微软雅黑"/>
          <w:b w:val="0"/>
          <w:sz w:val="20"/>
        </w:rPr>
        <w:t>：关联账号页签用于查看设备、IP 等维度命中的关联记录，重点字段包括关联时间、关联类型、风险值、同关联人数、关联用户名称和触发方式，适合风控排查批量关联、限制领取优惠和限制提现等场景。</w:t>
      </w:r>
    </w:p>
    <w:p w14:paraId="0B48461F">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：定位会员后，建议先在详情页完成身份、状态和资金总览核对，再继续进入账变、充值、提现或活动明细，减少跨页面反复检索。</w:t>
      </w:r>
    </w:p>
    <w:p w14:paraId="053421E3">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VIP设置</w:t>
      </w:r>
    </w:p>
    <w:p w14:paraId="3A7249E9">
      <w:pPr>
        <w:spacing w:after="60" w:line="276" w:lineRule="auto"/>
      </w:pPr>
      <w:r>
        <w:rPr>
          <w:rFonts w:ascii="微软雅黑" w:hAnsi="微软雅黑" w:eastAsia="微软雅黑"/>
          <w:b w:val="0"/>
          <w:sz w:val="20"/>
        </w:rPr>
        <w:t>VIP设置用于维护会员等级规则、保级与降级条件、各档位俸禄以及大 R 分层标准，是统一管理会员成长体系和高价值用户分层策略的核心页面。</w:t>
      </w:r>
    </w:p>
    <w:p w14:paraId="1C0529F2">
      <w:pPr>
        <w:pStyle w:val="6"/>
        <w:spacing w:after="60" w:line="276" w:lineRule="auto"/>
      </w:pPr>
      <w:r>
        <w:rPr>
          <w:rFonts w:ascii="微软雅黑" w:hAnsi="微软雅黑" w:eastAsia="微软雅黑"/>
          <w:b/>
          <w:i/>
          <w:color w:val="2F5597"/>
          <w:sz w:val="21"/>
        </w:rPr>
        <w:t>VIP晋级条件</w:t>
      </w:r>
    </w:p>
    <w:p w14:paraId="48F2BAF4">
      <w:pPr>
        <w:spacing w:after="60" w:line="276" w:lineRule="auto"/>
      </w:pPr>
      <w:r>
        <w:rPr>
          <w:rFonts w:ascii="微软雅黑" w:hAnsi="微软雅黑" w:eastAsia="微软雅黑"/>
          <w:b w:val="0"/>
          <w:sz w:val="20"/>
        </w:rPr>
        <w:t>VIP晋级条件页签用于定义会员从 VIP1 到更高等级的累计充值、打码条件和升级奖励金额。</w:t>
      </w:r>
    </w:p>
    <w:p w14:paraId="6457E5DB">
      <w:pPr>
        <w:spacing w:after="40"/>
        <w:jc w:val="center"/>
      </w:pPr>
      <w:r>
        <w:drawing>
          <wp:inline distT="0" distB="0" distL="114300" distR="114300">
            <wp:extent cx="5852160" cy="2402205"/>
            <wp:effectExtent l="0" t="0" r="15240" b="17145"/>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190"/>
                    <pic:cNvPicPr>
                      <a:picLocks noChangeAspect="1"/>
                    </pic:cNvPicPr>
                  </pic:nvPicPr>
                  <pic:blipFill>
                    <a:blip r:embed="rId112"/>
                    <a:stretch>
                      <a:fillRect/>
                    </a:stretch>
                  </pic:blipFill>
                  <pic:spPr>
                    <a:xfrm>
                      <a:off x="0" y="0"/>
                      <a:ext cx="5852160" cy="2402828"/>
                    </a:xfrm>
                    <a:prstGeom prst="rect">
                      <a:avLst/>
                    </a:prstGeom>
                  </pic:spPr>
                </pic:pic>
              </a:graphicData>
            </a:graphic>
          </wp:inline>
        </w:drawing>
      </w:r>
    </w:p>
    <w:p w14:paraId="6CE6BDFE">
      <w:pPr>
        <w:pStyle w:val="15"/>
        <w:spacing w:after="120"/>
        <w:jc w:val="center"/>
      </w:pPr>
      <w:r>
        <w:rPr>
          <w:rFonts w:ascii="微软雅黑" w:hAnsi="微软雅黑" w:eastAsia="微软雅黑"/>
          <w:b w:val="0"/>
          <w:color w:val="707E92"/>
          <w:sz w:val="18"/>
        </w:rPr>
        <w:t>图：VIP 晋级条件页签，用于配置各 VIP 等级的累计充值、打码要求和奖励金额。</w:t>
      </w:r>
    </w:p>
    <w:p w14:paraId="4070A904">
      <w:pPr>
        <w:pStyle w:val="16"/>
        <w:spacing w:after="60" w:line="276" w:lineRule="auto"/>
      </w:pPr>
      <w:r>
        <w:rPr>
          <w:rFonts w:ascii="微软雅黑" w:hAnsi="微软雅黑" w:eastAsia="微软雅黑"/>
          <w:b/>
          <w:color w:val="2F5597"/>
          <w:sz w:val="20"/>
        </w:rPr>
        <w:t>累计充值</w:t>
      </w:r>
      <w:r>
        <w:rPr>
          <w:rFonts w:ascii="微软雅黑" w:hAnsi="微软雅黑" w:eastAsia="微软雅黑"/>
          <w:b w:val="0"/>
          <w:sz w:val="20"/>
        </w:rPr>
        <w:t>：用于定义会员晋级到当前 VIP 等级前需要达到的充值门槛，应与站点会员成长策略保持一致。</w:t>
      </w:r>
    </w:p>
    <w:p w14:paraId="405466B2">
      <w:pPr>
        <w:pStyle w:val="16"/>
        <w:spacing w:after="60" w:line="276" w:lineRule="auto"/>
      </w:pPr>
      <w:r>
        <w:rPr>
          <w:rFonts w:ascii="微软雅黑" w:hAnsi="微软雅黑" w:eastAsia="微软雅黑"/>
          <w:b/>
          <w:color w:val="2F5597"/>
          <w:sz w:val="20"/>
        </w:rPr>
        <w:t>打码条件</w:t>
      </w:r>
      <w:r>
        <w:rPr>
          <w:rFonts w:ascii="微软雅黑" w:hAnsi="微软雅黑" w:eastAsia="微软雅黑"/>
          <w:b w:val="0"/>
          <w:sz w:val="20"/>
        </w:rPr>
        <w:t>：用于限制会员在满足充值后，还需完成对应打码量才可升级。调整时应同步评估活动赠送、返水和提现规则的联动影响。</w:t>
      </w:r>
    </w:p>
    <w:p w14:paraId="061F6633">
      <w:pPr>
        <w:pStyle w:val="16"/>
        <w:spacing w:after="60" w:line="276" w:lineRule="auto"/>
      </w:pPr>
      <w:r>
        <w:rPr>
          <w:rFonts w:ascii="微软雅黑" w:hAnsi="微软雅黑" w:eastAsia="微软雅黑"/>
          <w:b/>
          <w:color w:val="2F5597"/>
          <w:sz w:val="20"/>
        </w:rPr>
        <w:t>奖励金额</w:t>
      </w:r>
      <w:r>
        <w:rPr>
          <w:rFonts w:ascii="微软雅黑" w:hAnsi="微软雅黑" w:eastAsia="微软雅黑"/>
          <w:b w:val="0"/>
          <w:sz w:val="20"/>
        </w:rPr>
        <w:t>：升级奖励用于定义会员达到等级后的权益金额。保存前应确认预算口径，避免奖励配置与活动计划冲突。</w:t>
      </w:r>
    </w:p>
    <w:p w14:paraId="0C3B3DEC">
      <w:pPr>
        <w:pStyle w:val="6"/>
        <w:spacing w:after="60" w:line="276" w:lineRule="auto"/>
      </w:pPr>
      <w:r>
        <w:rPr>
          <w:rFonts w:ascii="微软雅黑" w:hAnsi="微软雅黑" w:eastAsia="微软雅黑"/>
          <w:b/>
          <w:i/>
          <w:color w:val="2F5597"/>
          <w:sz w:val="21"/>
        </w:rPr>
        <w:t>VIP降级配置</w:t>
      </w:r>
    </w:p>
    <w:p w14:paraId="0C46990E">
      <w:pPr>
        <w:spacing w:after="60" w:line="276" w:lineRule="auto"/>
      </w:pPr>
      <w:r>
        <w:rPr>
          <w:rFonts w:ascii="微软雅黑" w:hAnsi="微软雅黑" w:eastAsia="微软雅黑"/>
          <w:b w:val="0"/>
          <w:sz w:val="20"/>
        </w:rPr>
        <w:t>VIP降级配置页签用于维护保级充值、保级打码和未达标后的降级结果，同时可通过开关控制该配置是否生效。</w:t>
      </w:r>
    </w:p>
    <w:p w14:paraId="2C40994C">
      <w:pPr>
        <w:spacing w:after="40"/>
        <w:jc w:val="center"/>
      </w:pPr>
      <w:r>
        <w:drawing>
          <wp:inline distT="0" distB="0" distL="114300" distR="114300">
            <wp:extent cx="5852160" cy="2906395"/>
            <wp:effectExtent l="0" t="0" r="15240" b="8255"/>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191"/>
                    <pic:cNvPicPr>
                      <a:picLocks noChangeAspect="1"/>
                    </pic:cNvPicPr>
                  </pic:nvPicPr>
                  <pic:blipFill>
                    <a:blip r:embed="rId113"/>
                    <a:stretch>
                      <a:fillRect/>
                    </a:stretch>
                  </pic:blipFill>
                  <pic:spPr>
                    <a:xfrm>
                      <a:off x="0" y="0"/>
                      <a:ext cx="5852160" cy="2906418"/>
                    </a:xfrm>
                    <a:prstGeom prst="rect">
                      <a:avLst/>
                    </a:prstGeom>
                  </pic:spPr>
                </pic:pic>
              </a:graphicData>
            </a:graphic>
          </wp:inline>
        </w:drawing>
      </w:r>
    </w:p>
    <w:p w14:paraId="39700F48">
      <w:pPr>
        <w:pStyle w:val="15"/>
        <w:spacing w:after="120"/>
        <w:jc w:val="center"/>
      </w:pPr>
      <w:r>
        <w:rPr>
          <w:rFonts w:ascii="微软雅黑" w:hAnsi="微软雅黑" w:eastAsia="微软雅黑"/>
          <w:b w:val="0"/>
          <w:color w:val="707E92"/>
          <w:sz w:val="18"/>
        </w:rPr>
        <w:t>图：VIP 降级配置页签，用于设置保级条件、降级规则和启用状态。</w:t>
      </w:r>
    </w:p>
    <w:p w14:paraId="1C4D03A8">
      <w:pPr>
        <w:pStyle w:val="16"/>
        <w:spacing w:after="60" w:line="276" w:lineRule="auto"/>
      </w:pPr>
      <w:r>
        <w:rPr>
          <w:rFonts w:ascii="微软雅黑" w:hAnsi="微软雅黑" w:eastAsia="微软雅黑"/>
          <w:b/>
          <w:color w:val="2F5597"/>
          <w:sz w:val="20"/>
        </w:rPr>
        <w:t>保级充值条件</w:t>
      </w:r>
      <w:r>
        <w:rPr>
          <w:rFonts w:ascii="微软雅黑" w:hAnsi="微软雅黑" w:eastAsia="微软雅黑"/>
          <w:b w:val="0"/>
          <w:sz w:val="20"/>
        </w:rPr>
        <w:t>：用于定义会员保持当前 VIP 等级需要完成的充值门槛，适合周期性维持会员等级体系。</w:t>
      </w:r>
    </w:p>
    <w:p w14:paraId="27A213F5">
      <w:pPr>
        <w:pStyle w:val="16"/>
        <w:spacing w:after="60" w:line="276" w:lineRule="auto"/>
      </w:pPr>
      <w:r>
        <w:rPr>
          <w:rFonts w:ascii="微软雅黑" w:hAnsi="微软雅黑" w:eastAsia="微软雅黑"/>
          <w:b/>
          <w:color w:val="2F5597"/>
          <w:sz w:val="20"/>
        </w:rPr>
        <w:t>保级打码条件</w:t>
      </w:r>
      <w:r>
        <w:rPr>
          <w:rFonts w:ascii="微软雅黑" w:hAnsi="微软雅黑" w:eastAsia="微软雅黑"/>
          <w:b w:val="0"/>
          <w:sz w:val="20"/>
        </w:rPr>
        <w:t>：用于定义保级所需完成的流水要求。若站点重视活跃质量，可结合充值门槛一起控制等级留存。</w:t>
      </w:r>
    </w:p>
    <w:p w14:paraId="0C6449CE">
      <w:pPr>
        <w:pStyle w:val="16"/>
        <w:spacing w:after="60" w:line="276" w:lineRule="auto"/>
      </w:pPr>
      <w:r>
        <w:rPr>
          <w:rFonts w:ascii="微软雅黑" w:hAnsi="微软雅黑" w:eastAsia="微软雅黑"/>
          <w:b/>
          <w:color w:val="2F5597"/>
          <w:sz w:val="20"/>
        </w:rPr>
        <w:t>未达标降至</w:t>
      </w:r>
      <w:r>
        <w:rPr>
          <w:rFonts w:ascii="微软雅黑" w:hAnsi="微软雅黑" w:eastAsia="微软雅黑"/>
          <w:b w:val="0"/>
          <w:sz w:val="20"/>
        </w:rPr>
        <w:t>：用于设置会员未满足保级条件时应下调到的目标等级，保存前应确认不会造成大批会员等级异常波动。</w:t>
      </w:r>
    </w:p>
    <w:p w14:paraId="17D62554">
      <w:pPr>
        <w:pStyle w:val="16"/>
        <w:spacing w:after="60" w:line="276" w:lineRule="auto"/>
      </w:pPr>
      <w:r>
        <w:rPr>
          <w:rFonts w:ascii="微软雅黑" w:hAnsi="微软雅黑" w:eastAsia="微软雅黑"/>
          <w:b/>
          <w:color w:val="2F5597"/>
          <w:sz w:val="20"/>
        </w:rPr>
        <w:t>配置开关</w:t>
      </w:r>
      <w:r>
        <w:rPr>
          <w:rFonts w:ascii="微软雅黑" w:hAnsi="微软雅黑" w:eastAsia="微软雅黑"/>
          <w:b w:val="0"/>
          <w:sz w:val="20"/>
        </w:rPr>
        <w:t>：开关用于控制当前降级规则是否生效。正式启用前应先同步客服和运营口径，避免会员咨询时说明不一致。</w:t>
      </w:r>
    </w:p>
    <w:p w14:paraId="3BF91F6D">
      <w:pPr>
        <w:pStyle w:val="6"/>
        <w:spacing w:after="60" w:line="276" w:lineRule="auto"/>
      </w:pPr>
      <w:r>
        <w:rPr>
          <w:rFonts w:ascii="微软雅黑" w:hAnsi="微软雅黑" w:eastAsia="微软雅黑"/>
          <w:b/>
          <w:i/>
          <w:color w:val="2F5597"/>
          <w:sz w:val="21"/>
        </w:rPr>
        <w:t>日俸禄</w:t>
      </w:r>
    </w:p>
    <w:p w14:paraId="402CA02C">
      <w:pPr>
        <w:spacing w:after="60" w:line="276" w:lineRule="auto"/>
      </w:pPr>
      <w:r>
        <w:rPr>
          <w:rFonts w:ascii="微软雅黑" w:hAnsi="微软雅黑" w:eastAsia="微软雅黑"/>
          <w:b w:val="0"/>
          <w:sz w:val="20"/>
        </w:rPr>
        <w:t>日俸禄页签用于定义各 VIP 等级按日发放的奖励条件和金额，并可独立控制是否启用。</w:t>
      </w:r>
    </w:p>
    <w:p w14:paraId="6A932107">
      <w:pPr>
        <w:spacing w:after="40"/>
        <w:jc w:val="center"/>
      </w:pPr>
      <w:r>
        <w:drawing>
          <wp:inline distT="0" distB="0" distL="114300" distR="114300">
            <wp:extent cx="5852160" cy="2818765"/>
            <wp:effectExtent l="0" t="0" r="15240" b="635"/>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92"/>
                    <pic:cNvPicPr>
                      <a:picLocks noChangeAspect="1"/>
                    </pic:cNvPicPr>
                  </pic:nvPicPr>
                  <pic:blipFill>
                    <a:blip r:embed="rId114"/>
                    <a:stretch>
                      <a:fillRect/>
                    </a:stretch>
                  </pic:blipFill>
                  <pic:spPr>
                    <a:xfrm>
                      <a:off x="0" y="0"/>
                      <a:ext cx="5852160" cy="2818767"/>
                    </a:xfrm>
                    <a:prstGeom prst="rect">
                      <a:avLst/>
                    </a:prstGeom>
                  </pic:spPr>
                </pic:pic>
              </a:graphicData>
            </a:graphic>
          </wp:inline>
        </w:drawing>
      </w:r>
    </w:p>
    <w:p w14:paraId="51A04FF3">
      <w:pPr>
        <w:pStyle w:val="15"/>
        <w:spacing w:after="120"/>
        <w:jc w:val="center"/>
      </w:pPr>
      <w:r>
        <w:rPr>
          <w:rFonts w:ascii="微软雅黑" w:hAnsi="微软雅黑" w:eastAsia="微软雅黑"/>
          <w:b w:val="0"/>
          <w:color w:val="707E92"/>
          <w:sz w:val="18"/>
        </w:rPr>
        <w:t>图：日俸禄页签，用于配置各 VIP 等级的日奖励门槛、打码条件和俸禄金额。</w:t>
      </w:r>
    </w:p>
    <w:p w14:paraId="58AA2729">
      <w:pPr>
        <w:pStyle w:val="16"/>
        <w:spacing w:after="60" w:line="276" w:lineRule="auto"/>
      </w:pPr>
      <w:r>
        <w:rPr>
          <w:rFonts w:ascii="微软雅黑" w:hAnsi="微软雅黑" w:eastAsia="微软雅黑"/>
          <w:b/>
          <w:color w:val="2F5597"/>
          <w:sz w:val="20"/>
        </w:rPr>
        <w:t>奖励门槛</w:t>
      </w:r>
      <w:r>
        <w:rPr>
          <w:rFonts w:ascii="微软雅黑" w:hAnsi="微软雅黑" w:eastAsia="微软雅黑"/>
          <w:b w:val="0"/>
          <w:sz w:val="20"/>
        </w:rPr>
        <w:t>：按 VIP 等级分别配置累计充值和打码条件，用于限定会员满足条件后才能领取日俸禄。</w:t>
      </w:r>
    </w:p>
    <w:p w14:paraId="0F841B15">
      <w:pPr>
        <w:pStyle w:val="16"/>
        <w:spacing w:after="60" w:line="276" w:lineRule="auto"/>
      </w:pPr>
      <w:r>
        <w:rPr>
          <w:rFonts w:ascii="微软雅黑" w:hAnsi="微软雅黑" w:eastAsia="微软雅黑"/>
          <w:b/>
          <w:color w:val="2F5597"/>
          <w:sz w:val="20"/>
        </w:rPr>
        <w:t>俸禄金额</w:t>
      </w:r>
      <w:r>
        <w:rPr>
          <w:rFonts w:ascii="微软雅黑" w:hAnsi="微软雅黑" w:eastAsia="微软雅黑"/>
          <w:b w:val="0"/>
          <w:sz w:val="20"/>
        </w:rPr>
        <w:t>：定义每日可领取金额，适合用于增强高活跃会员的日常留存。调整时建议同步评估预算消耗。</w:t>
      </w:r>
    </w:p>
    <w:p w14:paraId="02A95D7E">
      <w:pPr>
        <w:pStyle w:val="6"/>
        <w:spacing w:after="60" w:line="276" w:lineRule="auto"/>
      </w:pPr>
      <w:r>
        <w:rPr>
          <w:rFonts w:ascii="微软雅黑" w:hAnsi="微软雅黑" w:eastAsia="微软雅黑"/>
          <w:b/>
          <w:i/>
          <w:color w:val="2F5597"/>
          <w:sz w:val="21"/>
        </w:rPr>
        <w:t>周俸禄</w:t>
      </w:r>
    </w:p>
    <w:p w14:paraId="2242E0DB">
      <w:pPr>
        <w:spacing w:after="60" w:line="276" w:lineRule="auto"/>
      </w:pPr>
      <w:r>
        <w:rPr>
          <w:rFonts w:ascii="微软雅黑" w:hAnsi="微软雅黑" w:eastAsia="微软雅黑"/>
          <w:b w:val="0"/>
          <w:sz w:val="20"/>
        </w:rPr>
        <w:t>周俸禄页签用于维护按周结算的奖励门槛与俸禄金额，并支持单独开关控制。</w:t>
      </w:r>
    </w:p>
    <w:p w14:paraId="45E697E5">
      <w:pPr>
        <w:spacing w:after="40"/>
        <w:jc w:val="center"/>
      </w:pPr>
      <w:r>
        <w:drawing>
          <wp:inline distT="0" distB="0" distL="114300" distR="114300">
            <wp:extent cx="5852160" cy="2874645"/>
            <wp:effectExtent l="0" t="0" r="15240" b="1905"/>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pic:cNvPicPr>
                      <a:picLocks noChangeAspect="1"/>
                    </pic:cNvPicPr>
                  </pic:nvPicPr>
                  <pic:blipFill>
                    <a:blip r:embed="rId115"/>
                    <a:stretch>
                      <a:fillRect/>
                    </a:stretch>
                  </pic:blipFill>
                  <pic:spPr>
                    <a:xfrm>
                      <a:off x="0" y="0"/>
                      <a:ext cx="5852160" cy="2875128"/>
                    </a:xfrm>
                    <a:prstGeom prst="rect">
                      <a:avLst/>
                    </a:prstGeom>
                  </pic:spPr>
                </pic:pic>
              </a:graphicData>
            </a:graphic>
          </wp:inline>
        </w:drawing>
      </w:r>
    </w:p>
    <w:p w14:paraId="359D48BF">
      <w:pPr>
        <w:pStyle w:val="15"/>
        <w:spacing w:after="120"/>
        <w:jc w:val="center"/>
      </w:pPr>
      <w:r>
        <w:rPr>
          <w:rFonts w:ascii="微软雅黑" w:hAnsi="微软雅黑" w:eastAsia="微软雅黑"/>
          <w:b w:val="0"/>
          <w:color w:val="707E92"/>
          <w:sz w:val="18"/>
        </w:rPr>
        <w:t>图：周俸禄页签，用于配置各 VIP 等级的周奖励门槛和金额。</w:t>
      </w:r>
    </w:p>
    <w:p w14:paraId="1319DB85">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：页面会显示当前周俸禄开关状态。关闭后，周俸禄设置不生效，适合活动阶段性停发。</w:t>
      </w:r>
    </w:p>
    <w:p w14:paraId="0B99358B">
      <w:pPr>
        <w:pStyle w:val="16"/>
        <w:spacing w:after="60" w:line="276" w:lineRule="auto"/>
      </w:pPr>
      <w:r>
        <w:rPr>
          <w:rFonts w:ascii="微软雅黑" w:hAnsi="微软雅黑" w:eastAsia="微软雅黑"/>
          <w:b/>
          <w:color w:val="2F5597"/>
          <w:sz w:val="20"/>
        </w:rPr>
        <w:t>周奖励规则</w:t>
      </w:r>
      <w:r>
        <w:rPr>
          <w:rFonts w:ascii="微软雅黑" w:hAnsi="微软雅黑" w:eastAsia="微软雅黑"/>
          <w:b w:val="0"/>
          <w:sz w:val="20"/>
        </w:rPr>
        <w:t>：各 VIP 档位可分别配置累计充值、打码条件和俸禄金额，用于形成更高档位的周期性奖励梯度。</w:t>
      </w:r>
    </w:p>
    <w:p w14:paraId="4EF80AD7">
      <w:pPr>
        <w:pStyle w:val="6"/>
        <w:spacing w:after="60" w:line="276" w:lineRule="auto"/>
      </w:pPr>
      <w:r>
        <w:rPr>
          <w:rFonts w:ascii="微软雅黑" w:hAnsi="微软雅黑" w:eastAsia="微软雅黑"/>
          <w:b/>
          <w:i/>
          <w:color w:val="2F5597"/>
          <w:sz w:val="21"/>
        </w:rPr>
        <w:t>月俸禄</w:t>
      </w:r>
    </w:p>
    <w:p w14:paraId="79AC5274">
      <w:pPr>
        <w:spacing w:after="60" w:line="276" w:lineRule="auto"/>
      </w:pPr>
      <w:r>
        <w:rPr>
          <w:rFonts w:ascii="微软雅黑" w:hAnsi="微软雅黑" w:eastAsia="微软雅黑"/>
          <w:b w:val="0"/>
          <w:sz w:val="20"/>
        </w:rPr>
        <w:t>月俸禄页签用于配置按月发放的 VIP 奖励规则，适合维护高等级会员的长期活跃激励。</w:t>
      </w:r>
    </w:p>
    <w:p w14:paraId="79FE468F">
      <w:pPr>
        <w:spacing w:after="40"/>
        <w:jc w:val="center"/>
      </w:pPr>
      <w:r>
        <w:drawing>
          <wp:inline distT="0" distB="0" distL="114300" distR="114300">
            <wp:extent cx="5852160" cy="2825750"/>
            <wp:effectExtent l="0" t="0" r="15240" b="1270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94"/>
                    <pic:cNvPicPr>
                      <a:picLocks noChangeAspect="1"/>
                    </pic:cNvPicPr>
                  </pic:nvPicPr>
                  <pic:blipFill>
                    <a:blip r:embed="rId116"/>
                    <a:stretch>
                      <a:fillRect/>
                    </a:stretch>
                  </pic:blipFill>
                  <pic:spPr>
                    <a:xfrm>
                      <a:off x="0" y="0"/>
                      <a:ext cx="5852160" cy="2826286"/>
                    </a:xfrm>
                    <a:prstGeom prst="rect">
                      <a:avLst/>
                    </a:prstGeom>
                  </pic:spPr>
                </pic:pic>
              </a:graphicData>
            </a:graphic>
          </wp:inline>
        </w:drawing>
      </w:r>
    </w:p>
    <w:p w14:paraId="444BB258">
      <w:pPr>
        <w:pStyle w:val="15"/>
        <w:spacing w:after="120"/>
        <w:jc w:val="center"/>
      </w:pPr>
      <w:r>
        <w:rPr>
          <w:rFonts w:ascii="微软雅黑" w:hAnsi="微软雅黑" w:eastAsia="微软雅黑"/>
          <w:b w:val="0"/>
          <w:color w:val="707E92"/>
          <w:sz w:val="18"/>
        </w:rPr>
        <w:t>图：月俸禄页签，用于配置各 VIP 等级的月奖励门槛和俸禄金额。</w:t>
      </w:r>
    </w:p>
    <w:p w14:paraId="7BD2CE3A">
      <w:pPr>
        <w:pStyle w:val="16"/>
        <w:spacing w:after="60" w:line="276" w:lineRule="auto"/>
      </w:pPr>
      <w:r>
        <w:rPr>
          <w:rFonts w:ascii="微软雅黑" w:hAnsi="微软雅黑" w:eastAsia="微软雅黑"/>
          <w:b/>
          <w:color w:val="2F5597"/>
          <w:sz w:val="20"/>
        </w:rPr>
        <w:t>月度门槛</w:t>
      </w:r>
      <w:r>
        <w:rPr>
          <w:rFonts w:ascii="微软雅黑" w:hAnsi="微软雅黑" w:eastAsia="微软雅黑"/>
          <w:b w:val="0"/>
          <w:sz w:val="20"/>
        </w:rPr>
        <w:t>：月俸禄通常要求更高的累计充值和打码量，应与站点月度运营策略和会员分层目标同步调整。</w:t>
      </w:r>
    </w:p>
    <w:p w14:paraId="67F10C0B">
      <w:pPr>
        <w:pStyle w:val="16"/>
        <w:spacing w:after="60" w:line="276" w:lineRule="auto"/>
      </w:pPr>
      <w:r>
        <w:rPr>
          <w:rFonts w:ascii="微软雅黑" w:hAnsi="微软雅黑" w:eastAsia="微软雅黑"/>
          <w:b/>
          <w:color w:val="2F5597"/>
          <w:sz w:val="20"/>
        </w:rPr>
        <w:t>金额设置</w:t>
      </w:r>
      <w:r>
        <w:rPr>
          <w:rFonts w:ascii="微软雅黑" w:hAnsi="微软雅黑" w:eastAsia="微软雅黑"/>
          <w:b w:val="0"/>
          <w:sz w:val="20"/>
        </w:rPr>
        <w:t>：俸禄金额直接影响会员月度奖励预期，修改前建议先评估高等级会员数量和预算影响。</w:t>
      </w:r>
    </w:p>
    <w:p w14:paraId="6276C9C2">
      <w:pPr>
        <w:pStyle w:val="6"/>
        <w:spacing w:after="60" w:line="276" w:lineRule="auto"/>
      </w:pPr>
      <w:r>
        <w:rPr>
          <w:rFonts w:ascii="微软雅黑" w:hAnsi="微软雅黑" w:eastAsia="微软雅黑"/>
          <w:b/>
          <w:i/>
          <w:color w:val="2F5597"/>
          <w:sz w:val="21"/>
        </w:rPr>
        <w:t>大R等级定义</w:t>
      </w:r>
    </w:p>
    <w:p w14:paraId="485EA4BB">
      <w:pPr>
        <w:spacing w:after="60" w:line="276" w:lineRule="auto"/>
      </w:pPr>
      <w:r>
        <w:rPr>
          <w:rFonts w:ascii="微软雅黑" w:hAnsi="微软雅黑" w:eastAsia="微软雅黑"/>
          <w:b w:val="0"/>
          <w:sz w:val="20"/>
        </w:rPr>
        <w:t>大R等级定义页签用于按累计充值金额对高价值会员进行额外分层，便于运营针对小 R、中 R、大 R 用户制定差异化策略。</w:t>
      </w:r>
    </w:p>
    <w:p w14:paraId="604D2F71">
      <w:pPr>
        <w:spacing w:after="40"/>
        <w:jc w:val="center"/>
      </w:pPr>
      <w:r>
        <w:drawing>
          <wp:inline distT="0" distB="0" distL="114300" distR="114300">
            <wp:extent cx="5852160" cy="1258570"/>
            <wp:effectExtent l="0" t="0" r="15240" b="1778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195"/>
                    <pic:cNvPicPr>
                      <a:picLocks noChangeAspect="1"/>
                    </pic:cNvPicPr>
                  </pic:nvPicPr>
                  <pic:blipFill>
                    <a:blip r:embed="rId117"/>
                    <a:stretch>
                      <a:fillRect/>
                    </a:stretch>
                  </pic:blipFill>
                  <pic:spPr>
                    <a:xfrm>
                      <a:off x="0" y="0"/>
                      <a:ext cx="5852160" cy="1258572"/>
                    </a:xfrm>
                    <a:prstGeom prst="rect">
                      <a:avLst/>
                    </a:prstGeom>
                  </pic:spPr>
                </pic:pic>
              </a:graphicData>
            </a:graphic>
          </wp:inline>
        </w:drawing>
      </w:r>
    </w:p>
    <w:p w14:paraId="48F855E1">
      <w:pPr>
        <w:pStyle w:val="15"/>
        <w:spacing w:after="120"/>
        <w:jc w:val="center"/>
      </w:pPr>
      <w:r>
        <w:rPr>
          <w:rFonts w:ascii="微软雅黑" w:hAnsi="微软雅黑" w:eastAsia="微软雅黑"/>
          <w:b w:val="0"/>
          <w:color w:val="707E92"/>
          <w:sz w:val="18"/>
        </w:rPr>
        <w:t>图：大 R 等级定义页签，用于配置不同大 R 类型对应的累计充值门槛。</w:t>
      </w:r>
    </w:p>
    <w:p w14:paraId="2D4C0C7C">
      <w:pPr>
        <w:pStyle w:val="16"/>
        <w:spacing w:after="60" w:line="276" w:lineRule="auto"/>
      </w:pPr>
      <w:r>
        <w:rPr>
          <w:rFonts w:ascii="微软雅黑" w:hAnsi="微软雅黑" w:eastAsia="微软雅黑"/>
          <w:b/>
          <w:color w:val="2F5597"/>
          <w:sz w:val="20"/>
        </w:rPr>
        <w:t>类型划分</w:t>
      </w:r>
      <w:r>
        <w:rPr>
          <w:rFonts w:ascii="微软雅黑" w:hAnsi="微软雅黑" w:eastAsia="微软雅黑"/>
          <w:b w:val="0"/>
          <w:sz w:val="20"/>
        </w:rPr>
        <w:t>：当前页面通常以小 R 玩家、中 R 玩家和大 R 玩家分类展示，便于后台在列表和详情中直接识别会员价值层级。</w:t>
      </w:r>
    </w:p>
    <w:p w14:paraId="7F8E5DF0">
      <w:pPr>
        <w:pStyle w:val="16"/>
        <w:spacing w:after="60" w:line="276" w:lineRule="auto"/>
      </w:pPr>
      <w:r>
        <w:rPr>
          <w:rFonts w:ascii="微软雅黑" w:hAnsi="微软雅黑" w:eastAsia="微软雅黑"/>
          <w:b/>
          <w:color w:val="2F5597"/>
          <w:sz w:val="20"/>
        </w:rPr>
        <w:t>累计充值门槛</w:t>
      </w:r>
      <w:r>
        <w:rPr>
          <w:rFonts w:ascii="微软雅黑" w:hAnsi="微软雅黑" w:eastAsia="微软雅黑"/>
          <w:b w:val="0"/>
          <w:sz w:val="20"/>
        </w:rPr>
        <w:t>：累计充值字段用于定义每一档大 R 类型的划分标准。保存后会影响后台相关会员标签和运营分层口径。</w:t>
      </w:r>
    </w:p>
    <w:p w14:paraId="2509016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：调整大 R 标准前，建议先确认当前站点的 VIP 分层、活动预算和专属服务策略，避免会员被频繁切换分组。</w:t>
      </w:r>
    </w:p>
    <w:p w14:paraId="7DC6CA3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有奖反馈</w:t>
      </w:r>
    </w:p>
    <w:p w14:paraId="2BAE48C9">
      <w:pPr>
        <w:spacing w:after="60" w:line="276" w:lineRule="auto"/>
      </w:pPr>
      <w:r>
        <w:rPr>
          <w:rFonts w:ascii="微软雅黑" w:hAnsi="微软雅黑" w:eastAsia="微软雅黑"/>
          <w:b w:val="0"/>
          <w:sz w:val="20"/>
        </w:rPr>
        <w:t>有奖反馈用于收集会员意见、查看处理状态、发放采纳奖励并记录回复内容，适合运营团队统一处理建议反馈、投诉补充和活动体验优化意见。</w:t>
      </w:r>
    </w:p>
    <w:p w14:paraId="20F87A1B">
      <w:pPr>
        <w:pStyle w:val="6"/>
        <w:spacing w:after="60" w:line="276" w:lineRule="auto"/>
      </w:pPr>
      <w:r>
        <w:rPr>
          <w:rFonts w:ascii="微软雅黑" w:hAnsi="微软雅黑" w:eastAsia="微软雅黑"/>
          <w:b/>
          <w:i/>
          <w:color w:val="2F5597"/>
          <w:sz w:val="21"/>
        </w:rPr>
        <w:t>反馈列表</w:t>
      </w:r>
    </w:p>
    <w:p w14:paraId="297D5E06">
      <w:pPr>
        <w:spacing w:after="60" w:line="276" w:lineRule="auto"/>
      </w:pPr>
      <w:r>
        <w:rPr>
          <w:rFonts w:ascii="微软雅黑" w:hAnsi="微软雅黑" w:eastAsia="微软雅黑"/>
          <w:b w:val="0"/>
          <w:sz w:val="20"/>
        </w:rPr>
        <w:t>反馈列表页用于按状态查看待处理和全部反馈记录，并筛选会员、时间范围和状态后定位目标反馈。</w:t>
      </w:r>
    </w:p>
    <w:p w14:paraId="00807AD9">
      <w:pPr>
        <w:spacing w:after="40"/>
        <w:jc w:val="center"/>
      </w:pPr>
      <w:r>
        <w:drawing>
          <wp:inline distT="0" distB="0" distL="114300" distR="114300">
            <wp:extent cx="5852160" cy="2245360"/>
            <wp:effectExtent l="0" t="0" r="15240" b="254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96"/>
                    <pic:cNvPicPr>
                      <a:picLocks noChangeAspect="1"/>
                    </pic:cNvPicPr>
                  </pic:nvPicPr>
                  <pic:blipFill>
                    <a:blip r:embed="rId118"/>
                    <a:stretch>
                      <a:fillRect/>
                    </a:stretch>
                  </pic:blipFill>
                  <pic:spPr>
                    <a:xfrm>
                      <a:off x="0" y="0"/>
                      <a:ext cx="5852160" cy="2245926"/>
                    </a:xfrm>
                    <a:prstGeom prst="rect">
                      <a:avLst/>
                    </a:prstGeom>
                  </pic:spPr>
                </pic:pic>
              </a:graphicData>
            </a:graphic>
          </wp:inline>
        </w:drawing>
      </w:r>
    </w:p>
    <w:p w14:paraId="3D41E7E8">
      <w:pPr>
        <w:pStyle w:val="15"/>
        <w:spacing w:after="120"/>
        <w:jc w:val="center"/>
      </w:pPr>
      <w:r>
        <w:rPr>
          <w:rFonts w:ascii="微软雅黑" w:hAnsi="微软雅黑" w:eastAsia="微软雅黑"/>
          <w:b w:val="0"/>
          <w:color w:val="707E92"/>
          <w:sz w:val="18"/>
        </w:rPr>
        <w:t>图：有奖反馈列表页，用于筛选反馈记录、查看处理状态和进入处理弹窗。</w:t>
      </w:r>
    </w:p>
    <w:p w14:paraId="7BE8C460">
      <w:pPr>
        <w:pStyle w:val="16"/>
        <w:spacing w:after="60" w:line="276" w:lineRule="auto"/>
      </w:pPr>
      <w:r>
        <w:rPr>
          <w:rFonts w:ascii="微软雅黑" w:hAnsi="微软雅黑" w:eastAsia="微软雅黑"/>
          <w:b/>
          <w:color w:val="2F5597"/>
          <w:sz w:val="20"/>
        </w:rPr>
        <w:t>状态页签</w:t>
      </w:r>
      <w:r>
        <w:rPr>
          <w:rFonts w:ascii="微软雅黑" w:hAnsi="微软雅黑" w:eastAsia="微软雅黑"/>
          <w:b w:val="0"/>
          <w:sz w:val="20"/>
        </w:rPr>
        <w:t>：页面通常区分待处理和全部反馈两个页签。待处理更适合处理当前积压事项，全部反馈适合做历史复盘和发奖回查。</w:t>
      </w:r>
    </w:p>
    <w:p w14:paraId="789DCDCE">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：支持按会员 ID、反馈时间和状态筛选，适合在投诉、活动问题或产品建议增多时快速定位同类反馈。</w:t>
      </w:r>
    </w:p>
    <w:p w14:paraId="3C074D8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：列表展示反馈账号、反馈账号 ID、状态、反馈时间、反馈类型、反馈内容、附件、回复内容、采纳奖金、操作人和操作时间等字段。</w:t>
      </w:r>
    </w:p>
    <w:p w14:paraId="5F493A5D">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：待处理记录通常可直接点击处理进入弹窗，已处理记录可查看处理结果。处理前建议先完整阅读反馈内容和附件。</w:t>
      </w:r>
    </w:p>
    <w:p w14:paraId="720D4C4F">
      <w:pPr>
        <w:pStyle w:val="6"/>
        <w:spacing w:after="60" w:line="276" w:lineRule="auto"/>
      </w:pPr>
      <w:r>
        <w:rPr>
          <w:rFonts w:ascii="微软雅黑" w:hAnsi="微软雅黑" w:eastAsia="微软雅黑"/>
          <w:b/>
          <w:i/>
          <w:color w:val="2F5597"/>
          <w:sz w:val="21"/>
        </w:rPr>
        <w:t>处理反馈</w:t>
      </w:r>
    </w:p>
    <w:p w14:paraId="66B85A99">
      <w:pPr>
        <w:spacing w:after="60" w:line="276" w:lineRule="auto"/>
      </w:pPr>
      <w:r>
        <w:rPr>
          <w:rFonts w:ascii="微软雅黑" w:hAnsi="微软雅黑" w:eastAsia="微软雅黑"/>
          <w:b w:val="0"/>
          <w:sz w:val="20"/>
        </w:rPr>
        <w:t>处理反馈弹窗用于查看会员提交的反馈内容和附件，并录入处理结果、采纳奖励和回复说明。</w:t>
      </w:r>
    </w:p>
    <w:p w14:paraId="2D07B97C">
      <w:pPr>
        <w:spacing w:after="40"/>
        <w:jc w:val="center"/>
      </w:pPr>
      <w:r>
        <w:drawing>
          <wp:inline distT="0" distB="0" distL="114300" distR="114300">
            <wp:extent cx="5014595" cy="5608955"/>
            <wp:effectExtent l="0" t="0" r="14605" b="10795"/>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pic:cNvPicPr>
                      <a:picLocks noChangeAspect="1"/>
                    </pic:cNvPicPr>
                  </pic:nvPicPr>
                  <pic:blipFill>
                    <a:blip r:embed="rId119"/>
                    <a:stretch>
                      <a:fillRect/>
                    </a:stretch>
                  </pic:blipFill>
                  <pic:spPr>
                    <a:xfrm>
                      <a:off x="0" y="0"/>
                      <a:ext cx="5014595" cy="5608955"/>
                    </a:xfrm>
                    <a:prstGeom prst="rect">
                      <a:avLst/>
                    </a:prstGeom>
                  </pic:spPr>
                </pic:pic>
              </a:graphicData>
            </a:graphic>
          </wp:inline>
        </w:drawing>
      </w:r>
    </w:p>
    <w:p w14:paraId="5A49ED50">
      <w:pPr>
        <w:pStyle w:val="15"/>
        <w:spacing w:after="120"/>
        <w:jc w:val="center"/>
      </w:pPr>
      <w:r>
        <w:rPr>
          <w:rFonts w:ascii="微软雅黑" w:hAnsi="微软雅黑" w:eastAsia="微软雅黑"/>
          <w:b w:val="0"/>
          <w:color w:val="707E92"/>
          <w:sz w:val="18"/>
        </w:rPr>
        <w:t>图：处理反馈弹窗，用于填写奖励类型、赠送金额和回复内容，并确认采纳结果。</w:t>
      </w:r>
    </w:p>
    <w:p w14:paraId="04F51212">
      <w:pPr>
        <w:pStyle w:val="16"/>
        <w:spacing w:after="60" w:line="276" w:lineRule="auto"/>
      </w:pPr>
      <w:r>
        <w:rPr>
          <w:rFonts w:ascii="微软雅黑" w:hAnsi="微软雅黑" w:eastAsia="微软雅黑"/>
          <w:b/>
          <w:color w:val="2F5597"/>
          <w:sz w:val="20"/>
        </w:rPr>
        <w:t>反馈内容与附件</w:t>
      </w:r>
      <w:r>
        <w:rPr>
          <w:rFonts w:ascii="微软雅黑" w:hAnsi="微软雅黑" w:eastAsia="微软雅黑"/>
          <w:b w:val="0"/>
          <w:sz w:val="20"/>
        </w:rPr>
        <w:t>：弹窗上方会展示会员原始反馈内容和附件图片。处理前应先核对是否属于真实问题、重复提交或无效建议。</w:t>
      </w:r>
    </w:p>
    <w:p w14:paraId="26D88D02">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：可选择建议类型或采纳方式，用于标记本次反馈的处理结论。选择前应遵循当前站点的奖励规则。</w:t>
      </w:r>
    </w:p>
    <w:p w14:paraId="58DA915B">
      <w:pPr>
        <w:pStyle w:val="16"/>
        <w:spacing w:after="60" w:line="276" w:lineRule="auto"/>
      </w:pPr>
      <w:r>
        <w:rPr>
          <w:rFonts w:ascii="微软雅黑" w:hAnsi="微软雅黑" w:eastAsia="微软雅黑"/>
          <w:b/>
          <w:color w:val="2F5597"/>
          <w:sz w:val="20"/>
        </w:rPr>
        <w:t>赠送金额</w:t>
      </w:r>
      <w:r>
        <w:rPr>
          <w:rFonts w:ascii="微软雅黑" w:hAnsi="微软雅黑" w:eastAsia="微软雅黑"/>
          <w:b w:val="0"/>
          <w:sz w:val="20"/>
        </w:rPr>
        <w:t>：采纳并发奖时需要填写赠送金额。金额应与活动或反馈奖励规范一致，避免超额发放。</w:t>
      </w:r>
    </w:p>
    <w:p w14:paraId="0A6B6470">
      <w:pPr>
        <w:pStyle w:val="16"/>
        <w:spacing w:after="60" w:line="276" w:lineRule="auto"/>
      </w:pPr>
      <w:r>
        <w:rPr>
          <w:rFonts w:ascii="微软雅黑" w:hAnsi="微软雅黑" w:eastAsia="微软雅黑"/>
          <w:b/>
          <w:color w:val="2F5597"/>
          <w:sz w:val="20"/>
        </w:rPr>
        <w:t>回复内容</w:t>
      </w:r>
      <w:r>
        <w:rPr>
          <w:rFonts w:ascii="微软雅黑" w:hAnsi="微软雅黑" w:eastAsia="微软雅黑"/>
          <w:b w:val="0"/>
          <w:sz w:val="20"/>
        </w:rPr>
        <w:t>：回复内容用于记录后台处理说明，建议明确反馈结论、发奖情况和后续处理结果，便于客服回访。</w:t>
      </w:r>
    </w:p>
    <w:p w14:paraId="16617021">
      <w:pPr>
        <w:pStyle w:val="16"/>
        <w:spacing w:after="60" w:line="276" w:lineRule="auto"/>
      </w:pPr>
      <w:r>
        <w:rPr>
          <w:rFonts w:ascii="微软雅黑" w:hAnsi="微软雅黑" w:eastAsia="微软雅黑"/>
          <w:b/>
          <w:color w:val="2F5597"/>
          <w:sz w:val="20"/>
        </w:rPr>
        <w:t>采纳操作</w:t>
      </w:r>
      <w:r>
        <w:rPr>
          <w:rFonts w:ascii="微软雅黑" w:hAnsi="微软雅黑" w:eastAsia="微软雅黑"/>
          <w:b w:val="0"/>
          <w:sz w:val="20"/>
        </w:rPr>
        <w:t>：点击采纳后会按当前处理结果更新反馈状态。正式提交前建议再次确认奖励金额、附件内容和回复文案。</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代理列表</w:t>
      </w:r>
    </w:p>
    <w:p w14:paraId="303800C5">
      <w:pPr>
        <w:spacing w:after="60" w:line="276" w:lineRule="auto"/>
      </w:pPr>
      <w:r>
        <w:rPr>
          <w:rFonts w:ascii="微软雅黑" w:hAnsi="微软雅黑" w:eastAsia="微软雅黑"/>
          <w:b w:val="0"/>
          <w:sz w:val="20"/>
        </w:rPr>
        <w:t>代理列表用于查询和管理代理账号，适合运营人员查看代理层级、业绩和佣金余额，并快速定位需要跟进的代理账号。</w:t>
      </w:r>
    </w:p>
    <w:p w14:paraId="4AD6F8C6">
      <w:pPr>
        <w:spacing w:after="40"/>
        <w:jc w:val="center"/>
      </w:pPr>
      <w:r>
        <w:drawing>
          <wp:inline distT="0" distB="0" distL="114300" distR="114300">
            <wp:extent cx="5852160" cy="2534285"/>
            <wp:effectExtent l="0" t="0" r="15240" b="1841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pic:cNvPicPr>
                      <a:picLocks noChangeAspect="1"/>
                    </pic:cNvPicPr>
                  </pic:nvPicPr>
                  <pic:blipFill>
                    <a:blip r:embed="rId120"/>
                    <a:stretch>
                      <a:fillRect/>
                    </a:stretch>
                  </pic:blipFill>
                  <pic:spPr>
                    <a:xfrm>
                      <a:off x="0" y="0"/>
                      <a:ext cx="5852160" cy="2534625"/>
                    </a:xfrm>
                    <a:prstGeom prst="rect">
                      <a:avLst/>
                    </a:prstGeom>
                  </pic:spPr>
                </pic:pic>
              </a:graphicData>
            </a:graphic>
          </wp:inline>
        </w:drawing>
      </w:r>
    </w:p>
    <w:p w14:paraId="70AC931F">
      <w:pPr>
        <w:pStyle w:val="15"/>
        <w:spacing w:after="120"/>
        <w:jc w:val="center"/>
      </w:pPr>
      <w:r>
        <w:rPr>
          <w:rFonts w:ascii="微软雅黑" w:hAnsi="微软雅黑" w:eastAsia="微软雅黑"/>
          <w:b w:val="0"/>
          <w:color w:val="707E92"/>
          <w:sz w:val="18"/>
        </w:rPr>
        <w:t>图：代理列表页面，用于按代理账号、状态和时间条件筛选代理账号并查看业绩数据。</w:t>
      </w:r>
    </w:p>
    <w:p w14:paraId="56C1FF8C">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：页面支持按代理账号、代理ID、代理编码、上级代理账号等字段检索；结合状态或时间条件使用时，便于快速缩小目标范围。</w:t>
      </w:r>
    </w:p>
    <w:p w14:paraId="12D31888">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：列表展示代理ID、代理编码、代理账号、上级代理账号、标签、直属成员数、直属充值总额、其他成员数、历史累计佣金、已领取佣金、未领取佣金和钱包余额。</w:t>
      </w:r>
    </w:p>
    <w:p w14:paraId="18788AEF">
      <w:pPr>
        <w:pStyle w:val="16"/>
        <w:spacing w:after="60" w:line="276" w:lineRule="auto"/>
      </w:pPr>
      <w:r>
        <w:rPr>
          <w:rFonts w:ascii="微软雅黑" w:hAnsi="微软雅黑" w:eastAsia="微软雅黑"/>
          <w:b/>
          <w:color w:val="2F5597"/>
          <w:sz w:val="20"/>
        </w:rPr>
        <w:t>数据含义</w:t>
      </w:r>
      <w:r>
        <w:rPr>
          <w:rFonts w:ascii="微软雅黑" w:hAnsi="微软雅黑" w:eastAsia="微软雅黑"/>
          <w:b w:val="0"/>
          <w:sz w:val="20"/>
        </w:rPr>
        <w:t>：直属成员数和直属充值总额用于查看当前代理的直接贡献，历史累计佣金、已领取佣金和未领取佣金用于判断佣金结算进度与余额状态。</w:t>
      </w:r>
    </w:p>
    <w:p w14:paraId="2E267F8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：底部支持翻页和切换每页条数，适合按批次查看代理列表；记录总数可用于判断当前筛选范围是否命中预期代理。</w:t>
      </w:r>
    </w:p>
    <w:p w14:paraId="7B2F927C">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代理配置</w:t>
      </w:r>
    </w:p>
    <w:p w14:paraId="4036B9F5">
      <w:pPr>
        <w:spacing w:after="60" w:line="276" w:lineRule="auto"/>
      </w:pPr>
      <w:r>
        <w:rPr>
          <w:rFonts w:ascii="微软雅黑" w:hAnsi="微软雅黑" w:eastAsia="微软雅黑"/>
          <w:b w:val="0"/>
          <w:sz w:val="20"/>
        </w:rPr>
        <w:t>代理配置用于维护不同游戏类型的返佣档位和业绩计算规则，是代理收益、结算口径和等级策略的核心配置页。</w:t>
      </w:r>
    </w:p>
    <w:p w14:paraId="69E693AA">
      <w:pPr>
        <w:spacing w:after="40"/>
        <w:jc w:val="center"/>
      </w:pPr>
      <w:r>
        <w:drawing>
          <wp:inline distT="0" distB="0" distL="114300" distR="114300">
            <wp:extent cx="5852160" cy="2557145"/>
            <wp:effectExtent l="0" t="0" r="15240" b="14605"/>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pic:cNvPicPr>
                      <a:picLocks noChangeAspect="1"/>
                    </pic:cNvPicPr>
                  </pic:nvPicPr>
                  <pic:blipFill>
                    <a:blip r:embed="rId121"/>
                    <a:stretch>
                      <a:fillRect/>
                    </a:stretch>
                  </pic:blipFill>
                  <pic:spPr>
                    <a:xfrm>
                      <a:off x="0" y="0"/>
                      <a:ext cx="5852160" cy="2557689"/>
                    </a:xfrm>
                    <a:prstGeom prst="rect">
                      <a:avLst/>
                    </a:prstGeom>
                  </pic:spPr>
                </pic:pic>
              </a:graphicData>
            </a:graphic>
          </wp:inline>
        </w:drawing>
      </w:r>
    </w:p>
    <w:p w14:paraId="3EBE8CF2">
      <w:pPr>
        <w:pStyle w:val="15"/>
        <w:spacing w:after="120"/>
        <w:jc w:val="center"/>
      </w:pPr>
      <w:r>
        <w:rPr>
          <w:rFonts w:ascii="微软雅黑" w:hAnsi="微软雅黑" w:eastAsia="微软雅黑"/>
          <w:b w:val="0"/>
          <w:color w:val="707E92"/>
          <w:sz w:val="18"/>
        </w:rPr>
        <w:t>图：代理配置页面，用于按游戏类型配置返佣档位，并调整业绩计算规则。</w:t>
      </w:r>
    </w:p>
    <w:p w14:paraId="00A4B521">
      <w:pPr>
        <w:pStyle w:val="16"/>
        <w:spacing w:after="60" w:line="276" w:lineRule="auto"/>
      </w:pPr>
      <w:r>
        <w:rPr>
          <w:rFonts w:ascii="微软雅黑" w:hAnsi="微软雅黑" w:eastAsia="微软雅黑"/>
          <w:b/>
          <w:color w:val="2F5597"/>
          <w:sz w:val="20"/>
        </w:rPr>
        <w:t>佣金类型</w:t>
      </w:r>
      <w:r>
        <w:rPr>
          <w:rFonts w:ascii="微软雅黑" w:hAnsi="微软雅黑" w:eastAsia="微软雅黑"/>
          <w:b w:val="0"/>
          <w:sz w:val="20"/>
        </w:rPr>
        <w:t>：页面顶部按棋牌、捕鱼、电子、体育、视讯、彩票和区块链等类型分栏配置返佣比例，切换页签后会同步查看对应类型的档位数据。</w:t>
      </w:r>
    </w:p>
    <w:p w14:paraId="1758E2CF">
      <w:pPr>
        <w:pStyle w:val="16"/>
        <w:spacing w:after="60" w:line="276" w:lineRule="auto"/>
      </w:pPr>
      <w:r>
        <w:rPr>
          <w:rFonts w:ascii="微软雅黑" w:hAnsi="微软雅黑" w:eastAsia="微软雅黑"/>
          <w:b/>
          <w:color w:val="2F5597"/>
          <w:sz w:val="20"/>
        </w:rPr>
        <w:t>档位字段</w:t>
      </w:r>
      <w:r>
        <w:rPr>
          <w:rFonts w:ascii="微软雅黑" w:hAnsi="微软雅黑" w:eastAsia="微软雅黑"/>
          <w:b w:val="0"/>
          <w:sz w:val="20"/>
        </w:rPr>
        <w:t>：表格展示序号、有效人数、有效投注业绩（单位：万）和每万返佣（比例），用于按阶梯条件控制代理返佣档位。</w:t>
      </w:r>
    </w:p>
    <w:p w14:paraId="623B62D5">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：页面支持新增档位、修改档位和删除档位；编辑时需重点复核有效人数、业绩门槛和返佣比例，避免档位重叠或跳档。</w:t>
      </w:r>
    </w:p>
    <w:p w14:paraId="6EBB7A9F">
      <w:pPr>
        <w:pStyle w:val="16"/>
        <w:spacing w:after="60" w:line="276" w:lineRule="auto"/>
      </w:pPr>
      <w:r>
        <w:rPr>
          <w:rFonts w:ascii="微软雅黑" w:hAnsi="微软雅黑" w:eastAsia="微软雅黑"/>
          <w:b/>
          <w:color w:val="2F5597"/>
          <w:sz w:val="20"/>
        </w:rPr>
        <w:t>配置说明</w:t>
      </w:r>
      <w:r>
        <w:rPr>
          <w:rFonts w:ascii="微软雅黑" w:hAnsi="微软雅黑" w:eastAsia="微软雅黑"/>
          <w:b w:val="0"/>
          <w:sz w:val="20"/>
        </w:rPr>
        <w:t>：提示信息说明有效投注业绩按历史总计结算，当前页面以“有效人数”和“有效投注业绩”</w:t>
      </w:r>
      <w:r>
        <w:rPr>
          <w:rFonts w:ascii="微软雅黑" w:hAnsi="微软雅黑" w:eastAsia="微软雅黑"/>
          <w:b/>
          <w:bCs/>
          <w:sz w:val="20"/>
        </w:rPr>
        <w:t>同时</w:t>
      </w:r>
      <w:r>
        <w:rPr>
          <w:rFonts w:ascii="微软雅黑" w:hAnsi="微软雅黑" w:eastAsia="微软雅黑"/>
          <w:b w:val="0"/>
          <w:sz w:val="20"/>
        </w:rPr>
        <w:t>满足条件后取最高档返佣比例。</w:t>
      </w:r>
    </w:p>
    <w:p w14:paraId="682B8B11">
      <w:pPr>
        <w:pStyle w:val="16"/>
        <w:spacing w:after="60" w:line="276" w:lineRule="auto"/>
      </w:pPr>
      <w:r>
        <w:rPr>
          <w:rFonts w:ascii="微软雅黑" w:hAnsi="微软雅黑" w:eastAsia="微软雅黑"/>
          <w:b/>
          <w:color w:val="2F5597"/>
          <w:sz w:val="20"/>
        </w:rPr>
        <w:t>业绩计算</w:t>
      </w:r>
      <w:r>
        <w:rPr>
          <w:rFonts w:ascii="微软雅黑" w:hAnsi="微软雅黑" w:eastAsia="微软雅黑"/>
          <w:b w:val="0"/>
          <w:sz w:val="20"/>
        </w:rPr>
        <w:t>：下方业绩计算区用于设置周期内总有效投注和周期内总存款门槛，调整后会影响哪些下级产生的有效投注可计入代理业绩。</w:t>
      </w:r>
    </w:p>
    <w:p w14:paraId="2592F483">
      <w:pPr>
        <w:pStyle w:val="16"/>
        <w:numPr>
          <w:ilvl w:val="2"/>
          <w:numId w:val="3"/>
        </w:numPr>
        <w:tabs>
          <w:tab w:val="clear" w:pos="1260"/>
        </w:tabs>
        <w:spacing w:after="60" w:line="276" w:lineRule="auto"/>
        <w:ind w:left="1260" w:leftChars="0" w:hanging="420" w:firstLineChars="0"/>
      </w:pPr>
      <w:r>
        <w:rPr>
          <w:rFonts w:hint="eastAsia"/>
          <w:lang w:val="en-US" w:eastAsia="zh-CN"/>
        </w:rPr>
        <w:t>满足此配置的玩家才会记为有效人数</w:t>
      </w:r>
    </w:p>
    <w:p w14:paraId="4321832A">
      <w:pPr>
        <w:pStyle w:val="16"/>
        <w:spacing w:after="60" w:line="276" w:lineRule="auto"/>
      </w:pPr>
      <w:r>
        <w:rPr>
          <w:rFonts w:ascii="微软雅黑" w:hAnsi="微软雅黑" w:eastAsia="微软雅黑"/>
          <w:b/>
          <w:color w:val="2F5597"/>
          <w:sz w:val="20"/>
        </w:rPr>
        <w:t>保存要点</w:t>
      </w:r>
      <w:r>
        <w:rPr>
          <w:rFonts w:ascii="微软雅黑" w:hAnsi="微软雅黑" w:eastAsia="微软雅黑"/>
          <w:b w:val="0"/>
          <w:sz w:val="20"/>
        </w:rPr>
        <w:t>：保存前建议先核算各游戏类型的返佣成本，再检查业绩门槛是否与站点规则一致，避免影响代理收益和后续结算。</w:t>
      </w:r>
    </w:p>
    <w:p w14:paraId="7A8BCCC2">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代理领取记录</w:t>
      </w:r>
    </w:p>
    <w:p w14:paraId="4E51650C">
      <w:pPr>
        <w:spacing w:after="60" w:line="276" w:lineRule="auto"/>
      </w:pPr>
      <w:r>
        <w:rPr>
          <w:rFonts w:ascii="微软雅黑" w:hAnsi="微软雅黑" w:eastAsia="微软雅黑"/>
          <w:b w:val="0"/>
          <w:sz w:val="20"/>
        </w:rPr>
        <w:t>代理领取记录用于查询代理奖励或佣金的领取情况，适合财务、运营和代理管理人员复核领取金额、领取时间和处理结果。</w:t>
      </w:r>
    </w:p>
    <w:p w14:paraId="4955A6FE">
      <w:pPr>
        <w:spacing w:after="40"/>
        <w:jc w:val="center"/>
      </w:pPr>
      <w:r>
        <w:drawing>
          <wp:inline distT="0" distB="0" distL="114300" distR="114300">
            <wp:extent cx="5852160" cy="1722755"/>
            <wp:effectExtent l="0" t="0" r="15240" b="1079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pic:cNvPicPr>
                      <a:picLocks noChangeAspect="1"/>
                    </pic:cNvPicPr>
                  </pic:nvPicPr>
                  <pic:blipFill>
                    <a:blip r:embed="rId122"/>
                    <a:stretch>
                      <a:fillRect/>
                    </a:stretch>
                  </pic:blipFill>
                  <pic:spPr>
                    <a:xfrm>
                      <a:off x="0" y="0"/>
                      <a:ext cx="5852160" cy="1723078"/>
                    </a:xfrm>
                    <a:prstGeom prst="rect">
                      <a:avLst/>
                    </a:prstGeom>
                  </pic:spPr>
                </pic:pic>
              </a:graphicData>
            </a:graphic>
          </wp:inline>
        </w:drawing>
      </w:r>
    </w:p>
    <w:p w14:paraId="3BC16008">
      <w:pPr>
        <w:pStyle w:val="15"/>
        <w:spacing w:after="120"/>
        <w:jc w:val="center"/>
      </w:pPr>
      <w:r>
        <w:rPr>
          <w:rFonts w:ascii="微软雅黑" w:hAnsi="微软雅黑" w:eastAsia="微软雅黑"/>
          <w:b w:val="0"/>
          <w:color w:val="707E92"/>
          <w:sz w:val="18"/>
        </w:rPr>
        <w:t>图：代理领取记录页面，用于按日期和代理账号查询领取记录并导出报表。</w:t>
      </w:r>
    </w:p>
    <w:p w14:paraId="4F1255F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：页面支持按开始日期、结束日期和代理账号筛选，便于按结算周期、指定代理或时间范围快速查看领取记录。</w:t>
      </w:r>
    </w:p>
    <w:p w14:paraId="36F5F9D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：页面提供搜索、重置和导出报表按钮，适合在复核领取差异时直接导出明细保存。</w:t>
      </w:r>
    </w:p>
    <w:p w14:paraId="0A51EEC0">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：列表展示订单号、领取时间、代理ID、代理账号和领取金额，便于与结算明细和账变记录交叉核对。</w:t>
      </w:r>
    </w:p>
    <w:p w14:paraId="4E568810">
      <w:pPr>
        <w:pStyle w:val="16"/>
        <w:spacing w:after="60" w:line="276" w:lineRule="auto"/>
      </w:pPr>
      <w:r>
        <w:rPr>
          <w:rFonts w:ascii="微软雅黑" w:hAnsi="微软雅黑" w:eastAsia="微软雅黑"/>
          <w:b/>
          <w:color w:val="2F5597"/>
          <w:sz w:val="20"/>
        </w:rPr>
        <w:t>数据口径</w:t>
      </w:r>
      <w:r>
        <w:rPr>
          <w:rFonts w:ascii="微软雅黑" w:hAnsi="微软雅黑" w:eastAsia="微软雅黑"/>
          <w:b w:val="0"/>
          <w:sz w:val="20"/>
        </w:rPr>
        <w:t>：页面提示数据更新时间为隔天，说明领取记录并非实时刷新，查看当日收益时应先确认统计延迟。</w:t>
      </w:r>
    </w:p>
    <w:p w14:paraId="255D258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：出现领取金额异常时，建议先确认代理账号、时间范围和对应结算周期，再联查代理结算明细与账变记录。</w:t>
      </w:r>
    </w:p>
    <w:p w14:paraId="03B26D96">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代理数据查询</w:t>
      </w:r>
    </w:p>
    <w:p w14:paraId="7389F05B">
      <w:pPr>
        <w:spacing w:after="60" w:line="276" w:lineRule="auto"/>
      </w:pPr>
      <w:r>
        <w:rPr>
          <w:rFonts w:ascii="微软雅黑" w:hAnsi="微软雅黑" w:eastAsia="微软雅黑"/>
          <w:b w:val="0"/>
          <w:sz w:val="20"/>
        </w:rPr>
        <w:t>代理数据查询用于查看代理维度的经营数据，适合分析代理拉新、充值、投注、输赢和佣金表现，也可作为结算核对的辅助页面。</w:t>
      </w:r>
    </w:p>
    <w:p w14:paraId="56179AB5">
      <w:pPr>
        <w:spacing w:after="40"/>
        <w:jc w:val="center"/>
      </w:pPr>
      <w:r>
        <w:drawing>
          <wp:inline distT="0" distB="0" distL="114300" distR="114300">
            <wp:extent cx="5852160" cy="2466340"/>
            <wp:effectExtent l="0" t="0" r="15240" b="1016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pic:cNvPicPr>
                      <a:picLocks noChangeAspect="1"/>
                    </pic:cNvPicPr>
                  </pic:nvPicPr>
                  <pic:blipFill>
                    <a:blip r:embed="rId123"/>
                    <a:stretch>
                      <a:fillRect/>
                    </a:stretch>
                  </pic:blipFill>
                  <pic:spPr>
                    <a:xfrm>
                      <a:off x="0" y="0"/>
                      <a:ext cx="5852160" cy="2466642"/>
                    </a:xfrm>
                    <a:prstGeom prst="rect">
                      <a:avLst/>
                    </a:prstGeom>
                  </pic:spPr>
                </pic:pic>
              </a:graphicData>
            </a:graphic>
          </wp:inline>
        </w:drawing>
      </w:r>
    </w:p>
    <w:p w14:paraId="5A635C41">
      <w:pPr>
        <w:pStyle w:val="15"/>
        <w:spacing w:after="120"/>
        <w:jc w:val="center"/>
      </w:pPr>
      <w:r>
        <w:rPr>
          <w:rFonts w:ascii="微软雅黑" w:hAnsi="微软雅黑" w:eastAsia="微软雅黑"/>
          <w:b w:val="0"/>
          <w:color w:val="707E92"/>
          <w:sz w:val="18"/>
        </w:rPr>
        <w:t>图：代理数据查询页面，用于按代理编码、代理账号和日期条件查看代理经营数据。</w:t>
      </w:r>
    </w:p>
    <w:p w14:paraId="0E043DFA">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：页面支持按开始日期、结束日期、代理编码和代理账号筛选，适合按代理层级或时间范围查看经营数据变化。</w:t>
      </w:r>
    </w:p>
    <w:p w14:paraId="1A5A8DF8">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：页面提供搜索、重置和导出报表按钮，便于快速查数、还原筛选条件和导出分析结果。</w:t>
      </w:r>
    </w:p>
    <w:p w14:paraId="2F890AA8">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代理编码、代理账号、上级代理账号、上级代理编码、新增直属人数、直属充值金额、累计直属人数、当日下级首充人数/金额、直属充值人数、直属投注人数、直属输赢、个人充值金额、个人提现金额、个人输赢、投注金额、有效投注、预估贡献值、佣金、累计总下级人数、累计佣金和下级累计投注。</w:t>
      </w:r>
    </w:p>
    <w:p w14:paraId="1A25324A">
      <w:pPr>
        <w:pStyle w:val="16"/>
        <w:spacing w:after="60" w:line="276" w:lineRule="auto"/>
      </w:pPr>
      <w:r>
        <w:rPr>
          <w:rFonts w:ascii="微软雅黑" w:hAnsi="微软雅黑" w:eastAsia="微软雅黑"/>
          <w:b/>
          <w:color w:val="2F5597"/>
          <w:sz w:val="20"/>
        </w:rPr>
        <w:t>口径说明</w:t>
      </w:r>
      <w:r>
        <w:rPr>
          <w:rFonts w:ascii="微软雅黑" w:hAnsi="微软雅黑" w:eastAsia="微软雅黑"/>
          <w:b w:val="0"/>
          <w:sz w:val="20"/>
        </w:rPr>
        <w:t>：页面右侧和下方的汇总字段同时反映直属与累计数据，适合区分当日新增、直属业绩和累计贡献，查看时要统一时间范围。</w:t>
      </w:r>
    </w:p>
    <w:p w14:paraId="1B698302">
      <w:pPr>
        <w:pStyle w:val="16"/>
        <w:spacing w:after="60" w:line="276" w:lineRule="auto"/>
      </w:pPr>
      <w:r>
        <w:rPr>
          <w:rFonts w:ascii="微软雅黑" w:hAnsi="微软雅黑" w:eastAsia="微软雅黑"/>
          <w:b/>
          <w:color w:val="2F5597"/>
          <w:sz w:val="20"/>
        </w:rPr>
        <w:t>数据更新</w:t>
      </w:r>
      <w:r>
        <w:rPr>
          <w:rFonts w:ascii="微软雅黑" w:hAnsi="微软雅黑" w:eastAsia="微软雅黑"/>
          <w:b w:val="0"/>
          <w:sz w:val="20"/>
        </w:rPr>
        <w:t>：页面提示数据更新时间为5分钟，说明查询结果会按短周期刷新，做运营分析时应留意查询时点。</w:t>
      </w:r>
    </w:p>
    <w:p w14:paraId="7C998CF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：当日下级首充人数/金额、佣金和下级累计投注等字段适合联查代理配置、领取记录和结算明细，用于判断数据是否与结算口径一致。</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黑名单</w:t>
      </w:r>
    </w:p>
    <w:p w14:paraId="5A106785">
      <w:r>
        <w:drawing>
          <wp:inline distT="0" distB="0" distL="114300" distR="114300">
            <wp:extent cx="6387465" cy="2297430"/>
            <wp:effectExtent l="0" t="0" r="13335" b="7620"/>
            <wp:docPr id="3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9"/>
                    <pic:cNvPicPr>
                      <a:picLocks noChangeAspect="1"/>
                    </pic:cNvPicPr>
                  </pic:nvPicPr>
                  <pic:blipFill>
                    <a:blip r:embed="rId124"/>
                    <a:stretch>
                      <a:fillRect/>
                    </a:stretch>
                  </pic:blipFill>
                  <pic:spPr>
                    <a:xfrm>
                      <a:off x="0" y="0"/>
                      <a:ext cx="6387465" cy="2297430"/>
                    </a:xfrm>
                    <a:prstGeom prst="rect">
                      <a:avLst/>
                    </a:prstGeom>
                    <a:noFill/>
                    <a:ln>
                      <a:noFill/>
                    </a:ln>
                  </pic:spPr>
                </pic:pic>
              </a:graphicData>
            </a:graphic>
          </wp:inline>
        </w:drawing>
      </w:r>
    </w:p>
    <w:p w14:paraId="07AEBDB1">
      <w:r>
        <w:drawing>
          <wp:inline distT="0" distB="0" distL="114300" distR="114300">
            <wp:extent cx="4225925" cy="2560320"/>
            <wp:effectExtent l="0" t="0" r="3175" b="11430"/>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125"/>
                    <a:stretch>
                      <a:fillRect/>
                    </a:stretch>
                  </pic:blipFill>
                  <pic:spPr>
                    <a:xfrm>
                      <a:off x="0" y="0"/>
                      <a:ext cx="4225925" cy="2560320"/>
                    </a:xfrm>
                    <a:prstGeom prst="rect">
                      <a:avLst/>
                    </a:prstGeom>
                    <a:noFill/>
                    <a:ln>
                      <a:noFill/>
                    </a:ln>
                  </pic:spPr>
                </pic:pic>
              </a:graphicData>
            </a:graphic>
          </wp:inline>
        </w:drawing>
      </w:r>
    </w:p>
    <w:p w14:paraId="5F16CF7A">
      <w:r>
        <w:drawing>
          <wp:inline distT="0" distB="0" distL="114300" distR="114300">
            <wp:extent cx="6398260" cy="1089025"/>
            <wp:effectExtent l="0" t="0" r="2540" b="15875"/>
            <wp:docPr id="7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5"/>
                    <pic:cNvPicPr>
                      <a:picLocks noChangeAspect="1"/>
                    </pic:cNvPicPr>
                  </pic:nvPicPr>
                  <pic:blipFill>
                    <a:blip r:embed="rId126"/>
                    <a:stretch>
                      <a:fillRect/>
                    </a:stretch>
                  </pic:blipFill>
                  <pic:spPr>
                    <a:xfrm>
                      <a:off x="0" y="0"/>
                      <a:ext cx="6398260" cy="1089025"/>
                    </a:xfrm>
                    <a:prstGeom prst="rect">
                      <a:avLst/>
                    </a:prstGeom>
                    <a:noFill/>
                    <a:ln>
                      <a:noFill/>
                    </a:ln>
                  </pic:spPr>
                </pic:pic>
              </a:graphicData>
            </a:graphic>
          </wp:inline>
        </w:drawing>
      </w:r>
      <w:bookmarkStart w:id="0" w:name="_GoBack"/>
      <w:bookmarkEnd w:id="0"/>
    </w:p>
    <w:p w14:paraId="0E008CF3">
      <w:r>
        <w:drawing>
          <wp:inline distT="0" distB="0" distL="114300" distR="114300">
            <wp:extent cx="4333875" cy="3114675"/>
            <wp:effectExtent l="0" t="0" r="9525" b="9525"/>
            <wp:docPr id="7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4"/>
                    <pic:cNvPicPr>
                      <a:picLocks noChangeAspect="1"/>
                    </pic:cNvPicPr>
                  </pic:nvPicPr>
                  <pic:blipFill>
                    <a:blip r:embed="rId127"/>
                    <a:stretch>
                      <a:fillRect/>
                    </a:stretch>
                  </pic:blipFill>
                  <pic:spPr>
                    <a:xfrm>
                      <a:off x="0" y="0"/>
                      <a:ext cx="4333875" cy="3114675"/>
                    </a:xfrm>
                    <a:prstGeom prst="rect">
                      <a:avLst/>
                    </a:prstGeom>
                    <a:noFill/>
                    <a:ln>
                      <a:noFill/>
                    </a:ln>
                  </pic:spPr>
                </pic:pic>
              </a:graphicData>
            </a:graphic>
          </wp:inline>
        </w:drawing>
      </w:r>
    </w:p>
    <w:p w14:paraId="6445DE53"/>
    <w:p w14:paraId="722D3419"/>
    <w:p w14:paraId="60BA53C8">
      <w:pPr>
        <w:pStyle w:val="16"/>
        <w:spacing w:after="60" w:line="276" w:lineRule="auto"/>
      </w:pPr>
      <w:r>
        <w:rPr>
          <w:rFonts w:ascii="微软雅黑" w:hAnsi="微软雅黑" w:eastAsia="微软雅黑"/>
          <w:b/>
          <w:color w:val="2F5597"/>
          <w:sz w:val="20"/>
        </w:rPr>
        <w:t>黑名单</w:t>
      </w:r>
      <w:r>
        <w:rPr>
          <w:rFonts w:ascii="微软雅黑" w:hAnsi="微软雅黑" w:eastAsia="微软雅黑"/>
          <w:b w:val="0"/>
          <w:sz w:val="20"/>
        </w:rPr>
        <w:t>：用于管理受限制的玩家或风险对象。</w:t>
      </w:r>
    </w:p>
    <w:p w14:paraId="325491E7">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：新增、查询、解除黑名单，查看限制原因和操作记录。</w:t>
      </w:r>
    </w:p>
    <w:p w14:paraId="33E46AA7">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：加入或解除黑名单前需确认风险原因和处理依据。</w:t>
      </w:r>
    </w:p>
    <w:p w14:paraId="4F6DF181">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刷子监控</w:t>
      </w:r>
    </w:p>
    <w:p w14:paraId="6D4AF55D">
      <w:r>
        <w:drawing>
          <wp:inline distT="0" distB="0" distL="114300" distR="114300">
            <wp:extent cx="6400165" cy="2273935"/>
            <wp:effectExtent l="0" t="0" r="635" b="12065"/>
            <wp:docPr id="4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0"/>
                    <pic:cNvPicPr>
                      <a:picLocks noChangeAspect="1"/>
                    </pic:cNvPicPr>
                  </pic:nvPicPr>
                  <pic:blipFill>
                    <a:blip r:embed="rId128"/>
                    <a:stretch>
                      <a:fillRect/>
                    </a:stretch>
                  </pic:blipFill>
                  <pic:spPr>
                    <a:xfrm>
                      <a:off x="0" y="0"/>
                      <a:ext cx="6400165" cy="2273935"/>
                    </a:xfrm>
                    <a:prstGeom prst="rect">
                      <a:avLst/>
                    </a:prstGeom>
                    <a:noFill/>
                    <a:ln>
                      <a:noFill/>
                    </a:ln>
                  </pic:spPr>
                </pic:pic>
              </a:graphicData>
            </a:graphic>
          </wp:inline>
        </w:drawing>
      </w:r>
    </w:p>
    <w:p w14:paraId="07EDE3B9">
      <w:r>
        <w:drawing>
          <wp:inline distT="0" distB="0" distL="114300" distR="114300">
            <wp:extent cx="6391275" cy="2491105"/>
            <wp:effectExtent l="0" t="0" r="9525" b="4445"/>
            <wp:docPr id="4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1"/>
                    <pic:cNvPicPr>
                      <a:picLocks noChangeAspect="1"/>
                    </pic:cNvPicPr>
                  </pic:nvPicPr>
                  <pic:blipFill>
                    <a:blip r:embed="rId129"/>
                    <a:stretch>
                      <a:fillRect/>
                    </a:stretch>
                  </pic:blipFill>
                  <pic:spPr>
                    <a:xfrm>
                      <a:off x="0" y="0"/>
                      <a:ext cx="6391275" cy="2491105"/>
                    </a:xfrm>
                    <a:prstGeom prst="rect">
                      <a:avLst/>
                    </a:prstGeom>
                    <a:noFill/>
                    <a:ln>
                      <a:noFill/>
                    </a:ln>
                  </pic:spPr>
                </pic:pic>
              </a:graphicData>
            </a:graphic>
          </wp:inline>
        </w:drawing>
      </w:r>
    </w:p>
    <w:p w14:paraId="2C8865F6">
      <w:pPr>
        <w:pStyle w:val="16"/>
        <w:spacing w:after="60" w:line="276" w:lineRule="auto"/>
      </w:pPr>
      <w:r>
        <w:rPr>
          <w:rFonts w:ascii="微软雅黑" w:hAnsi="微软雅黑" w:eastAsia="微软雅黑"/>
          <w:b/>
          <w:color w:val="2F5597"/>
          <w:sz w:val="20"/>
        </w:rPr>
        <w:t>刷子监控</w:t>
      </w:r>
      <w:r>
        <w:rPr>
          <w:rFonts w:ascii="微软雅黑" w:hAnsi="微软雅黑" w:eastAsia="微软雅黑"/>
          <w:b w:val="0"/>
          <w:sz w:val="20"/>
        </w:rPr>
        <w:t>：用于监控疑似异常套利或刷量玩家。</w:t>
      </w:r>
    </w:p>
    <w:p w14:paraId="32E92F7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：按玩家、风险类型或时间筛选，查看异常指标和处理记录。</w:t>
      </w:r>
    </w:p>
    <w:p w14:paraId="5E5377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：处理前结合投注、活动、充值和设备信息综合判断。</w:t>
      </w:r>
    </w:p>
    <w:p w14:paraId="29A82894">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游戏获利监控</w:t>
      </w:r>
    </w:p>
    <w:p w14:paraId="1C658394">
      <w:r>
        <w:drawing>
          <wp:inline distT="0" distB="0" distL="114300" distR="114300">
            <wp:extent cx="6388735" cy="2111375"/>
            <wp:effectExtent l="0" t="0" r="12065" b="3175"/>
            <wp:docPr id="4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2"/>
                    <pic:cNvPicPr>
                      <a:picLocks noChangeAspect="1"/>
                    </pic:cNvPicPr>
                  </pic:nvPicPr>
                  <pic:blipFill>
                    <a:blip r:embed="rId130"/>
                    <a:stretch>
                      <a:fillRect/>
                    </a:stretch>
                  </pic:blipFill>
                  <pic:spPr>
                    <a:xfrm>
                      <a:off x="0" y="0"/>
                      <a:ext cx="6388735" cy="2111375"/>
                    </a:xfrm>
                    <a:prstGeom prst="rect">
                      <a:avLst/>
                    </a:prstGeom>
                    <a:noFill/>
                    <a:ln>
                      <a:noFill/>
                    </a:ln>
                  </pic:spPr>
                </pic:pic>
              </a:graphicData>
            </a:graphic>
          </wp:inline>
        </w:drawing>
      </w:r>
    </w:p>
    <w:p w14:paraId="0AB87103">
      <w:r>
        <w:drawing>
          <wp:inline distT="0" distB="0" distL="114300" distR="114300">
            <wp:extent cx="6399530" cy="2967990"/>
            <wp:effectExtent l="0" t="0" r="1270" b="3810"/>
            <wp:docPr id="6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3"/>
                    <pic:cNvPicPr>
                      <a:picLocks noChangeAspect="1"/>
                    </pic:cNvPicPr>
                  </pic:nvPicPr>
                  <pic:blipFill>
                    <a:blip r:embed="rId131"/>
                    <a:stretch>
                      <a:fillRect/>
                    </a:stretch>
                  </pic:blipFill>
                  <pic:spPr>
                    <a:xfrm>
                      <a:off x="0" y="0"/>
                      <a:ext cx="6399530" cy="2967990"/>
                    </a:xfrm>
                    <a:prstGeom prst="rect">
                      <a:avLst/>
                    </a:prstGeom>
                    <a:noFill/>
                    <a:ln>
                      <a:noFill/>
                    </a:ln>
                  </pic:spPr>
                </pic:pic>
              </a:graphicData>
            </a:graphic>
          </wp:inline>
        </w:drawing>
      </w:r>
    </w:p>
    <w:p w14:paraId="179154A2">
      <w:pPr>
        <w:pStyle w:val="16"/>
        <w:spacing w:after="60" w:line="276" w:lineRule="auto"/>
      </w:pPr>
      <w:r>
        <w:rPr>
          <w:rFonts w:ascii="微软雅黑" w:hAnsi="微软雅黑" w:eastAsia="微软雅黑"/>
          <w:b/>
          <w:color w:val="2F5597"/>
          <w:sz w:val="20"/>
        </w:rPr>
        <w:t>游戏获利监控</w:t>
      </w:r>
      <w:r>
        <w:rPr>
          <w:rFonts w:ascii="微软雅黑" w:hAnsi="微软雅黑" w:eastAsia="微软雅黑"/>
          <w:b w:val="0"/>
          <w:sz w:val="20"/>
        </w:rPr>
        <w:t>：用于监控玩家游戏获利异常情况。</w:t>
      </w:r>
    </w:p>
    <w:p w14:paraId="17CFACE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：按玩家、游戏或时间筛选，查看获利、投注和风险状态。</w:t>
      </w:r>
    </w:p>
    <w:p w14:paraId="11541BF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：发现异常后结合游戏记录和风控规则进一步核查。</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14:paraId="53ACBE49">
      <w:pPr>
        <w:pStyle w:val="16"/>
        <w:spacing w:after="60" w:line="276" w:lineRule="auto"/>
      </w:pPr>
      <w:r>
        <w:rPr>
          <w:rFonts w:ascii="微软雅黑" w:hAnsi="微软雅黑" w:eastAsia="微软雅黑"/>
          <w:b/>
          <w:color w:val="2F5597"/>
          <w:sz w:val="20"/>
        </w:rPr>
        <w:t>商户信息</w:t>
      </w:r>
      <w:r>
        <w:rPr>
          <w:rFonts w:ascii="微软雅黑" w:hAnsi="微软雅黑" w:eastAsia="微软雅黑"/>
          <w:b w:val="0"/>
          <w:sz w:val="20"/>
        </w:rPr>
        <w:t>：用于查看商户基础资料和账户状态。</w:t>
      </w:r>
    </w:p>
    <w:p w14:paraId="0E0D782B">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：查看商户名称、账号信息、联系方式和状态配置。</w:t>
      </w:r>
    </w:p>
    <w:p w14:paraId="6B9A34F5">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：资料变更需与平台或管理员确认，避免影响后台使用。</w:t>
      </w:r>
    </w:p>
    <w:p w14:paraId="6C613849">
      <w:pPr>
        <w:pStyle w:val="5"/>
        <w:keepNext/>
        <w:spacing w:before="180" w:after="100" w:line="259" w:lineRule="auto"/>
      </w:pPr>
      <w:r>
        <w:rPr>
          <w:rFonts w:ascii="微软雅黑" w:hAnsi="微软雅黑" w:eastAsia="微软雅黑"/>
          <w:b/>
          <w:color w:val="2F5597"/>
          <w:sz w:val="25"/>
        </w:rPr>
        <w:t>商户充值</w:t>
      </w:r>
    </w:p>
    <w:p w14:paraId="4CD48A6E">
      <w:pPr>
        <w:pStyle w:val="16"/>
        <w:spacing w:after="60" w:line="276" w:lineRule="auto"/>
      </w:pPr>
      <w:r>
        <w:rPr>
          <w:rFonts w:ascii="微软雅黑" w:hAnsi="微软雅黑" w:eastAsia="微软雅黑"/>
          <w:b/>
          <w:color w:val="2F5597"/>
          <w:sz w:val="20"/>
        </w:rPr>
        <w:t>商户充值</w:t>
      </w:r>
      <w:r>
        <w:rPr>
          <w:rFonts w:ascii="微软雅黑" w:hAnsi="微软雅黑" w:eastAsia="微软雅黑"/>
          <w:b w:val="0"/>
          <w:sz w:val="20"/>
        </w:rPr>
        <w:t>：用于商户账户充值。</w:t>
      </w:r>
    </w:p>
    <w:p w14:paraId="345CE640">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：选择充值方式，填写金额并提交充值申请。</w:t>
      </w:r>
    </w:p>
    <w:p w14:paraId="4D0AB50D">
      <w:pPr>
        <w:pStyle w:val="16"/>
        <w:spacing w:after="60" w:line="276" w:lineRule="auto"/>
      </w:pPr>
      <w:r>
        <w:rPr>
          <w:rFonts w:ascii="微软雅黑" w:hAnsi="微软雅黑" w:eastAsia="微软雅黑"/>
          <w:b/>
          <w:color w:val="2F5597"/>
          <w:sz w:val="20"/>
        </w:rPr>
        <w:t>提交前检查</w:t>
      </w:r>
      <w:r>
        <w:rPr>
          <w:rFonts w:ascii="微软雅黑" w:hAnsi="微软雅黑" w:eastAsia="微软雅黑"/>
          <w:b w:val="0"/>
          <w:sz w:val="20"/>
        </w:rPr>
        <w:t>：提交前确认金额、收款信息和到账规则。</w:t>
      </w:r>
    </w:p>
    <w:p w14:paraId="20EFC806">
      <w:pPr>
        <w:pStyle w:val="5"/>
        <w:keepNext/>
        <w:spacing w:before="180" w:after="100" w:line="259" w:lineRule="auto"/>
      </w:pPr>
      <w:r>
        <w:rPr>
          <w:rFonts w:ascii="微软雅黑" w:hAnsi="微软雅黑" w:eastAsia="微软雅黑"/>
          <w:b/>
          <w:color w:val="2F5597"/>
          <w:sz w:val="25"/>
        </w:rPr>
        <w:t>充值记录</w:t>
      </w:r>
    </w:p>
    <w:p w14:paraId="265AE88E">
      <w:pPr>
        <w:pStyle w:val="16"/>
        <w:spacing w:after="60" w:line="276" w:lineRule="auto"/>
      </w:pPr>
      <w:r>
        <w:rPr>
          <w:rFonts w:ascii="微软雅黑" w:hAnsi="微软雅黑" w:eastAsia="微软雅黑"/>
          <w:b/>
          <w:color w:val="2F5597"/>
          <w:sz w:val="20"/>
        </w:rPr>
        <w:t>充值记录</w:t>
      </w:r>
      <w:r>
        <w:rPr>
          <w:rFonts w:ascii="微软雅黑" w:hAnsi="微软雅黑" w:eastAsia="微软雅黑"/>
          <w:b w:val="0"/>
          <w:sz w:val="20"/>
        </w:rPr>
        <w:t>：用于查询商户充值记录。</w:t>
      </w:r>
    </w:p>
    <w:p w14:paraId="171EC97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：按订单号、状态或时间筛选，查看充值金额和到账状态。</w:t>
      </w:r>
    </w:p>
    <w:p w14:paraId="1C825F01">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：到账异常时结合支付凭证和平台处理结果核对。</w:t>
      </w:r>
    </w:p>
    <w:p w14:paraId="7DD52377">
      <w:pPr>
        <w:pStyle w:val="5"/>
        <w:keepNext/>
        <w:spacing w:before="180" w:after="100" w:line="259" w:lineRule="auto"/>
      </w:pPr>
      <w:r>
        <w:rPr>
          <w:rFonts w:ascii="微软雅黑" w:hAnsi="微软雅黑" w:eastAsia="微软雅黑"/>
          <w:b/>
          <w:color w:val="2F5597"/>
          <w:sz w:val="25"/>
        </w:rPr>
        <w:t>商户账变记录</w:t>
      </w:r>
    </w:p>
    <w:p w14:paraId="22F48B13">
      <w:pPr>
        <w:pStyle w:val="16"/>
        <w:spacing w:after="60" w:line="276" w:lineRule="auto"/>
      </w:pPr>
      <w:r>
        <w:rPr>
          <w:rFonts w:ascii="微软雅黑" w:hAnsi="微软雅黑" w:eastAsia="微软雅黑"/>
          <w:b/>
          <w:color w:val="2F5597"/>
          <w:sz w:val="20"/>
        </w:rPr>
        <w:t>商户账变记录</w:t>
      </w:r>
      <w:r>
        <w:rPr>
          <w:rFonts w:ascii="微软雅黑" w:hAnsi="微软雅黑" w:eastAsia="微软雅黑"/>
          <w:b w:val="0"/>
          <w:sz w:val="20"/>
        </w:rPr>
        <w:t>：用于查看商户账户资金变动。</w:t>
      </w:r>
    </w:p>
    <w:p w14:paraId="5A32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：按账变类型、时间或订单号筛选，查看金额变化和余额。</w:t>
      </w:r>
    </w:p>
    <w:p w14:paraId="6B00DA32">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：排查商户资金问题时结合充值、账单和扣费记录核对。</w:t>
      </w:r>
    </w:p>
    <w:p w14:paraId="1F816A64">
      <w:pPr>
        <w:pStyle w:val="5"/>
        <w:keepNext/>
        <w:spacing w:before="180" w:after="100" w:line="259" w:lineRule="auto"/>
      </w:pPr>
      <w:r>
        <w:rPr>
          <w:rFonts w:ascii="微软雅黑" w:hAnsi="微软雅黑" w:eastAsia="微软雅黑"/>
          <w:b/>
          <w:color w:val="2F5597"/>
          <w:sz w:val="25"/>
        </w:rPr>
        <w:t>商户账单</w:t>
      </w:r>
    </w:p>
    <w:p w14:paraId="71BBEE76">
      <w:pPr>
        <w:pStyle w:val="16"/>
        <w:spacing w:after="60" w:line="276" w:lineRule="auto"/>
      </w:pPr>
      <w:r>
        <w:rPr>
          <w:rFonts w:ascii="微软雅黑" w:hAnsi="微软雅黑" w:eastAsia="微软雅黑"/>
          <w:b/>
          <w:color w:val="2F5597"/>
          <w:sz w:val="20"/>
        </w:rPr>
        <w:t>商户账单</w:t>
      </w:r>
      <w:r>
        <w:rPr>
          <w:rFonts w:ascii="微软雅黑" w:hAnsi="微软雅黑" w:eastAsia="微软雅黑"/>
          <w:b w:val="0"/>
          <w:sz w:val="20"/>
        </w:rPr>
        <w:t>：用于查看商户账单和费用结算情况。</w:t>
      </w:r>
    </w:p>
    <w:p w14:paraId="4D46181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：按账期或状态筛选，查看账单金额、费用项目和结算状态。</w:t>
      </w:r>
    </w:p>
    <w:p w14:paraId="66F52684">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：对账时需结合账变记录、充值记录和平台结算规则。</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14:paraId="0D55633A">
      <w:pPr>
        <w:pStyle w:val="16"/>
        <w:spacing w:after="60" w:line="276" w:lineRule="auto"/>
      </w:pPr>
      <w:r>
        <w:rPr>
          <w:rFonts w:ascii="微软雅黑" w:hAnsi="微软雅黑" w:eastAsia="微软雅黑"/>
          <w:b/>
          <w:color w:val="2F5597"/>
          <w:sz w:val="20"/>
        </w:rPr>
        <w:t>埋点统计</w:t>
      </w:r>
      <w:r>
        <w:rPr>
          <w:rFonts w:ascii="微软雅黑" w:hAnsi="微软雅黑" w:eastAsia="微软雅黑"/>
          <w:b w:val="0"/>
          <w:sz w:val="20"/>
        </w:rPr>
        <w:t>：用于查看站点埋点事件统计。</w:t>
      </w:r>
    </w:p>
    <w:p w14:paraId="3FAC7D6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：按事件、页面、渠道或时间筛选，查看触发次数和转化数据。</w:t>
      </w:r>
    </w:p>
    <w:p w14:paraId="29164E8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：用于分析页面行为和推广效果，需确认埋点配置已生效。</w:t>
      </w:r>
    </w:p>
    <w:p w14:paraId="62A7254E">
      <w:pPr>
        <w:pStyle w:val="5"/>
        <w:keepNext/>
        <w:spacing w:before="180" w:after="100" w:line="259" w:lineRule="auto"/>
      </w:pPr>
      <w:r>
        <w:rPr>
          <w:rFonts w:ascii="微软雅黑" w:hAnsi="微软雅黑" w:eastAsia="微软雅黑"/>
          <w:b/>
          <w:color w:val="2F5597"/>
          <w:sz w:val="25"/>
        </w:rPr>
        <w:t>会话列表</w:t>
      </w:r>
    </w:p>
    <w:p w14:paraId="343B0883">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：用于查看用户访问或行为会话。</w:t>
      </w:r>
    </w:p>
    <w:p w14:paraId="5CB49EC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：按用户、会话 ID、渠道或时间筛选，查看会话轨迹。</w:t>
      </w:r>
    </w:p>
    <w:p w14:paraId="00BDF11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：排查转化或行为问题时，可结合事件流水一起分析。</w:t>
      </w:r>
    </w:p>
    <w:p w14:paraId="0691814E">
      <w:pPr>
        <w:pStyle w:val="5"/>
        <w:keepNext/>
        <w:spacing w:before="180" w:after="100" w:line="259" w:lineRule="auto"/>
      </w:pPr>
      <w:r>
        <w:rPr>
          <w:rFonts w:ascii="微软雅黑" w:hAnsi="微软雅黑" w:eastAsia="微软雅黑"/>
          <w:b/>
          <w:color w:val="2F5597"/>
          <w:sz w:val="25"/>
        </w:rPr>
        <w:t>事件流水</w:t>
      </w:r>
    </w:p>
    <w:p w14:paraId="13FFCB8C">
      <w:pPr>
        <w:pStyle w:val="16"/>
        <w:spacing w:after="60" w:line="276" w:lineRule="auto"/>
      </w:pPr>
      <w:r>
        <w:rPr>
          <w:rFonts w:ascii="微软雅黑" w:hAnsi="微软雅黑" w:eastAsia="微软雅黑"/>
          <w:b/>
          <w:color w:val="2F5597"/>
          <w:sz w:val="20"/>
        </w:rPr>
        <w:t>事件流水</w:t>
      </w:r>
      <w:r>
        <w:rPr>
          <w:rFonts w:ascii="微软雅黑" w:hAnsi="微软雅黑" w:eastAsia="微软雅黑"/>
          <w:b w:val="0"/>
          <w:sz w:val="20"/>
        </w:rPr>
        <w:t>：用于查看埋点事件明细流水。</w:t>
      </w:r>
    </w:p>
    <w:p w14:paraId="0C95FAE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：按事件、用户、页面或时间筛选，查看单次事件详情。</w:t>
      </w:r>
    </w:p>
    <w:p w14:paraId="44846780">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：用于排查埋点触发、参数上报和用户行为路径。</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14:paraId="46360FD6">
      <w:pPr>
        <w:pStyle w:val="16"/>
        <w:spacing w:after="60" w:line="276" w:lineRule="auto"/>
      </w:pPr>
      <w:r>
        <w:rPr>
          <w:rFonts w:ascii="微软雅黑" w:hAnsi="微软雅黑" w:eastAsia="微软雅黑"/>
          <w:b/>
          <w:color w:val="2F5597"/>
          <w:sz w:val="20"/>
        </w:rPr>
        <w:t>账号管理</w:t>
      </w:r>
      <w:r>
        <w:rPr>
          <w:rFonts w:ascii="微软雅黑" w:hAnsi="微软雅黑" w:eastAsia="微软雅黑"/>
          <w:b w:val="0"/>
          <w:sz w:val="20"/>
        </w:rPr>
        <w:t>：用于管理后台账号和角色归属。</w:t>
      </w:r>
    </w:p>
    <w:p w14:paraId="6FC547C0">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：新增、编辑、启用、停用账号，分配系统预设角色。</w:t>
      </w:r>
    </w:p>
    <w:p w14:paraId="3751F99B">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：账号权限影响后台可见菜单和操作范围，调整前需确认职责。</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14:paraId="2BD5E249">
      <w:pPr>
        <w:pStyle w:val="16"/>
        <w:spacing w:after="60" w:line="276" w:lineRule="auto"/>
      </w:pPr>
      <w:r>
        <w:rPr>
          <w:rFonts w:ascii="微软雅黑" w:hAnsi="微软雅黑" w:eastAsia="微软雅黑"/>
          <w:b/>
          <w:color w:val="2F5597"/>
          <w:sz w:val="20"/>
        </w:rPr>
        <w:t>管理员登录日志</w:t>
      </w:r>
      <w:r>
        <w:rPr>
          <w:rFonts w:ascii="微软雅黑" w:hAnsi="微软雅黑" w:eastAsia="微软雅黑"/>
          <w:b w:val="0"/>
          <w:sz w:val="20"/>
        </w:rPr>
        <w:t>：用于查看后台管理员登录记录。</w:t>
      </w:r>
    </w:p>
    <w:p w14:paraId="204C081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：按账号、IP、时间或状态筛选，查看登录结果。</w:t>
      </w:r>
    </w:p>
    <w:p w14:paraId="7AEC321F">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：排查账号安全或异常登录时优先查看本页面。</w:t>
      </w:r>
    </w:p>
    <w:p w14:paraId="2608BA6D">
      <w:pPr>
        <w:pStyle w:val="5"/>
        <w:keepNext/>
        <w:spacing w:before="180" w:after="100" w:line="259" w:lineRule="auto"/>
      </w:pPr>
      <w:r>
        <w:rPr>
          <w:rFonts w:ascii="微软雅黑" w:hAnsi="微软雅黑" w:eastAsia="微软雅黑"/>
          <w:b/>
          <w:color w:val="2F5597"/>
          <w:sz w:val="25"/>
        </w:rPr>
        <w:t>管理员操作日志</w:t>
      </w:r>
    </w:p>
    <w:p w14:paraId="01BD4412">
      <w:pPr>
        <w:pStyle w:val="16"/>
        <w:spacing w:after="60" w:line="276" w:lineRule="auto"/>
      </w:pPr>
      <w:r>
        <w:rPr>
          <w:rFonts w:ascii="微软雅黑" w:hAnsi="微软雅黑" w:eastAsia="微软雅黑"/>
          <w:b/>
          <w:color w:val="2F5597"/>
          <w:sz w:val="20"/>
        </w:rPr>
        <w:t>管理员操作日志</w:t>
      </w:r>
      <w:r>
        <w:rPr>
          <w:rFonts w:ascii="微软雅黑" w:hAnsi="微软雅黑" w:eastAsia="微软雅黑"/>
          <w:b w:val="0"/>
          <w:sz w:val="20"/>
        </w:rPr>
        <w:t>：用于查看后台关键操作记录。</w:t>
      </w:r>
    </w:p>
    <w:p w14:paraId="19C6307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：按账号、模块、操作类型或时间筛选，查看操作详情。</w:t>
      </w:r>
    </w:p>
    <w:p w14:paraId="77DB7B43">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：追溯误操作时结合操作时间、操作人和业务页面记录核对。</w:t>
      </w:r>
    </w:p>
    <w:p w14:paraId="2F0E95FE">
      <w:pPr>
        <w:pStyle w:val="5"/>
        <w:keepNext/>
        <w:spacing w:before="180" w:after="100" w:line="259" w:lineRule="auto"/>
      </w:pPr>
      <w:r>
        <w:rPr>
          <w:rFonts w:ascii="微软雅黑" w:hAnsi="微软雅黑" w:eastAsia="微软雅黑"/>
          <w:b/>
          <w:color w:val="2F5597"/>
          <w:sz w:val="25"/>
        </w:rPr>
        <w:t>系统异常日志</w:t>
      </w:r>
    </w:p>
    <w:p w14:paraId="2D46A050">
      <w:pPr>
        <w:pStyle w:val="16"/>
        <w:spacing w:after="60" w:line="276" w:lineRule="auto"/>
      </w:pPr>
      <w:r>
        <w:rPr>
          <w:rFonts w:ascii="微软雅黑" w:hAnsi="微软雅黑" w:eastAsia="微软雅黑"/>
          <w:b/>
          <w:color w:val="2F5597"/>
          <w:sz w:val="20"/>
        </w:rPr>
        <w:t>系统异常日志</w:t>
      </w:r>
      <w:r>
        <w:rPr>
          <w:rFonts w:ascii="微软雅黑" w:hAnsi="微软雅黑" w:eastAsia="微软雅黑"/>
          <w:b w:val="0"/>
          <w:sz w:val="20"/>
        </w:rPr>
        <w:t>：用于查看后台系统异常和接口错误记录。</w:t>
      </w:r>
    </w:p>
    <w:p w14:paraId="0E2DA1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：按时间、模块或异常类型筛选，查看错误信息和处理状态。</w:t>
      </w:r>
    </w:p>
    <w:p w14:paraId="177BEA7D">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：用于定位系统问题，必要时将异常信息提供给技术人员排查。</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14:paraId="6B82DA90">
      <w:pPr>
        <w:spacing w:after="60" w:line="276" w:lineRule="auto"/>
      </w:pPr>
    </w:p>
    <w:p w14:paraId="0D54672A">
      <w:pPr>
        <w:spacing w:after="100"/>
      </w:pPr>
    </w:p>
    <w:p w14:paraId="47EA7662">
      <w:pPr>
        <w:spacing w:after="40"/>
      </w:pPr>
    </w:p>
    <w:p w14:paraId="1DD5EFF0">
      <w:pPr>
        <w:spacing w:after="120"/>
      </w:pPr>
    </w:p>
    <w:p w14:paraId="2162B6BE">
      <w:pPr>
        <w:spacing w:after="60" w:line="276" w:lineRule="auto"/>
      </w:pPr>
    </w:p>
    <w:p w14:paraId="21DF37FA">
      <w:pPr>
        <w:spacing w:after="60" w:line="276" w:lineRule="auto"/>
      </w:pPr>
    </w:p>
    <w:p w14:paraId="61EC073D">
      <w:pPr>
        <w:spacing w:after="100"/>
      </w:pPr>
    </w:p>
    <w:p w14:paraId="6BF56F1F">
      <w:pPr>
        <w:spacing w:after="60" w:line="276" w:lineRule="auto"/>
      </w:pPr>
    </w:p>
    <w:p w14:paraId="5C2EA7D5">
      <w:pPr>
        <w:spacing w:after="60" w:line="276" w:lineRule="auto"/>
      </w:pPr>
    </w:p>
    <w:p w14:paraId="6E4C875F">
      <w:pPr>
        <w:spacing w:after="60" w:line="276" w:lineRule="auto"/>
      </w:pPr>
    </w:p>
    <w:p w14:paraId="22FB317B">
      <w:pPr>
        <w:spacing w:after="60" w:line="276" w:lineRule="auto"/>
      </w:pPr>
    </w:p>
    <w:p w14:paraId="5D7CD161">
      <w:pPr>
        <w:spacing w:after="60" w:line="276" w:lineRule="auto"/>
      </w:pPr>
    </w:p>
    <w:p w14:paraId="7921EF1C">
      <w:pPr>
        <w:spacing w:after="60" w:line="276" w:lineRule="auto"/>
      </w:pPr>
    </w:p>
    <w:p w14:paraId="77EE7AF5">
      <w:pPr>
        <w:spacing w:after="100"/>
      </w:pPr>
    </w:p>
    <w:p w14:paraId="0E10637B">
      <w:pPr>
        <w:spacing w:after="60" w:line="276" w:lineRule="auto"/>
      </w:pPr>
    </w:p>
    <w:p w14:paraId="6870370F">
      <w:pPr>
        <w:spacing w:after="60" w:line="276" w:lineRule="auto"/>
      </w:pPr>
    </w:p>
    <w:p w14:paraId="55D878EF">
      <w:pPr>
        <w:spacing w:after="60" w:line="276" w:lineRule="auto"/>
      </w:pPr>
    </w:p>
    <w:p w14:paraId="113501B1">
      <w:pPr>
        <w:spacing w:after="60" w:line="276" w:lineRule="auto"/>
      </w:pPr>
    </w:p>
    <w:p w14:paraId="1334CC4B">
      <w:pPr>
        <w:spacing w:after="60" w:line="276" w:lineRule="auto"/>
      </w:pPr>
    </w:p>
    <w:p w14:paraId="15EB5AFF">
      <w:pPr>
        <w:spacing w:after="60" w:line="276" w:lineRule="auto"/>
      </w:pPr>
    </w:p>
    <w:p w14:paraId="230A3D32">
      <w:pPr>
        <w:spacing w:after="60" w:line="276" w:lineRule="auto"/>
      </w:pPr>
    </w:p>
    <w:p w14:paraId="75F2615C">
      <w:pPr>
        <w:spacing w:after="60" w:line="276" w:lineRule="auto"/>
      </w:pPr>
    </w:p>
    <w:p w14:paraId="57029DB8">
      <w:pPr>
        <w:spacing w:after="60" w:line="276" w:lineRule="auto"/>
      </w:pPr>
    </w:p>
    <w:p w14:paraId="5C751D96">
      <w:pPr>
        <w:spacing w:after="60" w:line="276" w:lineRule="auto"/>
      </w:pPr>
    </w:p>
    <w:p w14:paraId="08C58E66">
      <w:pPr>
        <w:spacing w:after="100"/>
      </w:pPr>
    </w:p>
    <w:p w14:paraId="5B099253">
      <w:pPr>
        <w:spacing w:after="60" w:line="276" w:lineRule="auto"/>
      </w:pPr>
    </w:p>
    <w:p w14:paraId="13740F74">
      <w:pPr>
        <w:spacing w:after="60" w:line="276" w:lineRule="auto"/>
      </w:pPr>
    </w:p>
    <w:p w14:paraId="29B9B5DF">
      <w:pPr>
        <w:spacing w:after="60" w:line="276" w:lineRule="auto"/>
      </w:pPr>
    </w:p>
    <w:p w14:paraId="3EA9C33B">
      <w:pPr>
        <w:spacing w:after="60" w:line="276" w:lineRule="auto"/>
      </w:pPr>
    </w:p>
    <w:p w14:paraId="6E5D6040">
      <w:pPr>
        <w:spacing w:after="60" w:line="276" w:lineRule="auto"/>
      </w:pPr>
    </w:p>
    <w:p w14:paraId="660AD8FA">
      <w:pPr>
        <w:spacing w:after="60" w:line="276" w:lineRule="auto"/>
      </w:pPr>
    </w:p>
    <w:p w14:paraId="30F7404D">
      <w:pPr>
        <w:spacing w:after="60" w:line="276" w:lineRule="auto"/>
      </w:pPr>
    </w:p>
    <w:p w14:paraId="0F8CA44C">
      <w:pPr>
        <w:spacing w:after="100"/>
      </w:pPr>
    </w:p>
    <w:p w14:paraId="1C59233A">
      <w:pPr>
        <w:spacing w:after="60" w:line="276" w:lineRule="auto"/>
      </w:pPr>
    </w:p>
    <w:p w14:paraId="173B6EA6">
      <w:pPr>
        <w:spacing w:after="60" w:line="276" w:lineRule="auto"/>
      </w:pPr>
    </w:p>
    <w:p w14:paraId="7A4B564B">
      <w:pPr>
        <w:spacing w:after="60" w:line="276" w:lineRule="auto"/>
      </w:pPr>
    </w:p>
    <w:p w14:paraId="1C0B8D10">
      <w:pPr>
        <w:spacing w:after="100"/>
      </w:pPr>
    </w:p>
    <w:p w14:paraId="51FCC8D4">
      <w:pPr>
        <w:spacing w:after="60" w:line="276" w:lineRule="auto"/>
      </w:pPr>
    </w:p>
    <w:p w14:paraId="4806330D">
      <w:pPr>
        <w:spacing w:after="60" w:line="276" w:lineRule="auto"/>
      </w:pPr>
    </w:p>
    <w:p w14:paraId="61D544FC">
      <w:pPr>
        <w:spacing w:after="60" w:line="276" w:lineRule="auto"/>
      </w:pPr>
    </w:p>
    <w:p w14:paraId="59319D99">
      <w:pPr>
        <w:spacing w:after="60" w:line="276" w:lineRule="auto"/>
      </w:pPr>
    </w:p>
    <w:p w14:paraId="0F0F3A7A">
      <w:pPr>
        <w:spacing w:after="60" w:line="276" w:lineRule="auto"/>
      </w:pPr>
    </w:p>
    <w:p w14:paraId="5509B062">
      <w:pPr>
        <w:spacing w:after="100"/>
      </w:pPr>
    </w:p>
    <w:p w14:paraId="16B6C899">
      <w:pPr>
        <w:spacing w:after="60" w:line="276" w:lineRule="auto"/>
      </w:pPr>
    </w:p>
    <w:p w14:paraId="638D49D9">
      <w:pPr>
        <w:spacing w:after="60" w:line="276" w:lineRule="auto"/>
      </w:pPr>
    </w:p>
    <w:p w14:paraId="4D2D87B0">
      <w:pPr>
        <w:spacing w:after="60" w:line="276" w:lineRule="auto"/>
      </w:pPr>
    </w:p>
    <w:p w14:paraId="2C8D6882">
      <w:pPr>
        <w:spacing w:after="60" w:line="276" w:lineRule="auto"/>
      </w:pPr>
    </w:p>
    <w:p w14:paraId="0FE14781">
      <w:pPr>
        <w:spacing w:after="60" w:line="276" w:lineRule="auto"/>
      </w:pPr>
    </w:p>
    <w:p w14:paraId="75375222">
      <w:pPr>
        <w:spacing w:after="40"/>
      </w:pPr>
    </w:p>
    <w:p w14:paraId="76AC0E76">
      <w:pPr>
        <w:spacing w:after="120"/>
      </w:pPr>
    </w:p>
    <w:p w14:paraId="008F8431">
      <w:pPr>
        <w:spacing w:after="60" w:line="276" w:lineRule="auto"/>
      </w:pPr>
    </w:p>
    <w:p w14:paraId="3869289A">
      <w:pPr>
        <w:spacing w:after="60" w:line="276" w:lineRule="auto"/>
      </w:pPr>
    </w:p>
    <w:p w14:paraId="04CAD6E5">
      <w:pPr>
        <w:spacing w:after="60" w:line="276" w:lineRule="auto"/>
      </w:pPr>
    </w:p>
    <w:p w14:paraId="756443A4">
      <w:pPr>
        <w:spacing w:after="60" w:line="276" w:lineRule="auto"/>
      </w:pPr>
    </w:p>
    <w:p w14:paraId="26F76920">
      <w:pPr>
        <w:spacing w:after="60" w:line="276" w:lineRule="auto"/>
      </w:pPr>
    </w:p>
    <w:p w14:paraId="1241E7D6">
      <w:pPr>
        <w:spacing w:after="60" w:line="276" w:lineRule="auto"/>
      </w:pPr>
    </w:p>
    <w:p w14:paraId="5B903812">
      <w:pPr>
        <w:spacing w:after="60" w:line="276" w:lineRule="auto"/>
      </w:pPr>
    </w:p>
    <w:p w14:paraId="219ECD75">
      <w:pPr>
        <w:spacing w:after="60" w:line="276" w:lineRule="auto"/>
      </w:pPr>
    </w:p>
    <w:p w14:paraId="73272A33">
      <w:pPr>
        <w:spacing w:after="40"/>
      </w:pPr>
    </w:p>
    <w:p w14:paraId="4EFCB32C">
      <w:pPr>
        <w:spacing w:after="120"/>
      </w:pPr>
    </w:p>
    <w:p w14:paraId="0A104C68">
      <w:pPr>
        <w:spacing w:after="60" w:line="276" w:lineRule="auto"/>
      </w:pPr>
    </w:p>
    <w:p w14:paraId="623C731D">
      <w:pPr>
        <w:spacing w:after="60" w:line="276" w:lineRule="auto"/>
      </w:pPr>
    </w:p>
    <w:p w14:paraId="75FA979D">
      <w:pPr>
        <w:spacing w:after="60" w:line="276" w:lineRule="auto"/>
      </w:pPr>
    </w:p>
    <w:p w14:paraId="34C0485B">
      <w:pPr>
        <w:spacing w:after="60" w:line="276" w:lineRule="auto"/>
      </w:pPr>
    </w:p>
    <w:p w14:paraId="02430881">
      <w:pPr>
        <w:spacing w:after="60" w:line="276" w:lineRule="auto"/>
      </w:pPr>
    </w:p>
    <w:p w14:paraId="718CE0A8">
      <w:pPr>
        <w:spacing w:after="60" w:line="276" w:lineRule="auto"/>
      </w:pPr>
    </w:p>
    <w:p w14:paraId="665EBFAE">
      <w:pPr>
        <w:spacing w:after="60" w:line="276" w:lineRule="auto"/>
      </w:pPr>
    </w:p>
    <w:p w14:paraId="5EACFF23">
      <w:pPr>
        <w:spacing w:after="60" w:line="276" w:lineRule="auto"/>
      </w:pPr>
    </w:p>
    <w:p w14:paraId="563F25BB">
      <w:pPr>
        <w:spacing w:after="60" w:line="276" w:lineRule="auto"/>
      </w:pPr>
    </w:p>
    <w:p w14:paraId="275629B8">
      <w:pPr>
        <w:spacing w:after="60" w:line="276" w:lineRule="auto"/>
      </w:pPr>
    </w:p>
    <w:p w14:paraId="391A0CDC">
      <w:pPr>
        <w:spacing w:after="60" w:line="276" w:lineRule="auto"/>
      </w:pPr>
    </w:p>
    <w:p w14:paraId="2E1A831A">
      <w:pPr>
        <w:spacing w:after="60" w:line="276" w:lineRule="auto"/>
      </w:pPr>
    </w:p>
    <w:p w14:paraId="47239646">
      <w:pPr>
        <w:spacing w:after="60" w:line="276" w:lineRule="auto"/>
      </w:pPr>
    </w:p>
    <w:p w14:paraId="24C5F3A8">
      <w:pPr>
        <w:spacing w:after="60" w:line="276" w:lineRule="auto"/>
      </w:pPr>
    </w:p>
    <w:p w14:paraId="460BF1CF">
      <w:pPr>
        <w:spacing w:after="60" w:line="276" w:lineRule="auto"/>
      </w:pPr>
    </w:p>
    <w:p w14:paraId="3635FE41">
      <w:pPr>
        <w:spacing w:after="60" w:line="276" w:lineRule="auto"/>
      </w:pPr>
    </w:p>
    <w:p w14:paraId="2C18862B">
      <w:pPr>
        <w:spacing w:after="60" w:line="276" w:lineRule="auto"/>
      </w:pPr>
    </w:p>
    <w:p w14:paraId="26BA85D6">
      <w:pPr>
        <w:spacing w:after="60" w:line="276" w:lineRule="auto"/>
      </w:pPr>
    </w:p>
    <w:p w14:paraId="60195140">
      <w:pPr>
        <w:spacing w:after="60" w:line="276" w:lineRule="auto"/>
      </w:pPr>
    </w:p>
    <w:p w14:paraId="6212ED84">
      <w:pPr>
        <w:spacing w:after="60" w:line="276" w:lineRule="auto"/>
      </w:pPr>
    </w:p>
    <w:p w14:paraId="46141F4B">
      <w:pPr>
        <w:spacing w:after="60" w:line="276" w:lineRule="auto"/>
      </w:pPr>
    </w:p>
    <w:p w14:paraId="386525E6">
      <w:pPr>
        <w:spacing w:after="60" w:line="276" w:lineRule="auto"/>
      </w:pPr>
    </w:p>
    <w:p w14:paraId="5EA9E81B">
      <w:pPr>
        <w:spacing w:after="60" w:line="276" w:lineRule="auto"/>
      </w:pPr>
    </w:p>
    <w:p w14:paraId="1E3D6197">
      <w:pPr>
        <w:spacing w:after="60" w:line="276" w:lineRule="auto"/>
      </w:pPr>
    </w:p>
    <w:p w14:paraId="03017C40">
      <w:pPr>
        <w:spacing w:after="60" w:line="276" w:lineRule="auto"/>
      </w:pPr>
    </w:p>
    <w:p w14:paraId="59E05A1F">
      <w:pPr>
        <w:spacing w:after="60" w:line="276" w:lineRule="auto"/>
      </w:pPr>
    </w:p>
    <w:p w14:paraId="500600A3">
      <w:pPr>
        <w:spacing w:after="60" w:line="276" w:lineRule="auto"/>
      </w:pPr>
    </w:p>
    <w:p w14:paraId="745D4830">
      <w:pPr>
        <w:spacing w:after="60" w:line="276" w:lineRule="auto"/>
      </w:pPr>
    </w:p>
    <w:p w14:paraId="06D16B2F">
      <w:pPr>
        <w:spacing w:after="60" w:line="276" w:lineRule="auto"/>
      </w:pPr>
    </w:p>
    <w:p w14:paraId="584E13F6">
      <w:pPr>
        <w:spacing w:after="60" w:line="276" w:lineRule="auto"/>
      </w:pPr>
    </w:p>
    <w:p w14:paraId="7A3889CF">
      <w:pPr>
        <w:spacing w:after="60" w:line="276" w:lineRule="auto"/>
      </w:pPr>
    </w:p>
    <w:p w14:paraId="68CC6237">
      <w:pPr>
        <w:spacing w:after="60" w:line="276" w:lineRule="auto"/>
      </w:pPr>
    </w:p>
    <w:p w14:paraId="2806F0D3">
      <w:pPr>
        <w:spacing w:after="60" w:line="276" w:lineRule="auto"/>
      </w:pPr>
    </w:p>
    <w:p w14:paraId="6539FB11">
      <w:pPr>
        <w:spacing w:after="60" w:line="276" w:lineRule="auto"/>
      </w:pPr>
    </w:p>
    <w:p w14:paraId="078DC5BE">
      <w:pPr>
        <w:spacing w:after="60" w:line="276" w:lineRule="auto"/>
      </w:pPr>
    </w:p>
    <w:p w14:paraId="1D999711">
      <w:pPr>
        <w:spacing w:after="60" w:line="276" w:lineRule="auto"/>
      </w:pPr>
    </w:p>
    <w:p w14:paraId="69DC7656">
      <w:pPr>
        <w:spacing w:after="60" w:line="276" w:lineRule="auto"/>
      </w:pPr>
    </w:p>
    <w:p w14:paraId="57C4B8E2">
      <w:pPr>
        <w:spacing w:after="60" w:line="276" w:lineRule="auto"/>
      </w:pPr>
    </w:p>
    <w:p w14:paraId="4A77DE8D">
      <w:pPr>
        <w:spacing w:after="60" w:line="276" w:lineRule="auto"/>
      </w:pPr>
    </w:p>
    <w:p w14:paraId="55CB8314">
      <w:pPr>
        <w:spacing w:after="60" w:line="276" w:lineRule="auto"/>
      </w:pPr>
    </w:p>
    <w:p w14:paraId="27536015">
      <w:pPr>
        <w:spacing w:after="60" w:line="276" w:lineRule="auto"/>
      </w:pPr>
    </w:p>
    <w:p w14:paraId="14CCBEB6">
      <w:pPr>
        <w:spacing w:after="60" w:line="276" w:lineRule="auto"/>
      </w:pPr>
    </w:p>
    <w:p w14:paraId="58A447FA">
      <w:pPr>
        <w:spacing w:after="60" w:line="276" w:lineRule="auto"/>
      </w:pPr>
    </w:p>
    <w:p w14:paraId="01CE3544">
      <w:pPr>
        <w:spacing w:after="60" w:line="276" w:lineRule="auto"/>
      </w:pPr>
    </w:p>
    <w:p w14:paraId="2D6A4ABD">
      <w:pPr>
        <w:spacing w:after="60" w:line="276" w:lineRule="auto"/>
      </w:pPr>
    </w:p>
    <w:p w14:paraId="6FCFD9F7">
      <w:pPr>
        <w:spacing w:after="60" w:line="276" w:lineRule="auto"/>
      </w:pPr>
    </w:p>
    <w:p w14:paraId="7C1C0A90">
      <w:pPr>
        <w:spacing w:after="60" w:line="276" w:lineRule="auto"/>
      </w:pPr>
    </w:p>
    <w:p w14:paraId="3B206FAF">
      <w:pPr>
        <w:spacing w:after="60" w:line="276" w:lineRule="auto"/>
      </w:pPr>
    </w:p>
    <w:p w14:paraId="71E37054">
      <w:pPr>
        <w:spacing w:after="60" w:line="276" w:lineRule="auto"/>
      </w:pPr>
    </w:p>
    <w:p w14:paraId="7C5FD075">
      <w:pPr>
        <w:spacing w:after="60" w:line="276" w:lineRule="auto"/>
      </w:pPr>
    </w:p>
    <w:p w14:paraId="78E0C330">
      <w:pPr>
        <w:spacing w:after="60" w:line="276" w:lineRule="auto"/>
      </w:pPr>
    </w:p>
    <w:p w14:paraId="73F429EB">
      <w:pPr>
        <w:spacing w:after="60" w:line="276" w:lineRule="auto"/>
      </w:pPr>
    </w:p>
    <w:p w14:paraId="25957D03">
      <w:pPr>
        <w:spacing w:after="60" w:line="276" w:lineRule="auto"/>
      </w:pPr>
    </w:p>
    <w:p w14:paraId="4AF3B4E9">
      <w:pPr>
        <w:spacing w:after="60" w:line="276" w:lineRule="auto"/>
      </w:pPr>
    </w:p>
    <w:p w14:paraId="68A69489">
      <w:pPr>
        <w:spacing w:after="60" w:line="276" w:lineRule="auto"/>
      </w:pPr>
    </w:p>
    <w:p w14:paraId="5E2EDC2F">
      <w:pPr>
        <w:spacing w:after="60" w:line="276" w:lineRule="auto"/>
      </w:pPr>
    </w:p>
    <w:p w14:paraId="30FED777">
      <w:pPr>
        <w:spacing w:after="60" w:line="276" w:lineRule="auto"/>
      </w:pPr>
    </w:p>
    <w:p w14:paraId="5E9E1059">
      <w:pPr>
        <w:spacing w:after="60" w:line="276" w:lineRule="auto"/>
      </w:pPr>
    </w:p>
    <w:p w14:paraId="62023FFD">
      <w:pPr>
        <w:spacing w:after="60" w:line="276" w:lineRule="auto"/>
      </w:pPr>
    </w:p>
    <w:p w14:paraId="1F5798D5">
      <w:pPr>
        <w:spacing w:after="60" w:line="276" w:lineRule="auto"/>
      </w:pPr>
    </w:p>
    <w:p w14:paraId="0964B50E">
      <w:pPr>
        <w:spacing w:after="60" w:line="276" w:lineRule="auto"/>
      </w:pPr>
    </w:p>
    <w:p w14:paraId="7DEE74E5">
      <w:pPr>
        <w:spacing w:after="60" w:line="276" w:lineRule="auto"/>
      </w:pPr>
    </w:p>
    <w:p w14:paraId="2CFD0DF1">
      <w:pPr>
        <w:spacing w:after="60" w:line="276" w:lineRule="auto"/>
      </w:pPr>
    </w:p>
    <w:p w14:paraId="013DC759">
      <w:pPr>
        <w:spacing w:after="60" w:line="276" w:lineRule="auto"/>
      </w:pPr>
    </w:p>
    <w:p w14:paraId="7578D53C">
      <w:pPr>
        <w:spacing w:after="60" w:line="276" w:lineRule="auto"/>
      </w:pPr>
    </w:p>
    <w:p w14:paraId="761004E5">
      <w:pPr>
        <w:spacing w:after="60" w:line="276" w:lineRule="auto"/>
      </w:pPr>
    </w:p>
    <w:p w14:paraId="484FE4DA">
      <w:pPr>
        <w:spacing w:after="60" w:line="276" w:lineRule="auto"/>
      </w:pPr>
    </w:p>
    <w:p w14:paraId="3B199D58">
      <w:pPr>
        <w:spacing w:after="60" w:line="276" w:lineRule="auto"/>
      </w:pPr>
    </w:p>
    <w:p w14:paraId="74772BCF">
      <w:pPr>
        <w:spacing w:after="60" w:line="276" w:lineRule="auto"/>
      </w:pPr>
    </w:p>
    <w:p w14:paraId="5CAECDC8">
      <w:pPr>
        <w:spacing w:after="60" w:line="276" w:lineRule="auto"/>
      </w:pPr>
    </w:p>
    <w:p w14:paraId="5F94FB8C">
      <w:pPr>
        <w:spacing w:after="60" w:line="276" w:lineRule="auto"/>
      </w:pPr>
    </w:p>
    <w:p w14:paraId="02DE7741">
      <w:pPr>
        <w:spacing w:after="60" w:line="276" w:lineRule="auto"/>
      </w:pPr>
    </w:p>
    <w:p w14:paraId="0EED3100">
      <w:pPr>
        <w:spacing w:after="60" w:line="276" w:lineRule="auto"/>
      </w:pPr>
    </w:p>
    <w:p w14:paraId="51809FF4">
      <w:pPr>
        <w:spacing w:after="60" w:line="276" w:lineRule="auto"/>
      </w:pPr>
    </w:p>
    <w:p w14:paraId="44E2FEF9">
      <w:pPr>
        <w:spacing w:after="60" w:line="276" w:lineRule="auto"/>
      </w:pPr>
    </w:p>
    <w:p w14:paraId="3E11DBE9">
      <w:pPr>
        <w:spacing w:after="60" w:line="276" w:lineRule="auto"/>
      </w:pPr>
    </w:p>
    <w:p w14:paraId="39F1315E">
      <w:pPr>
        <w:spacing w:after="60" w:line="276" w:lineRule="auto"/>
      </w:pPr>
    </w:p>
    <w:p w14:paraId="2FB005E2">
      <w:pPr>
        <w:spacing w:after="60" w:line="276" w:lineRule="auto"/>
      </w:pPr>
    </w:p>
    <w:p w14:paraId="3945294B">
      <w:pPr>
        <w:spacing w:after="60" w:line="276" w:lineRule="auto"/>
      </w:pPr>
    </w:p>
    <w:p w14:paraId="6935FE9C">
      <w:pPr>
        <w:spacing w:after="60" w:line="276" w:lineRule="auto"/>
      </w:pPr>
    </w:p>
    <w:p w14:paraId="1C6AA534">
      <w:pPr>
        <w:spacing w:after="60" w:line="276" w:lineRule="auto"/>
      </w:pPr>
    </w:p>
    <w:p w14:paraId="140DF4CA">
      <w:pPr>
        <w:spacing w:after="60" w:line="276" w:lineRule="auto"/>
      </w:pPr>
    </w:p>
    <w:p w14:paraId="669A268D">
      <w:pPr>
        <w:spacing w:after="60" w:line="276" w:lineRule="auto"/>
      </w:pPr>
    </w:p>
    <w:p w14:paraId="2F4850B1">
      <w:pPr>
        <w:spacing w:after="60" w:line="276" w:lineRule="auto"/>
      </w:pPr>
    </w:p>
    <w:p w14:paraId="09BAD5B1">
      <w:pPr>
        <w:spacing w:after="60" w:line="276" w:lineRule="auto"/>
      </w:pPr>
    </w:p>
    <w:p w14:paraId="56D03388">
      <w:pPr>
        <w:spacing w:after="60" w:line="276" w:lineRule="auto"/>
      </w:pPr>
    </w:p>
    <w:p w14:paraId="272E1062">
      <w:pPr>
        <w:spacing w:after="60" w:line="276" w:lineRule="auto"/>
      </w:pPr>
    </w:p>
    <w:p w14:paraId="3E3A2EDA">
      <w:pPr>
        <w:spacing w:after="60" w:line="276" w:lineRule="auto"/>
      </w:pPr>
    </w:p>
    <w:p w14:paraId="0AD87BFC">
      <w:pPr>
        <w:spacing w:after="60" w:line="276" w:lineRule="auto"/>
      </w:pPr>
    </w:p>
    <w:p w14:paraId="36049B26">
      <w:pPr>
        <w:spacing w:after="60" w:line="276" w:lineRule="auto"/>
      </w:pPr>
    </w:p>
    <w:p w14:paraId="3F4D5563">
      <w:pPr>
        <w:spacing w:after="60" w:line="276" w:lineRule="auto"/>
      </w:pPr>
    </w:p>
    <w:p w14:paraId="41184D2E">
      <w:pPr>
        <w:spacing w:after="60" w:line="276" w:lineRule="auto"/>
      </w:pPr>
    </w:p>
    <w:p w14:paraId="1831A5C1">
      <w:pPr>
        <w:spacing w:after="60" w:line="276" w:lineRule="auto"/>
      </w:pPr>
    </w:p>
    <w:p w14:paraId="57AB3294">
      <w:pPr>
        <w:spacing w:after="60" w:line="276" w:lineRule="auto"/>
      </w:pPr>
    </w:p>
    <w:p w14:paraId="20CB1B41">
      <w:pPr>
        <w:spacing w:after="60" w:line="276" w:lineRule="auto"/>
      </w:pPr>
    </w:p>
    <w:p w14:paraId="212DCA94">
      <w:pPr>
        <w:spacing w:after="60" w:line="276" w:lineRule="auto"/>
      </w:pPr>
    </w:p>
    <w:p w14:paraId="4C0BB48C">
      <w:pPr>
        <w:spacing w:after="60" w:line="276" w:lineRule="auto"/>
      </w:pPr>
    </w:p>
    <w:p w14:paraId="158C6C87">
      <w:pPr>
        <w:spacing w:after="60" w:line="276" w:lineRule="auto"/>
      </w:pPr>
    </w:p>
    <w:p w14:paraId="0829094B">
      <w:pPr>
        <w:spacing w:after="60" w:line="276" w:lineRule="auto"/>
      </w:pPr>
    </w:p>
    <w:p w14:paraId="6AF71512">
      <w:pPr>
        <w:spacing w:after="60" w:line="276" w:lineRule="auto"/>
      </w:pPr>
    </w:p>
    <w:p w14:paraId="081101A3">
      <w:pPr>
        <w:spacing w:after="60" w:line="276" w:lineRule="auto"/>
      </w:pPr>
    </w:p>
    <w:p w14:paraId="0CCCA5EC">
      <w:pPr>
        <w:spacing w:after="60" w:line="276" w:lineRule="auto"/>
      </w:pPr>
    </w:p>
    <w:p w14:paraId="17B2A25D">
      <w:pPr>
        <w:spacing w:after="60" w:line="276" w:lineRule="auto"/>
      </w:pPr>
    </w:p>
    <w:p w14:paraId="7BBEE976">
      <w:pPr>
        <w:spacing w:after="60" w:line="276" w:lineRule="auto"/>
      </w:pPr>
    </w:p>
    <w:p w14:paraId="3F99BC10">
      <w:pPr>
        <w:spacing w:after="60" w:line="276" w:lineRule="auto"/>
      </w:pPr>
    </w:p>
    <w:p w14:paraId="35057F8D">
      <w:pPr>
        <w:spacing w:after="60" w:line="276" w:lineRule="auto"/>
      </w:pPr>
    </w:p>
    <w:p w14:paraId="47137E40">
      <w:pPr>
        <w:spacing w:after="60" w:line="276" w:lineRule="auto"/>
      </w:pPr>
    </w:p>
    <w:p w14:paraId="3B4F6CB3">
      <w:pPr>
        <w:spacing w:after="60" w:line="276" w:lineRule="auto"/>
      </w:pPr>
    </w:p>
    <w:p w14:paraId="6504EC78">
      <w:pPr>
        <w:spacing w:after="60" w:line="276" w:lineRule="auto"/>
      </w:pPr>
    </w:p>
    <w:p w14:paraId="69F6C270">
      <w:pPr>
        <w:spacing w:after="60" w:line="276" w:lineRule="auto"/>
      </w:pPr>
    </w:p>
    <w:p w14:paraId="773840EE">
      <w:pPr>
        <w:spacing w:after="60" w:line="276" w:lineRule="auto"/>
      </w:pPr>
    </w:p>
    <w:p w14:paraId="634EFB8B">
      <w:pPr>
        <w:spacing w:after="60" w:line="276" w:lineRule="auto"/>
      </w:pPr>
    </w:p>
    <w:p w14:paraId="5968081E">
      <w:pPr>
        <w:spacing w:after="60" w:line="276" w:lineRule="auto"/>
      </w:pPr>
    </w:p>
    <w:p w14:paraId="3FE646FF">
      <w:pPr>
        <w:spacing w:after="60" w:line="276" w:lineRule="auto"/>
      </w:pPr>
    </w:p>
    <w:p w14:paraId="343EF49F">
      <w:pPr>
        <w:spacing w:after="60" w:line="276" w:lineRule="auto"/>
      </w:pPr>
    </w:p>
    <w:p w14:paraId="56F9F95B">
      <w:pPr>
        <w:spacing w:after="60" w:line="276" w:lineRule="auto"/>
      </w:pPr>
    </w:p>
    <w:p w14:paraId="765C5C87">
      <w:pPr>
        <w:spacing w:after="60" w:line="276" w:lineRule="auto"/>
      </w:pPr>
    </w:p>
    <w:p w14:paraId="11098552">
      <w:pPr>
        <w:spacing w:after="60" w:line="276" w:lineRule="auto"/>
      </w:pPr>
    </w:p>
    <w:p w14:paraId="2EC96232">
      <w:pPr>
        <w:spacing w:after="60" w:line="276" w:lineRule="auto"/>
      </w:pPr>
    </w:p>
    <w:p w14:paraId="6D4E1B8C">
      <w:pPr>
        <w:spacing w:after="60" w:line="276" w:lineRule="auto"/>
      </w:pPr>
    </w:p>
    <w:p w14:paraId="1380C856">
      <w:pPr>
        <w:spacing w:after="60" w:line="276" w:lineRule="auto"/>
      </w:pPr>
    </w:p>
    <w:p w14:paraId="3BF508C3">
      <w:pPr>
        <w:spacing w:after="60" w:line="276" w:lineRule="auto"/>
      </w:pPr>
    </w:p>
    <w:p w14:paraId="6F8FC3B1">
      <w:pPr>
        <w:spacing w:after="60" w:line="276" w:lineRule="auto"/>
      </w:pPr>
    </w:p>
    <w:p w14:paraId="32050F43">
      <w:pPr>
        <w:spacing w:after="60" w:line="276" w:lineRule="auto"/>
      </w:pPr>
    </w:p>
    <w:p w14:paraId="3444964E">
      <w:pPr>
        <w:spacing w:after="60" w:line="276" w:lineRule="auto"/>
      </w:pPr>
    </w:p>
    <w:p w14:paraId="028D6308">
      <w:pPr>
        <w:spacing w:after="60" w:line="276" w:lineRule="auto"/>
      </w:pPr>
    </w:p>
    <w:p w14:paraId="31A68DDD">
      <w:pPr>
        <w:spacing w:after="60" w:line="276" w:lineRule="auto"/>
      </w:pPr>
    </w:p>
    <w:p w14:paraId="14675730">
      <w:pPr>
        <w:spacing w:after="60" w:line="276" w:lineRule="auto"/>
      </w:pPr>
    </w:p>
    <w:p w14:paraId="465DF9CD">
      <w:pPr>
        <w:spacing w:after="60" w:line="276" w:lineRule="auto"/>
      </w:pPr>
    </w:p>
    <w:p w14:paraId="393CE49A">
      <w:pPr>
        <w:spacing w:after="60" w:line="276" w:lineRule="auto"/>
      </w:pPr>
    </w:p>
    <w:p w14:paraId="170BC5F8">
      <w:pPr>
        <w:spacing w:after="60" w:line="276" w:lineRule="auto"/>
      </w:pPr>
    </w:p>
    <w:p w14:paraId="0F3356C0">
      <w:pPr>
        <w:spacing w:after="60" w:line="276" w:lineRule="auto"/>
      </w:pPr>
    </w:p>
    <w:p w14:paraId="5AF9F1D8">
      <w:pPr>
        <w:spacing w:after="60" w:line="276" w:lineRule="auto"/>
      </w:pPr>
    </w:p>
    <w:p w14:paraId="566E24DA">
      <w:pPr>
        <w:spacing w:after="60" w:line="276" w:lineRule="auto"/>
      </w:pPr>
    </w:p>
    <w:p w14:paraId="34711DB2">
      <w:pPr>
        <w:spacing w:after="60" w:line="276" w:lineRule="auto"/>
      </w:pPr>
    </w:p>
    <w:p w14:paraId="549B81EE">
      <w:pPr>
        <w:spacing w:after="60" w:line="276" w:lineRule="auto"/>
      </w:pPr>
    </w:p>
    <w:p w14:paraId="102A72ED">
      <w:pPr>
        <w:spacing w:after="60" w:line="276" w:lineRule="auto"/>
      </w:pPr>
    </w:p>
    <w:p w14:paraId="36E3C27C">
      <w:pPr>
        <w:spacing w:after="60" w:line="276" w:lineRule="auto"/>
      </w:pPr>
    </w:p>
    <w:p w14:paraId="7CECE706">
      <w:pPr>
        <w:spacing w:after="60" w:line="276" w:lineRule="auto"/>
      </w:pPr>
    </w:p>
    <w:p w14:paraId="24447007">
      <w:pPr>
        <w:spacing w:after="60" w:line="276" w:lineRule="auto"/>
      </w:pPr>
    </w:p>
    <w:p w14:paraId="27D7CB27">
      <w:pPr>
        <w:spacing w:after="60" w:line="276" w:lineRule="auto"/>
      </w:pPr>
    </w:p>
    <w:p w14:paraId="11C1381B">
      <w:pPr>
        <w:spacing w:after="60" w:line="276" w:lineRule="auto"/>
      </w:pPr>
    </w:p>
    <w:p w14:paraId="7C4FEA16">
      <w:pPr>
        <w:spacing w:after="60" w:line="276" w:lineRule="auto"/>
      </w:pPr>
    </w:p>
    <w:p w14:paraId="25F438CE">
      <w:pPr>
        <w:spacing w:after="60" w:line="276" w:lineRule="auto"/>
      </w:pPr>
    </w:p>
    <w:p w14:paraId="7940128D">
      <w:pPr>
        <w:spacing w:after="60" w:line="276" w:lineRule="auto"/>
      </w:pPr>
    </w:p>
    <w:p w14:paraId="56B2DF59">
      <w:pPr>
        <w:spacing w:after="60" w:line="276" w:lineRule="auto"/>
      </w:pPr>
    </w:p>
    <w:p w14:paraId="1072EC3E">
      <w:pPr>
        <w:spacing w:after="60" w:line="276" w:lineRule="auto"/>
      </w:pPr>
    </w:p>
    <w:p w14:paraId="174779E1">
      <w:pPr>
        <w:spacing w:after="60" w:line="276" w:lineRule="auto"/>
      </w:pPr>
    </w:p>
    <w:p w14:paraId="0939FF28">
      <w:pPr>
        <w:spacing w:after="60" w:line="276" w:lineRule="auto"/>
      </w:pPr>
    </w:p>
    <w:p w14:paraId="18473A28">
      <w:pPr>
        <w:spacing w:after="60" w:line="276" w:lineRule="auto"/>
      </w:pPr>
    </w:p>
    <w:p w14:paraId="49F06D6C">
      <w:pPr>
        <w:spacing w:after="60" w:line="276" w:lineRule="auto"/>
      </w:pPr>
    </w:p>
    <w:p w14:paraId="593408A4">
      <w:pPr>
        <w:spacing w:after="60" w:line="276" w:lineRule="auto"/>
      </w:pPr>
    </w:p>
    <w:p w14:paraId="7E821747">
      <w:pPr>
        <w:spacing w:after="60" w:line="276" w:lineRule="auto"/>
      </w:pPr>
    </w:p>
    <w:p w14:paraId="3A29A418">
      <w:pPr>
        <w:spacing w:after="60" w:line="276" w:lineRule="auto"/>
      </w:pPr>
    </w:p>
    <w:p w14:paraId="440EC010">
      <w:pPr>
        <w:spacing w:after="60" w:line="276" w:lineRule="auto"/>
      </w:pPr>
    </w:p>
    <w:p w14:paraId="6249CCF5">
      <w:pPr>
        <w:spacing w:after="60" w:line="276" w:lineRule="auto"/>
      </w:pPr>
    </w:p>
    <w:p w14:paraId="431F86FB">
      <w:pPr>
        <w:spacing w:after="60" w:line="276" w:lineRule="auto"/>
      </w:pPr>
    </w:p>
    <w:p w14:paraId="3E0A7536">
      <w:pPr>
        <w:spacing w:after="60" w:line="276" w:lineRule="auto"/>
      </w:pPr>
    </w:p>
    <w:p w14:paraId="43EB4FEB">
      <w:pPr>
        <w:spacing w:after="60" w:line="276" w:lineRule="auto"/>
      </w:pPr>
    </w:p>
    <w:p w14:paraId="0B0FA86A">
      <w:pPr>
        <w:spacing w:after="60" w:line="276" w:lineRule="auto"/>
      </w:pPr>
    </w:p>
    <w:p w14:paraId="346B2726">
      <w:pPr>
        <w:spacing w:after="60" w:line="276" w:lineRule="auto"/>
      </w:pPr>
    </w:p>
    <w:p w14:paraId="57A26FEF">
      <w:pPr>
        <w:spacing w:after="60" w:line="276" w:lineRule="auto"/>
      </w:pPr>
    </w:p>
    <w:p w14:paraId="5115704B">
      <w:pPr>
        <w:spacing w:after="60" w:line="276" w:lineRule="auto"/>
      </w:pPr>
    </w:p>
    <w:p w14:paraId="79430D78">
      <w:pPr>
        <w:spacing w:after="60" w:line="276" w:lineRule="auto"/>
      </w:pPr>
    </w:p>
    <w:p w14:paraId="5A246CAC">
      <w:pPr>
        <w:spacing w:after="60" w:line="276" w:lineRule="auto"/>
      </w:pPr>
    </w:p>
    <w:p w14:paraId="394A4268">
      <w:pPr>
        <w:spacing w:after="60" w:line="276" w:lineRule="auto"/>
      </w:pPr>
    </w:p>
    <w:p w14:paraId="78BB63C5">
      <w:pPr>
        <w:spacing w:after="60" w:line="276" w:lineRule="auto"/>
      </w:pPr>
    </w:p>
    <w:p w14:paraId="2ECFD0F8">
      <w:pPr>
        <w:spacing w:after="60" w:line="276" w:lineRule="auto"/>
      </w:pPr>
    </w:p>
    <w:p w14:paraId="3855FDDC">
      <w:pPr>
        <w:spacing w:after="60" w:line="276" w:lineRule="auto"/>
      </w:pPr>
    </w:p>
    <w:p w14:paraId="0290843F">
      <w:pPr>
        <w:spacing w:after="60" w:line="276" w:lineRule="auto"/>
      </w:pPr>
    </w:p>
    <w:p w14:paraId="60718BD0">
      <w:pPr>
        <w:spacing w:after="60" w:line="276" w:lineRule="auto"/>
      </w:pPr>
    </w:p>
    <w:p w14:paraId="5E9993BC">
      <w:pPr>
        <w:spacing w:after="60" w:line="276" w:lineRule="auto"/>
      </w:pPr>
    </w:p>
    <w:p w14:paraId="198870CF">
      <w:pPr>
        <w:spacing w:after="60" w:line="276" w:lineRule="auto"/>
      </w:pPr>
    </w:p>
    <w:p w14:paraId="6D93790F">
      <w:pPr>
        <w:spacing w:after="60" w:line="276" w:lineRule="auto"/>
      </w:pPr>
    </w:p>
    <w:p w14:paraId="34B12DC1">
      <w:pPr>
        <w:spacing w:after="60" w:line="276" w:lineRule="auto"/>
      </w:pPr>
    </w:p>
    <w:p w14:paraId="5EDEFF2D">
      <w:pPr>
        <w:spacing w:after="60" w:line="276" w:lineRule="auto"/>
      </w:pPr>
    </w:p>
    <w:p w14:paraId="6CC63CA5">
      <w:pPr>
        <w:spacing w:after="60" w:line="276" w:lineRule="auto"/>
      </w:pPr>
    </w:p>
    <w:p w14:paraId="2413E991">
      <w:pPr>
        <w:spacing w:after="60" w:line="276" w:lineRule="auto"/>
      </w:pPr>
    </w:p>
    <w:p w14:paraId="4CB0F7B1">
      <w:pPr>
        <w:spacing w:after="60" w:line="276" w:lineRule="auto"/>
      </w:pPr>
    </w:p>
    <w:p w14:paraId="166A2A52">
      <w:pPr>
        <w:spacing w:after="60" w:line="276" w:lineRule="auto"/>
      </w:pPr>
    </w:p>
    <w:p w14:paraId="30A23D0E">
      <w:pPr>
        <w:spacing w:after="60" w:line="276" w:lineRule="auto"/>
      </w:pPr>
    </w:p>
    <w:p w14:paraId="061B93BB">
      <w:pPr>
        <w:spacing w:after="60" w:line="276" w:lineRule="auto"/>
      </w:pPr>
    </w:p>
    <w:p w14:paraId="49E304A4">
      <w:pPr>
        <w:spacing w:after="60" w:line="276" w:lineRule="auto"/>
      </w:pPr>
    </w:p>
    <w:p w14:paraId="6E99BAD3">
      <w:pPr>
        <w:spacing w:after="60" w:line="276" w:lineRule="auto"/>
      </w:pPr>
    </w:p>
    <w:p w14:paraId="53E5CF66">
      <w:pPr>
        <w:spacing w:after="60" w:line="276" w:lineRule="auto"/>
      </w:pPr>
    </w:p>
    <w:p w14:paraId="466D25C5">
      <w:pPr>
        <w:spacing w:after="60" w:line="276" w:lineRule="auto"/>
      </w:pPr>
    </w:p>
    <w:p w14:paraId="62709115">
      <w:pPr>
        <w:spacing w:after="60" w:line="276" w:lineRule="auto"/>
      </w:pPr>
    </w:p>
    <w:p w14:paraId="7DA03196">
      <w:pPr>
        <w:spacing w:after="60" w:line="276" w:lineRule="auto"/>
      </w:pPr>
    </w:p>
    <w:p w14:paraId="09C67518">
      <w:pPr>
        <w:spacing w:after="60" w:line="276" w:lineRule="auto"/>
      </w:pPr>
    </w:p>
    <w:p w14:paraId="203CA29D">
      <w:pPr>
        <w:spacing w:after="60" w:line="276" w:lineRule="auto"/>
      </w:pPr>
    </w:p>
    <w:p w14:paraId="38D5D0C5">
      <w:pPr>
        <w:spacing w:after="60" w:line="276" w:lineRule="auto"/>
      </w:pPr>
    </w:p>
    <w:p w14:paraId="396A4942">
      <w:pPr>
        <w:spacing w:after="60" w:line="276" w:lineRule="auto"/>
      </w:pPr>
    </w:p>
    <w:p w14:paraId="322723B2">
      <w:pPr>
        <w:spacing w:after="60" w:line="276" w:lineRule="auto"/>
      </w:pPr>
    </w:p>
    <w:p w14:paraId="47D6AB41">
      <w:pPr>
        <w:spacing w:after="60" w:line="276" w:lineRule="auto"/>
      </w:pPr>
    </w:p>
    <w:p w14:paraId="611E5AEC">
      <w:pPr>
        <w:spacing w:after="60" w:line="276" w:lineRule="auto"/>
      </w:pPr>
    </w:p>
    <w:p w14:paraId="4333608F">
      <w:pPr>
        <w:spacing w:after="60" w:line="276" w:lineRule="auto"/>
      </w:pPr>
    </w:p>
    <w:p w14:paraId="623DA436">
      <w:pPr>
        <w:spacing w:after="60" w:line="276" w:lineRule="auto"/>
      </w:pPr>
    </w:p>
    <w:p w14:paraId="7F0587E6">
      <w:pPr>
        <w:spacing w:after="60" w:line="276" w:lineRule="auto"/>
      </w:pPr>
    </w:p>
    <w:p w14:paraId="786DA63E">
      <w:pPr>
        <w:spacing w:after="60" w:line="276" w:lineRule="auto"/>
      </w:pPr>
    </w:p>
    <w:p w14:paraId="7337AAE6">
      <w:pPr>
        <w:spacing w:after="60" w:line="276" w:lineRule="auto"/>
      </w:pPr>
    </w:p>
    <w:p w14:paraId="2A17B442">
      <w:pPr>
        <w:spacing w:after="60" w:line="276" w:lineRule="auto"/>
      </w:pPr>
    </w:p>
    <w:p w14:paraId="3E25B058">
      <w:pPr>
        <w:spacing w:after="60" w:line="276" w:lineRule="auto"/>
      </w:pPr>
    </w:p>
    <w:p w14:paraId="3C00FF22">
      <w:pPr>
        <w:spacing w:after="60" w:line="276" w:lineRule="auto"/>
      </w:pPr>
    </w:p>
    <w:p w14:paraId="366C6108">
      <w:pPr>
        <w:spacing w:after="60" w:line="276" w:lineRule="auto"/>
      </w:pPr>
    </w:p>
    <w:p w14:paraId="4C5528DE">
      <w:pPr>
        <w:spacing w:after="60" w:line="276" w:lineRule="auto"/>
      </w:pPr>
    </w:p>
    <w:p w14:paraId="33195A81">
      <w:pPr>
        <w:spacing w:after="60" w:line="276" w:lineRule="auto"/>
      </w:pPr>
    </w:p>
    <w:p w14:paraId="0270E3E3">
      <w:pPr>
        <w:spacing w:after="60" w:line="276" w:lineRule="auto"/>
      </w:pPr>
    </w:p>
    <w:p w14:paraId="4E8FC012">
      <w:pPr>
        <w:spacing w:after="60" w:line="276" w:lineRule="auto"/>
      </w:pPr>
    </w:p>
    <w:p w14:paraId="36FC8D39">
      <w:pPr>
        <w:spacing w:after="60" w:line="276" w:lineRule="auto"/>
      </w:pPr>
    </w:p>
    <w:p w14:paraId="0A067C44">
      <w:pPr>
        <w:spacing w:after="60" w:line="276" w:lineRule="auto"/>
      </w:pPr>
    </w:p>
    <w:p w14:paraId="7CA21DB6">
      <w:pPr>
        <w:spacing w:after="60" w:line="276" w:lineRule="auto"/>
      </w:pPr>
    </w:p>
    <w:p w14:paraId="580015C1">
      <w:pPr>
        <w:spacing w:after="60" w:line="276" w:lineRule="auto"/>
      </w:pPr>
    </w:p>
    <w:p w14:paraId="62AA36CC">
      <w:pPr>
        <w:spacing w:after="60" w:line="276" w:lineRule="auto"/>
      </w:pPr>
    </w:p>
    <w:p w14:paraId="17FD9001">
      <w:pPr>
        <w:spacing w:after="60" w:line="276" w:lineRule="auto"/>
      </w:pPr>
    </w:p>
    <w:p w14:paraId="1C534B9E">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53B0B"/>
    <w:rsid w:val="00AA1D8D"/>
    <w:rsid w:val="00B47730"/>
    <w:rsid w:val="00CB0664"/>
    <w:rsid w:val="00F83D16"/>
    <w:rsid w:val="00FC693F"/>
    <w:rsid w:val="046225D4"/>
    <w:rsid w:val="05956E55"/>
    <w:rsid w:val="068766C3"/>
    <w:rsid w:val="0FE06DEA"/>
    <w:rsid w:val="0FFB4C2D"/>
    <w:rsid w:val="101C69A6"/>
    <w:rsid w:val="15F63412"/>
    <w:rsid w:val="17F0696C"/>
    <w:rsid w:val="183B3024"/>
    <w:rsid w:val="18FA3DCE"/>
    <w:rsid w:val="1E20265C"/>
    <w:rsid w:val="1EBC22D2"/>
    <w:rsid w:val="259865AB"/>
    <w:rsid w:val="25E47275"/>
    <w:rsid w:val="274033B7"/>
    <w:rsid w:val="278C2CA5"/>
    <w:rsid w:val="29C87436"/>
    <w:rsid w:val="2E532A1D"/>
    <w:rsid w:val="2F885AC1"/>
    <w:rsid w:val="308E051A"/>
    <w:rsid w:val="368F18C6"/>
    <w:rsid w:val="38A20FFB"/>
    <w:rsid w:val="398E654D"/>
    <w:rsid w:val="39F42038"/>
    <w:rsid w:val="3AEF22C6"/>
    <w:rsid w:val="3B62700C"/>
    <w:rsid w:val="412B4769"/>
    <w:rsid w:val="428608CB"/>
    <w:rsid w:val="43330444"/>
    <w:rsid w:val="449F4114"/>
    <w:rsid w:val="455B5419"/>
    <w:rsid w:val="48E318B7"/>
    <w:rsid w:val="49BA49B4"/>
    <w:rsid w:val="4E892E94"/>
    <w:rsid w:val="4F407994"/>
    <w:rsid w:val="53085448"/>
    <w:rsid w:val="578C750D"/>
    <w:rsid w:val="58CF0BA1"/>
    <w:rsid w:val="59C16051"/>
    <w:rsid w:val="5A42010F"/>
    <w:rsid w:val="5DB26AD9"/>
    <w:rsid w:val="5F465A0D"/>
    <w:rsid w:val="61CD7A3C"/>
    <w:rsid w:val="61DB474F"/>
    <w:rsid w:val="65674A25"/>
    <w:rsid w:val="69765236"/>
    <w:rsid w:val="6AD35998"/>
    <w:rsid w:val="6E1353FB"/>
    <w:rsid w:val="6E5F3FAE"/>
    <w:rsid w:val="6E8D0303"/>
    <w:rsid w:val="6F374E0B"/>
    <w:rsid w:val="70546B19"/>
    <w:rsid w:val="72EE6907"/>
    <w:rsid w:val="79F022DC"/>
    <w:rsid w:val="7C724E24"/>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4" Type="http://schemas.openxmlformats.org/officeDocument/2006/relationships/fontTable" Target="fontTable.xml"/><Relationship Id="rId133" Type="http://schemas.openxmlformats.org/officeDocument/2006/relationships/customXml" Target="../customXml/item1.xml"/><Relationship Id="rId132" Type="http://schemas.openxmlformats.org/officeDocument/2006/relationships/numbering" Target="numbering.xml"/><Relationship Id="rId131" Type="http://schemas.openxmlformats.org/officeDocument/2006/relationships/image" Target="media/image126.png"/><Relationship Id="rId130" Type="http://schemas.openxmlformats.org/officeDocument/2006/relationships/image" Target="media/image125.png"/><Relationship Id="rId13" Type="http://schemas.openxmlformats.org/officeDocument/2006/relationships/image" Target="media/image8.png"/><Relationship Id="rId129" Type="http://schemas.openxmlformats.org/officeDocument/2006/relationships/image" Target="media/image124.png"/><Relationship Id="rId128" Type="http://schemas.openxmlformats.org/officeDocument/2006/relationships/image" Target="media/image123.png"/><Relationship Id="rId127" Type="http://schemas.openxmlformats.org/officeDocument/2006/relationships/image" Target="media/image122.png"/><Relationship Id="rId126" Type="http://schemas.openxmlformats.org/officeDocument/2006/relationships/image" Target="media/image121.png"/><Relationship Id="rId125" Type="http://schemas.openxmlformats.org/officeDocument/2006/relationships/image" Target="media/image120.png"/><Relationship Id="rId124" Type="http://schemas.openxmlformats.org/officeDocument/2006/relationships/image" Target="media/image119.png"/><Relationship Id="rId123" Type="http://schemas.openxmlformats.org/officeDocument/2006/relationships/image" Target="media/image118.png"/><Relationship Id="rId122" Type="http://schemas.openxmlformats.org/officeDocument/2006/relationships/image" Target="media/image117.png"/><Relationship Id="rId121" Type="http://schemas.openxmlformats.org/officeDocument/2006/relationships/image" Target="media/image116.png"/><Relationship Id="rId120" Type="http://schemas.openxmlformats.org/officeDocument/2006/relationships/image" Target="media/image115.png"/><Relationship Id="rId12" Type="http://schemas.openxmlformats.org/officeDocument/2006/relationships/image" Target="media/image7.png"/><Relationship Id="rId119" Type="http://schemas.openxmlformats.org/officeDocument/2006/relationships/image" Target="media/image114.png"/><Relationship Id="rId118" Type="http://schemas.openxmlformats.org/officeDocument/2006/relationships/image" Target="media/image113.png"/><Relationship Id="rId117" Type="http://schemas.openxmlformats.org/officeDocument/2006/relationships/image" Target="media/image112.png"/><Relationship Id="rId116" Type="http://schemas.openxmlformats.org/officeDocument/2006/relationships/image" Target="media/image111.png"/><Relationship Id="rId115" Type="http://schemas.openxmlformats.org/officeDocument/2006/relationships/image" Target="media/image110.png"/><Relationship Id="rId114" Type="http://schemas.openxmlformats.org/officeDocument/2006/relationships/image" Target="media/image109.png"/><Relationship Id="rId113" Type="http://schemas.openxmlformats.org/officeDocument/2006/relationships/image" Target="media/image108.png"/><Relationship Id="rId112" Type="http://schemas.openxmlformats.org/officeDocument/2006/relationships/image" Target="media/image107.png"/><Relationship Id="rId111" Type="http://schemas.openxmlformats.org/officeDocument/2006/relationships/image" Target="media/image106.png"/><Relationship Id="rId110" Type="http://schemas.openxmlformats.org/officeDocument/2006/relationships/image" Target="media/image105.png"/><Relationship Id="rId11" Type="http://schemas.openxmlformats.org/officeDocument/2006/relationships/image" Target="media/image6.png"/><Relationship Id="rId109" Type="http://schemas.openxmlformats.org/officeDocument/2006/relationships/image" Target="media/image104.pn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125</Pages>
  <Words>21523</Words>
  <Characters>22395</Characters>
  <Lines>0</Lines>
  <Paragraphs>0</Paragraphs>
  <TotalTime>15</TotalTime>
  <ScaleCrop>false</ScaleCrop>
  <LinksUpToDate>false</LinksUpToDate>
  <CharactersWithSpaces>22623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2026-06-12T10:28:50Z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